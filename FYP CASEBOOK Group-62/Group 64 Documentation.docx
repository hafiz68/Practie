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78"/>
        <w:ind w:left="806" w:right="0" w:firstLine="0"/>
        <w:jc w:val="left"/>
        <w:rPr>
          <w:rFonts w:hint="default" w:ascii="Times New Roman" w:hAnsi="Times New Roman" w:cs="Times New Roman"/>
          <w:b/>
          <w:i w:val="0"/>
          <w:iCs w:val="0"/>
          <w:sz w:val="24"/>
        </w:rPr>
      </w:pPr>
      <w:r>
        <w:rPr>
          <w:rFonts w:hint="default" w:ascii="Times New Roman" w:hAnsi="Times New Roman" w:cs="Times New Roman"/>
          <w:i w:val="0"/>
          <w:iCs w:val="0"/>
        </w:rPr>
        <w:pict>
          <v:rect id="_x0000_s1026" o:spid="_x0000_s1026" o:spt="1" style="position:absolute;left:0pt;margin-left:70.8pt;margin-top:19.25pt;height:1.2pt;width:470.85pt;mso-position-horizontal-relative:page;mso-wrap-distance-bottom:0pt;mso-wrap-distance-top:0pt;z-index:-251618304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  <w:r>
        <w:rPr>
          <w:rFonts w:hint="default" w:ascii="Times New Roman" w:hAnsi="Times New Roman" w:cs="Times New Roman"/>
          <w:b/>
          <w:i w:val="0"/>
          <w:iCs w:val="0"/>
          <w:sz w:val="24"/>
        </w:rPr>
        <w:t>Project</w:t>
      </w:r>
      <w:r>
        <w:rPr>
          <w:rFonts w:hint="default" w:ascii="Times New Roman" w:hAnsi="Times New Roman" w:cs="Times New Roman"/>
          <w:b/>
          <w:i w:val="0"/>
          <w:iCs w:val="0"/>
          <w:spacing w:val="-3"/>
          <w:sz w:val="24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4"/>
        </w:rPr>
        <w:t>Report</w:t>
      </w:r>
    </w:p>
    <w:p>
      <w:pPr>
        <w:pStyle w:val="10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2"/>
        <w:spacing w:before="213" w:line="259" w:lineRule="auto"/>
        <w:ind w:left="4282" w:right="4542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Casebook</w:t>
      </w:r>
      <w:r>
        <w:rPr>
          <w:rFonts w:hint="default" w:ascii="Times New Roman" w:hAnsi="Times New Roman" w:cs="Times New Roman"/>
          <w:i w:val="0"/>
          <w:iCs w:val="0"/>
          <w:spacing w:val="-9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For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Lawyers</w:t>
      </w:r>
    </w:p>
    <w:p>
      <w:pPr>
        <w:pStyle w:val="10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before="1"/>
        <w:rPr>
          <w:rFonts w:hint="default" w:ascii="Times New Roman" w:hAnsi="Times New Roman" w:cs="Times New Roman"/>
          <w:b/>
          <w:i w:val="0"/>
          <w:iCs w:val="0"/>
          <w:sz w:val="21"/>
        </w:rPr>
      </w:pPr>
      <w:r>
        <w:rPr>
          <w:rFonts w:hint="default" w:ascii="Times New Roman" w:hAnsi="Times New Roman" w:cs="Times New Roman"/>
          <w:i w:val="0"/>
          <w:iCs w:val="0"/>
        </w:rPr>
        <w:pict>
          <v:rect id="_x0000_s1027" o:spid="_x0000_s1027" o:spt="1" style="position:absolute;left:0pt;margin-left:72pt;margin-top:14.1pt;height:1.15pt;width:468pt;mso-position-horizontal-relative:page;mso-wrap-distance-bottom:0pt;mso-wrap-distance-top:0pt;z-index:-251618304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</w:p>
    <w:p>
      <w:pPr>
        <w:pStyle w:val="10"/>
        <w:spacing w:before="1"/>
        <w:rPr>
          <w:rFonts w:hint="default" w:ascii="Times New Roman" w:hAnsi="Times New Roman" w:cs="Times New Roman"/>
          <w:b/>
          <w:i w:val="0"/>
          <w:iCs w:val="0"/>
          <w:sz w:val="62"/>
        </w:rPr>
      </w:pPr>
    </w:p>
    <w:p>
      <w:pPr>
        <w:pStyle w:val="6"/>
        <w:ind w:left="4181" w:right="4550"/>
        <w:jc w:val="center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Submitted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by</w:t>
      </w:r>
    </w:p>
    <w:p>
      <w:pPr>
        <w:pStyle w:val="10"/>
        <w:rPr>
          <w:rFonts w:hint="default" w:ascii="Times New Roman" w:hAnsi="Times New Roman" w:cs="Times New Roman"/>
          <w:b/>
          <w:i w:val="0"/>
          <w:iCs w:val="0"/>
        </w:rPr>
      </w:pPr>
    </w:p>
    <w:p>
      <w:pPr>
        <w:spacing w:before="0"/>
        <w:ind w:left="2592" w:right="2959" w:firstLine="0"/>
        <w:jc w:val="center"/>
        <w:rPr>
          <w:rFonts w:hint="default" w:ascii="Times New Roman" w:hAnsi="Times New Roman" w:cs="Times New Roman"/>
          <w:b/>
          <w:i w:val="0"/>
          <w:iCs w:val="0"/>
          <w:sz w:val="32"/>
        </w:rPr>
      </w:pPr>
      <w:r>
        <w:rPr>
          <w:rFonts w:hint="default" w:ascii="Times New Roman" w:hAnsi="Times New Roman" w:cs="Times New Roman"/>
          <w:b/>
          <w:i w:val="0"/>
          <w:iCs w:val="0"/>
          <w:sz w:val="32"/>
        </w:rPr>
        <w:t>Muhammad</w:t>
      </w:r>
      <w:r>
        <w:rPr>
          <w:rFonts w:hint="default" w:ascii="Times New Roman" w:hAnsi="Times New Roman" w:cs="Times New Roman"/>
          <w:b/>
          <w:i w:val="0"/>
          <w:iCs w:val="0"/>
          <w:spacing w:val="-4"/>
          <w:sz w:val="3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32"/>
        </w:rPr>
        <w:t>Faraz</w:t>
      </w:r>
      <w:r>
        <w:rPr>
          <w:rFonts w:hint="default" w:ascii="Times New Roman" w:hAnsi="Times New Roman" w:cs="Times New Roman"/>
          <w:b/>
          <w:i w:val="0"/>
          <w:iCs w:val="0"/>
          <w:spacing w:val="-4"/>
          <w:sz w:val="3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32"/>
        </w:rPr>
        <w:t>Khalil</w:t>
      </w:r>
      <w:r>
        <w:rPr>
          <w:rFonts w:hint="default" w:ascii="Times New Roman" w:hAnsi="Times New Roman" w:cs="Times New Roman"/>
          <w:b/>
          <w:i w:val="0"/>
          <w:iCs w:val="0"/>
          <w:spacing w:val="-3"/>
          <w:sz w:val="3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32"/>
        </w:rPr>
        <w:t>Mughal</w:t>
      </w:r>
    </w:p>
    <w:p>
      <w:pPr>
        <w:spacing w:before="182"/>
        <w:ind w:left="2592" w:right="2961" w:firstLine="0"/>
        <w:jc w:val="center"/>
        <w:rPr>
          <w:rFonts w:hint="default" w:ascii="Times New Roman" w:hAnsi="Times New Roman" w:cs="Times New Roman"/>
          <w:i w:val="0"/>
          <w:iCs w:val="0"/>
          <w:sz w:val="32"/>
        </w:rPr>
      </w:pPr>
      <w:r>
        <w:rPr>
          <w:rFonts w:hint="default" w:ascii="Times New Roman" w:hAnsi="Times New Roman" w:cs="Times New Roman"/>
          <w:i w:val="0"/>
          <w:iCs w:val="0"/>
          <w:sz w:val="32"/>
        </w:rPr>
        <w:t>(FA17-BSSE-158)</w:t>
      </w:r>
    </w:p>
    <w:p>
      <w:pPr>
        <w:pStyle w:val="10"/>
        <w:rPr>
          <w:rFonts w:hint="default" w:ascii="Times New Roman" w:hAnsi="Times New Roman" w:cs="Times New Roman"/>
          <w:i w:val="0"/>
          <w:iCs w:val="0"/>
          <w:sz w:val="34"/>
        </w:rPr>
      </w:pPr>
    </w:p>
    <w:p>
      <w:pPr>
        <w:pStyle w:val="10"/>
        <w:spacing w:before="4"/>
        <w:rPr>
          <w:rFonts w:hint="default" w:ascii="Times New Roman" w:hAnsi="Times New Roman" w:cs="Times New Roman"/>
          <w:i w:val="0"/>
          <w:iCs w:val="0"/>
          <w:sz w:val="33"/>
        </w:rPr>
      </w:pPr>
    </w:p>
    <w:p>
      <w:pPr>
        <w:spacing w:before="0"/>
        <w:ind w:left="2592" w:right="2961" w:firstLine="0"/>
        <w:jc w:val="center"/>
        <w:rPr>
          <w:rFonts w:hint="default" w:ascii="Times New Roman" w:hAnsi="Times New Roman" w:cs="Times New Roman"/>
          <w:i w:val="0"/>
          <w:iCs w:val="0"/>
          <w:sz w:val="32"/>
        </w:rPr>
      </w:pPr>
      <w:r>
        <w:rPr>
          <w:rFonts w:hint="default" w:ascii="Times New Roman" w:hAnsi="Times New Roman" w:cs="Times New Roman"/>
          <w:b/>
          <w:i w:val="0"/>
          <w:iCs w:val="0"/>
          <w:sz w:val="32"/>
        </w:rPr>
        <w:t>Muhammad</w:t>
      </w:r>
      <w:r>
        <w:rPr>
          <w:rFonts w:hint="default" w:ascii="Times New Roman" w:hAnsi="Times New Roman" w:cs="Times New Roman"/>
          <w:b/>
          <w:i w:val="0"/>
          <w:iCs w:val="0"/>
          <w:spacing w:val="-3"/>
          <w:sz w:val="3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32"/>
        </w:rPr>
        <w:t>Ahmad</w:t>
      </w:r>
      <w:r>
        <w:rPr>
          <w:rFonts w:hint="default" w:ascii="Times New Roman" w:hAnsi="Times New Roman" w:cs="Times New Roman"/>
          <w:b/>
          <w:i w:val="0"/>
          <w:iCs w:val="0"/>
          <w:spacing w:val="-3"/>
          <w:sz w:val="3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32"/>
        </w:rPr>
        <w:t>(FA17-BSSE-168)</w:t>
      </w:r>
    </w:p>
    <w:p>
      <w:pPr>
        <w:pStyle w:val="10"/>
        <w:rPr>
          <w:rFonts w:hint="default" w:ascii="Times New Roman" w:hAnsi="Times New Roman" w:cs="Times New Roman"/>
          <w:i w:val="0"/>
          <w:iCs w:val="0"/>
          <w:sz w:val="34"/>
        </w:rPr>
      </w:pPr>
    </w:p>
    <w:p>
      <w:pPr>
        <w:spacing w:before="224"/>
        <w:ind w:left="2592" w:right="2961" w:firstLine="0"/>
        <w:jc w:val="center"/>
        <w:rPr>
          <w:rFonts w:hint="default" w:ascii="Times New Roman" w:hAnsi="Times New Roman" w:cs="Times New Roman"/>
          <w:i w:val="0"/>
          <w:iCs w:val="0"/>
          <w:sz w:val="28"/>
        </w:rPr>
      </w:pPr>
      <w:r>
        <w:rPr>
          <w:rFonts w:hint="default" w:ascii="Times New Roman" w:hAnsi="Times New Roman" w:cs="Times New Roman"/>
          <w:i w:val="0"/>
          <w:iCs w:val="0"/>
          <w:sz w:val="28"/>
        </w:rPr>
        <w:t>Session 2017-2021</w:t>
      </w:r>
    </w:p>
    <w:p>
      <w:pPr>
        <w:pStyle w:val="10"/>
        <w:rPr>
          <w:rFonts w:hint="default" w:ascii="Times New Roman" w:hAnsi="Times New Roman" w:cs="Times New Roman"/>
          <w:i w:val="0"/>
          <w:iCs w:val="0"/>
          <w:sz w:val="30"/>
        </w:rPr>
      </w:pPr>
    </w:p>
    <w:p>
      <w:pPr>
        <w:pStyle w:val="10"/>
        <w:spacing w:before="4"/>
        <w:rPr>
          <w:rFonts w:hint="default" w:ascii="Times New Roman" w:hAnsi="Times New Roman" w:cs="Times New Roman"/>
          <w:i w:val="0"/>
          <w:iCs w:val="0"/>
          <w:sz w:val="32"/>
        </w:rPr>
      </w:pPr>
    </w:p>
    <w:p>
      <w:pPr>
        <w:pStyle w:val="6"/>
        <w:spacing w:before="1"/>
        <w:ind w:left="4181" w:right="4550"/>
        <w:jc w:val="center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Supervised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by</w:t>
      </w:r>
    </w:p>
    <w:p>
      <w:pPr>
        <w:pStyle w:val="10"/>
        <w:spacing w:before="6"/>
        <w:rPr>
          <w:rFonts w:hint="default" w:ascii="Times New Roman" w:hAnsi="Times New Roman" w:cs="Times New Roman"/>
          <w:b/>
          <w:i w:val="0"/>
          <w:iCs w:val="0"/>
        </w:rPr>
      </w:pPr>
    </w:p>
    <w:p>
      <w:pPr>
        <w:spacing w:before="1"/>
        <w:ind w:left="2592" w:right="2960" w:firstLine="0"/>
        <w:jc w:val="center"/>
        <w:rPr>
          <w:rFonts w:hint="default" w:ascii="Times New Roman" w:hAnsi="Times New Roman" w:cs="Times New Roman"/>
          <w:b/>
          <w:i w:val="0"/>
          <w:iCs w:val="0"/>
          <w:sz w:val="32"/>
        </w:rPr>
      </w:pPr>
      <w:r>
        <w:rPr>
          <w:rFonts w:hint="default" w:ascii="Times New Roman" w:hAnsi="Times New Roman" w:cs="Times New Roman"/>
          <w:i w:val="0"/>
          <w:iCs w:val="0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2947670</wp:posOffset>
            </wp:positionH>
            <wp:positionV relativeFrom="paragraph">
              <wp:posOffset>283210</wp:posOffset>
            </wp:positionV>
            <wp:extent cx="1597660" cy="139065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7572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b/>
          <w:i w:val="0"/>
          <w:iCs w:val="0"/>
          <w:sz w:val="32"/>
        </w:rPr>
        <w:t>Miss</w:t>
      </w:r>
      <w:r>
        <w:rPr>
          <w:rFonts w:hint="default" w:ascii="Times New Roman" w:hAnsi="Times New Roman" w:cs="Times New Roman"/>
          <w:b/>
          <w:i w:val="0"/>
          <w:iCs w:val="0"/>
          <w:spacing w:val="-5"/>
          <w:sz w:val="3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32"/>
        </w:rPr>
        <w:t>Kiran</w:t>
      </w:r>
      <w:r>
        <w:rPr>
          <w:rFonts w:hint="default" w:ascii="Times New Roman" w:hAnsi="Times New Roman" w:cs="Times New Roman"/>
          <w:b/>
          <w:i w:val="0"/>
          <w:iCs w:val="0"/>
          <w:spacing w:val="-4"/>
          <w:sz w:val="3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32"/>
        </w:rPr>
        <w:t>Amjad</w:t>
      </w:r>
    </w:p>
    <w:p>
      <w:pPr>
        <w:spacing w:before="13" w:line="355" w:lineRule="auto"/>
        <w:ind w:left="2971" w:right="3260" w:firstLine="0"/>
        <w:jc w:val="center"/>
        <w:rPr>
          <w:rFonts w:hint="default" w:ascii="Times New Roman" w:hAnsi="Times New Roman" w:cs="Times New Roman"/>
          <w:b/>
          <w:i w:val="0"/>
          <w:iCs w:val="0"/>
          <w:sz w:val="32"/>
        </w:rPr>
      </w:pPr>
      <w:r>
        <w:rPr>
          <w:rFonts w:hint="default" w:ascii="Times New Roman" w:hAnsi="Times New Roman" w:cs="Times New Roman"/>
          <w:b/>
          <w:i w:val="0"/>
          <w:iCs w:val="0"/>
          <w:sz w:val="32"/>
        </w:rPr>
        <w:t>Department of Computer Science</w:t>
      </w:r>
      <w:r>
        <w:rPr>
          <w:rFonts w:hint="default" w:ascii="Times New Roman" w:hAnsi="Times New Roman" w:cs="Times New Roman"/>
          <w:b/>
          <w:i w:val="0"/>
          <w:iCs w:val="0"/>
          <w:spacing w:val="-77"/>
          <w:sz w:val="3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32"/>
        </w:rPr>
        <w:t>Lahore Garrison University</w:t>
      </w:r>
      <w:r>
        <w:rPr>
          <w:rFonts w:hint="default" w:ascii="Times New Roman" w:hAnsi="Times New Roman" w:cs="Times New Roman"/>
          <w:b/>
          <w:i w:val="0"/>
          <w:iCs w:val="0"/>
          <w:spacing w:val="1"/>
          <w:sz w:val="3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32"/>
        </w:rPr>
        <w:t>Lahore</w:t>
      </w:r>
    </w:p>
    <w:p>
      <w:pPr>
        <w:spacing w:after="0" w:line="355" w:lineRule="auto"/>
        <w:jc w:val="center"/>
        <w:rPr>
          <w:rFonts w:hint="default" w:ascii="Times New Roman" w:hAnsi="Times New Roman" w:cs="Times New Roman"/>
          <w:i w:val="0"/>
          <w:iCs w:val="0"/>
          <w:sz w:val="32"/>
        </w:rPr>
        <w:sectPr>
          <w:headerReference r:id="rId5" w:type="default"/>
          <w:footerReference r:id="rId6" w:type="default"/>
          <w:type w:val="continuous"/>
          <w:pgSz w:w="11910" w:h="16840"/>
          <w:pgMar w:top="1340" w:right="380" w:bottom="1200" w:left="680" w:header="720" w:footer="1014" w:gutter="0"/>
          <w:pgNumType w:start="1"/>
          <w:cols w:space="720" w:num="1"/>
        </w:sectPr>
      </w:pPr>
    </w:p>
    <w:p>
      <w:pPr>
        <w:pStyle w:val="12"/>
        <w:jc w:val="left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Casebook</w:t>
      </w:r>
    </w:p>
    <w:p>
      <w:pPr>
        <w:pStyle w:val="10"/>
        <w:spacing w:before="10"/>
        <w:jc w:val="left"/>
        <w:rPr>
          <w:rFonts w:hint="default" w:ascii="Times New Roman" w:hAnsi="Times New Roman" w:cs="Times New Roman"/>
          <w:b/>
          <w:i w:val="0"/>
          <w:iCs w:val="0"/>
          <w:sz w:val="67"/>
        </w:rPr>
      </w:pPr>
    </w:p>
    <w:p>
      <w:pPr>
        <w:spacing w:before="1" w:line="484" w:lineRule="auto"/>
        <w:ind w:left="3155" w:right="3532" w:firstLine="0"/>
        <w:jc w:val="center"/>
        <w:rPr>
          <w:rFonts w:hint="default" w:ascii="Times New Roman" w:hAnsi="Times New Roman" w:cs="Times New Roman"/>
          <w:i w:val="0"/>
          <w:iCs w:val="0"/>
          <w:sz w:val="28"/>
        </w:rPr>
      </w:pPr>
      <w:r>
        <w:rPr>
          <w:rFonts w:hint="default" w:ascii="Times New Roman" w:hAnsi="Times New Roman" w:cs="Times New Roman"/>
          <w:i w:val="0"/>
          <w:iCs w:val="0"/>
          <w:sz w:val="28"/>
        </w:rPr>
        <w:t>A</w:t>
      </w:r>
      <w:r>
        <w:rPr>
          <w:rFonts w:hint="default" w:ascii="Times New Roman" w:hAnsi="Times New Roman" w:cs="Times New Roman"/>
          <w:i w:val="0"/>
          <w:iCs w:val="0"/>
          <w:spacing w:val="-1"/>
          <w:sz w:val="2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8"/>
        </w:rPr>
        <w:t>project</w:t>
      </w:r>
      <w:r>
        <w:rPr>
          <w:rFonts w:hint="default" w:ascii="Times New Roman" w:hAnsi="Times New Roman" w:cs="Times New Roman"/>
          <w:i w:val="0"/>
          <w:iCs w:val="0"/>
          <w:spacing w:val="1"/>
          <w:sz w:val="2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8"/>
        </w:rPr>
        <w:t>submitted</w:t>
      </w:r>
      <w:r>
        <w:rPr>
          <w:rFonts w:hint="default" w:ascii="Times New Roman" w:hAnsi="Times New Roman" w:cs="Times New Roman"/>
          <w:i w:val="0"/>
          <w:iCs w:val="0"/>
          <w:spacing w:val="-1"/>
          <w:sz w:val="2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8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1"/>
          <w:sz w:val="2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8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1"/>
          <w:sz w:val="2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8"/>
        </w:rPr>
        <w:t>Department</w:t>
      </w:r>
      <w:r>
        <w:rPr>
          <w:rFonts w:hint="default" w:ascii="Times New Roman" w:hAnsi="Times New Roman" w:cs="Times New Roman"/>
          <w:i w:val="0"/>
          <w:iCs w:val="0"/>
          <w:spacing w:val="1"/>
          <w:sz w:val="2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8"/>
        </w:rPr>
        <w:t>of</w:t>
      </w:r>
      <w:r>
        <w:rPr>
          <w:rFonts w:hint="default" w:ascii="Times New Roman" w:hAnsi="Times New Roman" w:cs="Times New Roman"/>
          <w:i w:val="0"/>
          <w:iCs w:val="0"/>
          <w:spacing w:val="1"/>
          <w:sz w:val="2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8"/>
        </w:rPr>
        <w:t>Software</w:t>
      </w:r>
      <w:r>
        <w:rPr>
          <w:rFonts w:hint="default" w:ascii="Times New Roman" w:hAnsi="Times New Roman" w:cs="Times New Roman"/>
          <w:i w:val="0"/>
          <w:iCs w:val="0"/>
          <w:spacing w:val="1"/>
          <w:sz w:val="2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8"/>
        </w:rPr>
        <w:t>Engineering</w:t>
      </w:r>
      <w:r>
        <w:rPr>
          <w:rFonts w:hint="default" w:ascii="Times New Roman" w:hAnsi="Times New Roman" w:cs="Times New Roman"/>
          <w:i w:val="0"/>
          <w:iCs w:val="0"/>
          <w:spacing w:val="-67"/>
          <w:sz w:val="2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8"/>
        </w:rPr>
        <w:t>In</w:t>
      </w:r>
    </w:p>
    <w:p>
      <w:pPr>
        <w:spacing w:before="0" w:line="484" w:lineRule="auto"/>
        <w:ind w:left="2750" w:right="3126" w:firstLine="0"/>
        <w:jc w:val="center"/>
        <w:rPr>
          <w:rFonts w:hint="default" w:ascii="Times New Roman" w:hAnsi="Times New Roman" w:cs="Times New Roman"/>
          <w:i w:val="0"/>
          <w:iCs w:val="0"/>
          <w:sz w:val="28"/>
        </w:rPr>
      </w:pPr>
      <w:r>
        <w:rPr>
          <w:rFonts w:hint="default" w:ascii="Times New Roman" w:hAnsi="Times New Roman" w:cs="Times New Roman"/>
          <w:i w:val="0"/>
          <w:iCs w:val="0"/>
          <w:sz w:val="28"/>
        </w:rPr>
        <w:t>Partial</w:t>
      </w:r>
      <w:r>
        <w:rPr>
          <w:rFonts w:hint="default" w:ascii="Times New Roman" w:hAnsi="Times New Roman" w:cs="Times New Roman"/>
          <w:i w:val="0"/>
          <w:iCs w:val="0"/>
          <w:spacing w:val="2"/>
          <w:sz w:val="2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8"/>
        </w:rPr>
        <w:t>Fulfillment</w:t>
      </w:r>
      <w:r>
        <w:rPr>
          <w:rFonts w:hint="default" w:ascii="Times New Roman" w:hAnsi="Times New Roman" w:cs="Times New Roman"/>
          <w:i w:val="0"/>
          <w:iCs w:val="0"/>
          <w:spacing w:val="3"/>
          <w:sz w:val="2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8"/>
        </w:rPr>
        <w:t>of</w:t>
      </w:r>
      <w:r>
        <w:rPr>
          <w:rFonts w:hint="default" w:ascii="Times New Roman" w:hAnsi="Times New Roman" w:cs="Times New Roman"/>
          <w:i w:val="0"/>
          <w:iCs w:val="0"/>
          <w:spacing w:val="-1"/>
          <w:sz w:val="2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8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1"/>
          <w:sz w:val="2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8"/>
        </w:rPr>
        <w:t>Requirements</w:t>
      </w:r>
      <w:r>
        <w:rPr>
          <w:rFonts w:hint="default" w:ascii="Times New Roman" w:hAnsi="Times New Roman" w:cs="Times New Roman"/>
          <w:i w:val="0"/>
          <w:iCs w:val="0"/>
          <w:spacing w:val="2"/>
          <w:sz w:val="2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8"/>
        </w:rPr>
        <w:t>for</w:t>
      </w:r>
      <w:r>
        <w:rPr>
          <w:rFonts w:hint="default" w:ascii="Times New Roman" w:hAnsi="Times New Roman" w:cs="Times New Roman"/>
          <w:i w:val="0"/>
          <w:iCs w:val="0"/>
          <w:spacing w:val="1"/>
          <w:sz w:val="2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8"/>
        </w:rPr>
        <w:t xml:space="preserve">the Bachelor’s Degree in </w:t>
      </w:r>
      <w:r>
        <w:rPr>
          <w:rFonts w:hint="default" w:ascii="Times New Roman" w:hAnsi="Times New Roman" w:cs="Times New Roman"/>
          <w:i w:val="0"/>
          <w:iCs w:val="0"/>
          <w:sz w:val="24"/>
        </w:rPr>
        <w:t>Software Engineering</w:t>
      </w:r>
      <w:r>
        <w:rPr>
          <w:rFonts w:hint="default" w:ascii="Times New Roman" w:hAnsi="Times New Roman" w:cs="Times New Roman"/>
          <w:i w:val="0"/>
          <w:iCs w:val="0"/>
          <w:spacing w:val="-57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8"/>
        </w:rPr>
        <w:t>By</w:t>
      </w:r>
    </w:p>
    <w:p>
      <w:pPr>
        <w:pStyle w:val="6"/>
        <w:spacing w:line="255" w:lineRule="exact"/>
        <w:ind w:left="2587" w:right="2961"/>
        <w:jc w:val="center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Muhammad Faraz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Khalil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Mughal</w:t>
      </w:r>
    </w:p>
    <w:p>
      <w:pPr>
        <w:pStyle w:val="10"/>
        <w:jc w:val="center"/>
        <w:rPr>
          <w:rFonts w:hint="default" w:ascii="Times New Roman" w:hAnsi="Times New Roman" w:cs="Times New Roman"/>
          <w:b/>
          <w:i w:val="0"/>
          <w:iCs w:val="0"/>
          <w:sz w:val="26"/>
        </w:rPr>
      </w:pPr>
    </w:p>
    <w:p>
      <w:pPr>
        <w:spacing w:before="0"/>
        <w:ind w:left="0" w:right="375" w:firstLine="0"/>
        <w:jc w:val="center"/>
        <w:rPr>
          <w:rFonts w:hint="default" w:ascii="Times New Roman" w:hAnsi="Times New Roman" w:cs="Times New Roman"/>
          <w:b/>
          <w:i w:val="0"/>
          <w:iCs w:val="0"/>
          <w:sz w:val="24"/>
        </w:rPr>
      </w:pPr>
      <w:r>
        <w:rPr>
          <w:rFonts w:hint="default" w:ascii="Times New Roman" w:hAnsi="Times New Roman" w:cs="Times New Roman"/>
          <w:b/>
          <w:i w:val="0"/>
          <w:iCs w:val="0"/>
          <w:w w:val="99"/>
          <w:sz w:val="24"/>
        </w:rPr>
        <w:t>&amp;</w:t>
      </w:r>
    </w:p>
    <w:p>
      <w:pPr>
        <w:pStyle w:val="10"/>
        <w:jc w:val="center"/>
        <w:rPr>
          <w:rFonts w:hint="default" w:ascii="Times New Roman" w:hAnsi="Times New Roman" w:cs="Times New Roman"/>
          <w:b/>
          <w:i w:val="0"/>
          <w:iCs w:val="0"/>
          <w:sz w:val="26"/>
        </w:rPr>
      </w:pPr>
    </w:p>
    <w:p>
      <w:pPr>
        <w:pStyle w:val="6"/>
        <w:ind w:left="2592" w:right="2967"/>
        <w:jc w:val="center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Muhammad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Ahmad</w:t>
      </w:r>
    </w:p>
    <w:p>
      <w:pPr>
        <w:pStyle w:val="10"/>
        <w:jc w:val="left"/>
        <w:rPr>
          <w:rFonts w:hint="default" w:ascii="Times New Roman" w:hAnsi="Times New Roman" w:cs="Times New Roman"/>
          <w:b/>
          <w:i w:val="0"/>
          <w:iCs w:val="0"/>
          <w:sz w:val="26"/>
        </w:rPr>
      </w:pPr>
    </w:p>
    <w:p>
      <w:pPr>
        <w:pStyle w:val="10"/>
        <w:jc w:val="left"/>
        <w:rPr>
          <w:rFonts w:hint="default" w:ascii="Times New Roman" w:hAnsi="Times New Roman" w:cs="Times New Roman"/>
          <w:b/>
          <w:i w:val="0"/>
          <w:iCs w:val="0"/>
          <w:sz w:val="26"/>
        </w:rPr>
      </w:pPr>
    </w:p>
    <w:p>
      <w:pPr>
        <w:pStyle w:val="10"/>
        <w:spacing w:before="8"/>
        <w:jc w:val="left"/>
        <w:rPr>
          <w:rFonts w:hint="default" w:ascii="Times New Roman" w:hAnsi="Times New Roman" w:cs="Times New Roman"/>
          <w:b/>
          <w:i w:val="0"/>
          <w:iCs w:val="0"/>
          <w:sz w:val="21"/>
        </w:rPr>
      </w:pPr>
    </w:p>
    <w:p>
      <w:pPr>
        <w:spacing w:before="1"/>
        <w:ind w:left="746" w:right="0" w:firstLine="0"/>
        <w:jc w:val="left"/>
        <w:rPr>
          <w:rFonts w:hint="default" w:ascii="Times New Roman" w:hAnsi="Times New Roman" w:cs="Times New Roman"/>
          <w:b/>
          <w:i w:val="0"/>
          <w:iCs w:val="0"/>
          <w:sz w:val="24"/>
        </w:rPr>
      </w:pPr>
      <w:r>
        <w:rPr>
          <w:rFonts w:hint="default" w:ascii="Times New Roman" w:hAnsi="Times New Roman" w:cs="Times New Roman"/>
          <w:b/>
          <w:i w:val="0"/>
          <w:iCs w:val="0"/>
          <w:sz w:val="24"/>
          <w:u w:val="thick"/>
        </w:rPr>
        <w:t>Internal</w:t>
      </w:r>
      <w:r>
        <w:rPr>
          <w:rFonts w:hint="default" w:ascii="Times New Roman" w:hAnsi="Times New Roman" w:cs="Times New Roman"/>
          <w:b/>
          <w:i w:val="0"/>
          <w:iCs w:val="0"/>
          <w:spacing w:val="-2"/>
          <w:sz w:val="24"/>
          <w:u w:val="thick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4"/>
          <w:u w:val="thick"/>
        </w:rPr>
        <w:t>Supervisor</w:t>
      </w:r>
    </w:p>
    <w:p>
      <w:pPr>
        <w:pStyle w:val="10"/>
        <w:spacing w:before="6"/>
        <w:jc w:val="left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6"/>
        <w:spacing w:before="90"/>
        <w:ind w:left="763"/>
        <w:jc w:val="left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Miss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Kiran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Amjad</w:t>
      </w:r>
    </w:p>
    <w:p>
      <w:pPr>
        <w:pStyle w:val="10"/>
        <w:spacing w:line="20" w:lineRule="exact"/>
        <w:ind w:left="7415"/>
        <w:jc w:val="left"/>
        <w:rPr>
          <w:rFonts w:hint="default" w:ascii="Times New Roman" w:hAnsi="Times New Roman" w:cs="Times New Roman"/>
          <w:i w:val="0"/>
          <w:iCs w:val="0"/>
          <w:sz w:val="2"/>
        </w:rPr>
      </w:pPr>
      <w:r>
        <w:rPr>
          <w:rFonts w:hint="default" w:ascii="Times New Roman" w:hAnsi="Times New Roman" w:cs="Times New Roman"/>
          <w:i w:val="0"/>
          <w:iCs w:val="0"/>
          <w:sz w:val="2"/>
        </w:rPr>
        <w:pict>
          <v:group id="_x0000_s1028" o:spid="_x0000_s1028" o:spt="203" style="height:0.8pt;width:138pt;" coordsize="2760,16">
            <o:lock v:ext="edit"/>
            <v:line id="_x0000_s1029" o:spid="_x0000_s1029" o:spt="20" style="position:absolute;left:0;top:8;height:0;width:2760;" stroked="t" coordsize="21600,21600">
              <v:path arrowok="t"/>
              <v:fill focussize="0,0"/>
              <v:stroke weight="0.755984251968504pt" color="#000000"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10"/>
        <w:spacing w:before="3"/>
        <w:ind w:left="763"/>
        <w:jc w:val="left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Senior Lecturer</w:t>
      </w:r>
    </w:p>
    <w:p>
      <w:pPr>
        <w:pStyle w:val="10"/>
        <w:spacing w:before="23"/>
        <w:ind w:left="749"/>
        <w:jc w:val="left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Department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of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Software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Engineering</w:t>
      </w:r>
    </w:p>
    <w:p>
      <w:pPr>
        <w:spacing w:before="158"/>
        <w:ind w:right="0"/>
        <w:jc w:val="left"/>
        <w:rPr>
          <w:rFonts w:hint="default" w:ascii="Times New Roman" w:hAnsi="Times New Roman" w:cs="Times New Roman"/>
          <w:i w:val="0"/>
          <w:iCs w:val="0"/>
        </w:rPr>
      </w:pPr>
    </w:p>
    <w:p>
      <w:pPr>
        <w:spacing w:before="158"/>
        <w:ind w:right="0"/>
        <w:jc w:val="left"/>
        <w:rPr>
          <w:rFonts w:hint="default" w:ascii="Times New Roman" w:hAnsi="Times New Roman" w:cs="Times New Roman"/>
          <w:i w:val="0"/>
          <w:iCs w:val="0"/>
        </w:rPr>
      </w:pPr>
    </w:p>
    <w:p>
      <w:pPr>
        <w:spacing w:before="158"/>
        <w:ind w:right="0"/>
        <w:jc w:val="left"/>
        <w:rPr>
          <w:rFonts w:hint="default" w:ascii="Times New Roman" w:hAnsi="Times New Roman" w:cs="Times New Roman"/>
          <w:i w:val="0"/>
          <w:iCs w:val="0"/>
        </w:rPr>
      </w:pPr>
    </w:p>
    <w:p>
      <w:pPr>
        <w:spacing w:before="158"/>
        <w:ind w:right="0"/>
        <w:jc w:val="left"/>
        <w:rPr>
          <w:rFonts w:hint="default" w:ascii="Times New Roman" w:hAnsi="Times New Roman" w:cs="Times New Roman"/>
          <w:i w:val="0"/>
          <w:iCs w:val="0"/>
        </w:rPr>
      </w:pPr>
    </w:p>
    <w:p>
      <w:pPr>
        <w:spacing w:after="297" w:line="259" w:lineRule="auto"/>
        <w:ind w:left="14" w:right="0" w:firstLine="0"/>
        <w:jc w:val="left"/>
      </w:pPr>
    </w:p>
    <w:p>
      <w:pPr>
        <w:tabs>
          <w:tab w:val="center" w:pos="2895"/>
          <w:tab w:val="center" w:pos="3615"/>
          <w:tab w:val="center" w:pos="4335"/>
          <w:tab w:val="center" w:pos="5055"/>
          <w:tab w:val="center" w:pos="5775"/>
          <w:tab w:val="right" w:pos="9434"/>
        </w:tabs>
        <w:spacing w:after="279" w:line="258" w:lineRule="auto"/>
        <w:ind w:left="-1" w:right="0" w:firstLine="880" w:firstLineChars="400"/>
        <w:jc w:val="left"/>
      </w:pPr>
      <w:r>
        <w:rPr>
          <w:b/>
          <w:u w:val="single" w:color="000000"/>
        </w:rPr>
        <w:t>External Examiner</w:t>
      </w:r>
      <w:r>
        <w:t xml:space="preserve"> </w:t>
      </w:r>
      <w:r>
        <w:tab/>
      </w:r>
      <w:r>
        <w:t xml:space="preserve"> </w:t>
      </w:r>
      <w:r>
        <w:tab/>
      </w:r>
      <w:r>
        <w:t xml:space="preserve"> </w:t>
      </w:r>
      <w:r>
        <w:tab/>
      </w:r>
      <w:r>
        <w:t xml:space="preserve"> </w:t>
      </w:r>
      <w:r>
        <w:tab/>
      </w:r>
      <w:r>
        <w:t xml:space="preserve"> </w:t>
      </w:r>
      <w:r>
        <w:tab/>
      </w:r>
      <w:r>
        <w:t xml:space="preserve"> </w:t>
      </w:r>
      <w:r>
        <w:tab/>
      </w:r>
      <w:r>
        <w:rPr>
          <w:rFonts w:hint="default"/>
          <w:lang w:val="en-US"/>
        </w:rPr>
        <w:t xml:space="preserve">        </w:t>
      </w:r>
      <w:r>
        <w:rPr>
          <w:b/>
        </w:rPr>
        <w:t>_______________________</w:t>
      </w:r>
    </w:p>
    <w:p>
      <w:pPr>
        <w:spacing w:after="295" w:line="259" w:lineRule="auto"/>
        <w:ind w:left="14" w:right="0" w:firstLine="0"/>
        <w:jc w:val="left"/>
      </w:pPr>
    </w:p>
    <w:p>
      <w:pPr>
        <w:spacing w:after="292" w:line="259" w:lineRule="auto"/>
        <w:ind w:left="-5" w:right="0" w:firstLine="880" w:firstLineChars="400"/>
        <w:jc w:val="left"/>
      </w:pPr>
      <w:r>
        <w:rPr>
          <w:b/>
          <w:u w:val="single" w:color="000000"/>
        </w:rPr>
        <w:t>Chairperson</w:t>
      </w:r>
    </w:p>
    <w:p>
      <w:pPr>
        <w:spacing w:after="8" w:line="258" w:lineRule="auto"/>
        <w:ind w:right="0" w:firstLine="880" w:firstLineChars="400"/>
        <w:jc w:val="left"/>
      </w:pPr>
      <w:r>
        <w:rPr>
          <w:b/>
        </w:rPr>
        <w:t>Prof. Nadeem Asif</w:t>
      </w:r>
      <w:r>
        <w:rPr>
          <w:b/>
        </w:rPr>
        <w:tab/>
      </w:r>
      <w:r>
        <w:rPr>
          <w:b/>
        </w:rPr>
        <w:t xml:space="preserve"> </w:t>
      </w:r>
      <w:r>
        <w:rPr>
          <w:b/>
        </w:rPr>
        <w:tab/>
      </w:r>
      <w:r>
        <w:rPr>
          <w:b/>
        </w:rPr>
        <w:t xml:space="preserve"> </w:t>
      </w:r>
      <w:r>
        <w:rPr>
          <w:b/>
        </w:rPr>
        <w:tab/>
      </w:r>
      <w:r>
        <w:rPr>
          <w:b/>
        </w:rPr>
        <w:t xml:space="preserve"> </w:t>
      </w:r>
      <w:r>
        <w:rPr>
          <w:b/>
        </w:rPr>
        <w:tab/>
      </w:r>
      <w:r>
        <w:rPr>
          <w:b/>
        </w:rPr>
        <w:t xml:space="preserve"> </w:t>
      </w:r>
      <w:r>
        <w:rPr>
          <w:b/>
        </w:rPr>
        <w:tab/>
      </w:r>
      <w:r>
        <w:rPr>
          <w:b/>
        </w:rPr>
        <w:t xml:space="preserve"> </w:t>
      </w:r>
      <w:r>
        <w:rPr>
          <w:b/>
        </w:rPr>
        <w:tab/>
      </w:r>
      <w:r>
        <w:rPr>
          <w:b/>
        </w:rPr>
        <w:t xml:space="preserve"> </w:t>
      </w:r>
      <w:r>
        <w:rPr>
          <w:b/>
        </w:rPr>
        <w:tab/>
      </w:r>
      <w:r>
        <w:rPr>
          <w:b/>
        </w:rPr>
        <w:t>_______________________</w:t>
      </w:r>
    </w:p>
    <w:p>
      <w:pPr>
        <w:spacing w:after="8" w:line="258" w:lineRule="auto"/>
        <w:ind w:right="0" w:firstLine="937" w:firstLineChars="426"/>
        <w:jc w:val="left"/>
      </w:pPr>
      <w:r>
        <w:t xml:space="preserve">Head of </w:t>
      </w:r>
      <w:r>
        <w:rPr>
          <w:rFonts w:hint="default"/>
          <w:lang w:val="en-US"/>
        </w:rPr>
        <w:t xml:space="preserve"> </w:t>
      </w:r>
      <w:r>
        <w:t>Department</w:t>
      </w:r>
    </w:p>
    <w:p>
      <w:pPr>
        <w:spacing w:after="149"/>
        <w:ind w:left="9" w:leftChars="0" w:right="414" w:firstLine="937" w:firstLineChars="426"/>
        <w:jc w:val="left"/>
      </w:pPr>
      <w:r>
        <w:t>Department of Software Engineering</w:t>
      </w:r>
    </w:p>
    <w:p>
      <w:pPr>
        <w:spacing w:before="158"/>
        <w:ind w:right="0"/>
        <w:jc w:val="left"/>
        <w:rPr>
          <w:rFonts w:hint="default" w:ascii="Times New Roman" w:hAnsi="Times New Roman" w:cs="Times New Roman"/>
          <w:i w:val="0"/>
          <w:iCs w:val="0"/>
          <w:lang w:val="en-US"/>
        </w:rPr>
        <w:sectPr>
          <w:footerReference r:id="rId7" w:type="default"/>
          <w:pgSz w:w="11910" w:h="16840"/>
          <w:pgMar w:top="1360" w:right="380" w:bottom="1200" w:left="680" w:header="0" w:footer="1014" w:gutter="0"/>
          <w:cols w:space="720" w:num="1"/>
        </w:sectPr>
      </w:pPr>
    </w:p>
    <w:p>
      <w:pPr>
        <w:pStyle w:val="2"/>
        <w:ind w:right="2954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COPYRIGHTS</w:t>
      </w:r>
    </w:p>
    <w:p>
      <w:pPr>
        <w:pStyle w:val="10"/>
        <w:spacing w:before="225" w:line="360" w:lineRule="auto"/>
        <w:ind w:left="765" w:right="1107" w:hanging="10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This is to certify that the project titled “</w:t>
      </w:r>
      <w:r>
        <w:rPr>
          <w:rFonts w:hint="default" w:ascii="Times New Roman" w:hAnsi="Times New Roman" w:cs="Times New Roman"/>
          <w:b/>
          <w:i w:val="0"/>
          <w:iCs w:val="0"/>
        </w:rPr>
        <w:t xml:space="preserve">Case Book” </w:t>
      </w:r>
      <w:r>
        <w:rPr>
          <w:rFonts w:hint="default" w:ascii="Times New Roman" w:hAnsi="Times New Roman" w:cs="Times New Roman"/>
          <w:i w:val="0"/>
          <w:iCs w:val="0"/>
        </w:rPr>
        <w:t>is the genuine work carried out by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</w:rPr>
        <w:t>Muhammad</w:t>
      </w:r>
      <w:r>
        <w:rPr>
          <w:rFonts w:hint="default" w:ascii="Times New Roman" w:hAnsi="Times New Roman" w:cs="Times New Roman"/>
          <w:b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</w:rPr>
        <w:t>Faraz</w:t>
      </w:r>
      <w:r>
        <w:rPr>
          <w:rFonts w:hint="default" w:ascii="Times New Roman" w:hAnsi="Times New Roman" w:cs="Times New Roman"/>
          <w:b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</w:rPr>
        <w:t>Khalil</w:t>
      </w:r>
      <w:r>
        <w:rPr>
          <w:rFonts w:hint="default" w:ascii="Times New Roman" w:hAnsi="Times New Roman" w:cs="Times New Roman"/>
          <w:b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</w:rPr>
        <w:t>Mughal</w:t>
      </w:r>
      <w:r>
        <w:rPr>
          <w:rFonts w:hint="default" w:ascii="Times New Roman" w:hAnsi="Times New Roman" w:cs="Times New Roman"/>
          <w:b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</w:rPr>
        <w:t>&amp;</w:t>
      </w:r>
      <w:r>
        <w:rPr>
          <w:rFonts w:hint="default" w:ascii="Times New Roman" w:hAnsi="Times New Roman" w:cs="Times New Roman"/>
          <w:b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</w:rPr>
        <w:t>Muhammad</w:t>
      </w:r>
      <w:r>
        <w:rPr>
          <w:rFonts w:hint="default" w:ascii="Times New Roman" w:hAnsi="Times New Roman" w:cs="Times New Roman"/>
          <w:b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</w:rPr>
        <w:t>Ahmad,</w:t>
      </w:r>
      <w:r>
        <w:rPr>
          <w:rFonts w:hint="default" w:ascii="Times New Roman" w:hAnsi="Times New Roman" w:cs="Times New Roman"/>
          <w:b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understudy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of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BSSE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of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Computer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Science</w:t>
      </w:r>
      <w:r>
        <w:rPr>
          <w:rFonts w:hint="default" w:ascii="Times New Roman" w:hAnsi="Times New Roman" w:cs="Times New Roman"/>
          <w:i w:val="0"/>
          <w:iCs w:val="0"/>
          <w:spacing w:val="6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Department,</w:t>
      </w:r>
      <w:r>
        <w:rPr>
          <w:rFonts w:hint="default" w:ascii="Times New Roman" w:hAnsi="Times New Roman" w:cs="Times New Roman"/>
          <w:i w:val="0"/>
          <w:iCs w:val="0"/>
          <w:spacing w:val="6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Lahore</w:t>
      </w:r>
      <w:r>
        <w:rPr>
          <w:rFonts w:hint="default" w:ascii="Times New Roman" w:hAnsi="Times New Roman" w:cs="Times New Roman"/>
          <w:i w:val="0"/>
          <w:iCs w:val="0"/>
          <w:spacing w:val="6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Garrison</w:t>
      </w:r>
      <w:r>
        <w:rPr>
          <w:rFonts w:hint="default" w:ascii="Times New Roman" w:hAnsi="Times New Roman" w:cs="Times New Roman"/>
          <w:i w:val="0"/>
          <w:iCs w:val="0"/>
          <w:spacing w:val="6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University,</w:t>
      </w:r>
      <w:r>
        <w:rPr>
          <w:rFonts w:hint="default" w:ascii="Times New Roman" w:hAnsi="Times New Roman" w:cs="Times New Roman"/>
          <w:i w:val="0"/>
          <w:iCs w:val="0"/>
          <w:spacing w:val="6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Lahore.</w:t>
      </w:r>
      <w:r>
        <w:rPr>
          <w:rFonts w:hint="default" w:ascii="Times New Roman" w:hAnsi="Times New Roman" w:cs="Times New Roman"/>
          <w:i w:val="0"/>
          <w:iCs w:val="0"/>
          <w:spacing w:val="6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During</w:t>
      </w:r>
      <w:r>
        <w:rPr>
          <w:rFonts w:hint="default" w:ascii="Times New Roman" w:hAnsi="Times New Roman" w:cs="Times New Roman"/>
          <w:i w:val="0"/>
          <w:iCs w:val="0"/>
          <w:spacing w:val="6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scholarly</w:t>
      </w:r>
      <w:r>
        <w:rPr>
          <w:rFonts w:hint="default" w:ascii="Times New Roman" w:hAnsi="Times New Roman" w:cs="Times New Roman"/>
          <w:i w:val="0"/>
          <w:iCs w:val="0"/>
          <w:spacing w:val="3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year</w:t>
      </w:r>
      <w:r>
        <w:rPr>
          <w:rFonts w:hint="default" w:ascii="Times New Roman" w:hAnsi="Times New Roman" w:cs="Times New Roman"/>
          <w:i w:val="0"/>
          <w:iCs w:val="0"/>
          <w:spacing w:val="3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2017-21,</w:t>
      </w:r>
      <w:r>
        <w:rPr>
          <w:rFonts w:hint="default" w:ascii="Times New Roman" w:hAnsi="Times New Roman" w:cs="Times New Roman"/>
          <w:i w:val="0"/>
          <w:iCs w:val="0"/>
          <w:spacing w:val="3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</w:t>
      </w:r>
      <w:r>
        <w:rPr>
          <w:rFonts w:hint="default" w:ascii="Times New Roman" w:hAnsi="Times New Roman" w:cs="Times New Roman"/>
          <w:i w:val="0"/>
          <w:iCs w:val="0"/>
          <w:spacing w:val="3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fractional</w:t>
      </w:r>
      <w:r>
        <w:rPr>
          <w:rFonts w:hint="default" w:ascii="Times New Roman" w:hAnsi="Times New Roman" w:cs="Times New Roman"/>
          <w:i w:val="0"/>
          <w:iCs w:val="0"/>
          <w:spacing w:val="3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satisfaction</w:t>
      </w:r>
      <w:r>
        <w:rPr>
          <w:rFonts w:hint="default" w:ascii="Times New Roman" w:hAnsi="Times New Roman" w:cs="Times New Roman"/>
          <w:i w:val="0"/>
          <w:iCs w:val="0"/>
          <w:spacing w:val="9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of</w:t>
      </w:r>
      <w:r>
        <w:rPr>
          <w:rFonts w:hint="default" w:ascii="Times New Roman" w:hAnsi="Times New Roman" w:cs="Times New Roman"/>
          <w:i w:val="0"/>
          <w:iCs w:val="0"/>
          <w:spacing w:val="9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9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necessities</w:t>
      </w:r>
      <w:r>
        <w:rPr>
          <w:rFonts w:hint="default" w:ascii="Times New Roman" w:hAnsi="Times New Roman" w:cs="Times New Roman"/>
          <w:i w:val="0"/>
          <w:iCs w:val="0"/>
          <w:spacing w:val="9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for</w:t>
      </w:r>
      <w:r>
        <w:rPr>
          <w:rFonts w:hint="default" w:ascii="Times New Roman" w:hAnsi="Times New Roman" w:cs="Times New Roman"/>
          <w:i w:val="0"/>
          <w:iCs w:val="0"/>
          <w:spacing w:val="89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9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honor</w:t>
      </w:r>
      <w:r>
        <w:rPr>
          <w:rFonts w:hint="default" w:ascii="Times New Roman" w:hAnsi="Times New Roman" w:cs="Times New Roman"/>
          <w:i w:val="0"/>
          <w:iCs w:val="0"/>
          <w:spacing w:val="9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of</w:t>
      </w:r>
      <w:r>
        <w:rPr>
          <w:rFonts w:hint="default" w:ascii="Times New Roman" w:hAnsi="Times New Roman" w:cs="Times New Roman"/>
          <w:i w:val="0"/>
          <w:iCs w:val="0"/>
          <w:spacing w:val="-5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level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of Bachelor of Science in Software Engineering and that the task has not framed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 reason for the honor already of some other degree, confirmation, association or some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other</w:t>
      </w:r>
      <w:r>
        <w:rPr>
          <w:rFonts w:hint="default" w:ascii="Times New Roman" w:hAnsi="Times New Roman" w:cs="Times New Roman"/>
          <w:i w:val="0"/>
          <w:iCs w:val="0"/>
          <w:spacing w:val="4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comparable title.</w:t>
      </w:r>
    </w:p>
    <w:p>
      <w:pPr>
        <w:pStyle w:val="10"/>
        <w:rPr>
          <w:rFonts w:hint="default" w:ascii="Times New Roman" w:hAnsi="Times New Roman" w:cs="Times New Roman"/>
          <w:i w:val="0"/>
          <w:iCs w:val="0"/>
          <w:sz w:val="26"/>
        </w:rPr>
      </w:pPr>
    </w:p>
    <w:p>
      <w:pPr>
        <w:pStyle w:val="10"/>
        <w:rPr>
          <w:rFonts w:hint="default" w:ascii="Times New Roman" w:hAnsi="Times New Roman" w:cs="Times New Roman"/>
          <w:i w:val="0"/>
          <w:iCs w:val="0"/>
          <w:sz w:val="26"/>
        </w:rPr>
      </w:pPr>
    </w:p>
    <w:p>
      <w:pPr>
        <w:pStyle w:val="10"/>
        <w:rPr>
          <w:rFonts w:hint="default" w:ascii="Times New Roman" w:hAnsi="Times New Roman" w:cs="Times New Roman"/>
          <w:i w:val="0"/>
          <w:iCs w:val="0"/>
          <w:sz w:val="26"/>
        </w:rPr>
      </w:pPr>
    </w:p>
    <w:p>
      <w:pPr>
        <w:pStyle w:val="10"/>
        <w:rPr>
          <w:rFonts w:hint="default" w:ascii="Times New Roman" w:hAnsi="Times New Roman" w:cs="Times New Roman"/>
          <w:i w:val="0"/>
          <w:iCs w:val="0"/>
          <w:sz w:val="26"/>
        </w:rPr>
      </w:pPr>
    </w:p>
    <w:p>
      <w:pPr>
        <w:pStyle w:val="10"/>
        <w:rPr>
          <w:rFonts w:hint="default" w:ascii="Times New Roman" w:hAnsi="Times New Roman" w:cs="Times New Roman"/>
          <w:i w:val="0"/>
          <w:iCs w:val="0"/>
          <w:sz w:val="26"/>
        </w:rPr>
      </w:pPr>
    </w:p>
    <w:p>
      <w:pPr>
        <w:pStyle w:val="10"/>
        <w:rPr>
          <w:rFonts w:hint="default" w:ascii="Times New Roman" w:hAnsi="Times New Roman" w:cs="Times New Roman"/>
          <w:i w:val="0"/>
          <w:iCs w:val="0"/>
          <w:sz w:val="26"/>
        </w:rPr>
      </w:pPr>
    </w:p>
    <w:p>
      <w:pPr>
        <w:pStyle w:val="10"/>
        <w:spacing w:before="10"/>
        <w:rPr>
          <w:rFonts w:hint="default" w:ascii="Times New Roman" w:hAnsi="Times New Roman" w:cs="Times New Roman"/>
          <w:i w:val="0"/>
          <w:iCs w:val="0"/>
          <w:sz w:val="26"/>
        </w:rPr>
      </w:pPr>
    </w:p>
    <w:p>
      <w:pPr>
        <w:pStyle w:val="6"/>
        <w:tabs>
          <w:tab w:val="left" w:pos="7260"/>
          <w:tab w:val="left" w:pos="9715"/>
        </w:tabs>
        <w:spacing w:before="1"/>
        <w:ind w:left="3475"/>
        <w:rPr>
          <w:rFonts w:hint="default" w:ascii="Times New Roman" w:hAnsi="Times New Roman" w:cs="Times New Roman"/>
          <w:b w:val="0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Muhammad Faraz Khalil Mughal</w:t>
      </w:r>
      <w:r>
        <w:rPr>
          <w:rFonts w:hint="default" w:ascii="Times New Roman" w:hAnsi="Times New Roman" w:cs="Times New Roman"/>
          <w:i w:val="0"/>
          <w:iCs w:val="0"/>
        </w:rPr>
        <w:tab/>
      </w:r>
      <w:r>
        <w:rPr>
          <w:rFonts w:hint="default" w:ascii="Times New Roman" w:hAnsi="Times New Roman" w:cs="Times New Roman"/>
          <w:b w:val="0"/>
          <w:i w:val="0"/>
          <w:iCs w:val="0"/>
          <w:u w:val="single"/>
        </w:rPr>
        <w:t xml:space="preserve"> </w:t>
      </w:r>
      <w:r>
        <w:rPr>
          <w:rFonts w:hint="default" w:ascii="Times New Roman" w:hAnsi="Times New Roman" w:cs="Times New Roman"/>
          <w:b w:val="0"/>
          <w:i w:val="0"/>
          <w:iCs w:val="0"/>
          <w:u w:val="single"/>
        </w:rPr>
        <w:tab/>
      </w:r>
    </w:p>
    <w:p>
      <w:pPr>
        <w:pStyle w:val="10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pStyle w:val="10"/>
        <w:rPr>
          <w:rFonts w:hint="default" w:ascii="Times New Roman" w:hAnsi="Times New Roman" w:cs="Times New Roman"/>
          <w:i w:val="0"/>
          <w:iCs w:val="0"/>
          <w:sz w:val="29"/>
        </w:rPr>
      </w:pPr>
    </w:p>
    <w:p>
      <w:pPr>
        <w:tabs>
          <w:tab w:val="left" w:pos="7224"/>
          <w:tab w:val="left" w:pos="9799"/>
        </w:tabs>
        <w:spacing w:before="90"/>
        <w:ind w:left="4709" w:right="0" w:firstLine="0"/>
        <w:jc w:val="left"/>
        <w:rPr>
          <w:rFonts w:hint="default" w:ascii="Times New Roman" w:hAnsi="Times New Roman" w:cs="Times New Roman"/>
          <w:i w:val="0"/>
          <w:iCs w:val="0"/>
          <w:sz w:val="24"/>
        </w:rPr>
      </w:pPr>
      <w:r>
        <w:rPr>
          <w:rFonts w:hint="default" w:ascii="Times New Roman" w:hAnsi="Times New Roman" w:cs="Times New Roman"/>
          <w:b/>
          <w:i w:val="0"/>
          <w:iCs w:val="0"/>
          <w:sz w:val="24"/>
        </w:rPr>
        <w:t>Muhammad</w:t>
      </w:r>
      <w:r>
        <w:rPr>
          <w:rFonts w:hint="default" w:ascii="Times New Roman" w:hAnsi="Times New Roman" w:cs="Times New Roman"/>
          <w:b/>
          <w:i w:val="0"/>
          <w:iCs w:val="0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4"/>
        </w:rPr>
        <w:t>Ahmad</w:t>
      </w:r>
      <w:r>
        <w:rPr>
          <w:rFonts w:hint="default" w:ascii="Times New Roman" w:hAnsi="Times New Roman" w:cs="Times New Roman"/>
          <w:b/>
          <w:i w:val="0"/>
          <w:iCs w:val="0"/>
          <w:sz w:val="24"/>
        </w:rPr>
        <w:tab/>
      </w:r>
      <w:r>
        <w:rPr>
          <w:rFonts w:hint="default" w:ascii="Times New Roman" w:hAnsi="Times New Roman" w:cs="Times New Roman"/>
          <w:i w:val="0"/>
          <w:iCs w:val="0"/>
          <w:sz w:val="24"/>
          <w:u w:val="single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u w:val="single"/>
        </w:rPr>
        <w:tab/>
      </w:r>
    </w:p>
    <w:p>
      <w:pPr>
        <w:spacing w:after="0"/>
        <w:jc w:val="left"/>
        <w:rPr>
          <w:rFonts w:hint="default" w:ascii="Times New Roman" w:hAnsi="Times New Roman" w:cs="Times New Roman"/>
          <w:i w:val="0"/>
          <w:iCs w:val="0"/>
          <w:sz w:val="24"/>
        </w:rPr>
        <w:sectPr>
          <w:footerReference r:id="rId8" w:type="default"/>
          <w:pgSz w:w="11910" w:h="16840"/>
          <w:pgMar w:top="1360" w:right="380" w:bottom="1200" w:left="680" w:header="0" w:footer="1014" w:gutter="0"/>
          <w:pgNumType w:start="3"/>
          <w:cols w:space="720" w:num="1"/>
        </w:sectPr>
      </w:pPr>
    </w:p>
    <w:p>
      <w:pPr>
        <w:pStyle w:val="2"/>
        <w:ind w:right="2889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DECLARATION</w:t>
      </w:r>
    </w:p>
    <w:p>
      <w:pPr>
        <w:pStyle w:val="10"/>
        <w:spacing w:before="224" w:line="360" w:lineRule="auto"/>
        <w:ind w:left="760" w:right="1056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This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is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declare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that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project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entitled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“Casebook”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is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original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work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done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by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 xml:space="preserve">undersigned, in partial </w:t>
      </w:r>
      <w:r>
        <w:rPr>
          <w:rFonts w:hint="default" w:ascii="Times New Roman" w:hAnsi="Times New Roman" w:cs="Times New Roman"/>
          <w:i w:val="0"/>
          <w:iCs w:val="0"/>
          <w:lang w:val="en-US"/>
        </w:rPr>
        <w:t>fulfillment</w:t>
      </w:r>
      <w:r>
        <w:rPr>
          <w:rFonts w:hint="default" w:ascii="Times New Roman" w:hAnsi="Times New Roman" w:cs="Times New Roman"/>
          <w:i w:val="0"/>
          <w:iCs w:val="0"/>
        </w:rPr>
        <w:t xml:space="preserve"> of the requirements for the degree “Bachelor of Science in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Software Engineering” at Software Engineering Department, Lahore Garrison University,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Lahore.</w:t>
      </w:r>
    </w:p>
    <w:p>
      <w:pPr>
        <w:pStyle w:val="10"/>
        <w:spacing w:line="360" w:lineRule="auto"/>
        <w:ind w:left="760" w:right="1057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All the analysis, design and system development have been accomplished by the undersigned.</w:t>
      </w:r>
      <w:r>
        <w:rPr>
          <w:rFonts w:hint="default" w:ascii="Times New Roman" w:hAnsi="Times New Roman" w:cs="Times New Roman"/>
          <w:i w:val="0"/>
          <w:iCs w:val="0"/>
          <w:spacing w:val="-5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Moreover,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this project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has not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been submitted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 any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other college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or university.</w:t>
      </w:r>
    </w:p>
    <w:p>
      <w:pPr>
        <w:pStyle w:val="10"/>
        <w:rPr>
          <w:rFonts w:hint="default" w:ascii="Times New Roman" w:hAnsi="Times New Roman" w:cs="Times New Roman"/>
          <w:i w:val="0"/>
          <w:iCs w:val="0"/>
          <w:sz w:val="26"/>
        </w:rPr>
      </w:pPr>
    </w:p>
    <w:p>
      <w:pPr>
        <w:pStyle w:val="10"/>
        <w:rPr>
          <w:rFonts w:hint="default" w:ascii="Times New Roman" w:hAnsi="Times New Roman" w:cs="Times New Roman"/>
          <w:i w:val="0"/>
          <w:iCs w:val="0"/>
          <w:sz w:val="26"/>
        </w:rPr>
      </w:pPr>
    </w:p>
    <w:p>
      <w:pPr>
        <w:pStyle w:val="10"/>
        <w:rPr>
          <w:rFonts w:hint="default" w:ascii="Times New Roman" w:hAnsi="Times New Roman" w:cs="Times New Roman"/>
          <w:i w:val="0"/>
          <w:iCs w:val="0"/>
          <w:sz w:val="26"/>
        </w:rPr>
      </w:pPr>
    </w:p>
    <w:p>
      <w:pPr>
        <w:pStyle w:val="10"/>
        <w:rPr>
          <w:rFonts w:hint="default" w:ascii="Times New Roman" w:hAnsi="Times New Roman" w:cs="Times New Roman"/>
          <w:i w:val="0"/>
          <w:iCs w:val="0"/>
          <w:sz w:val="26"/>
        </w:rPr>
      </w:pPr>
    </w:p>
    <w:p>
      <w:pPr>
        <w:pStyle w:val="10"/>
        <w:rPr>
          <w:rFonts w:hint="default" w:ascii="Times New Roman" w:hAnsi="Times New Roman" w:cs="Times New Roman"/>
          <w:i w:val="0"/>
          <w:iCs w:val="0"/>
          <w:sz w:val="26"/>
        </w:rPr>
      </w:pPr>
    </w:p>
    <w:p>
      <w:pPr>
        <w:pStyle w:val="10"/>
        <w:rPr>
          <w:rFonts w:hint="default" w:ascii="Times New Roman" w:hAnsi="Times New Roman" w:cs="Times New Roman"/>
          <w:i w:val="0"/>
          <w:iCs w:val="0"/>
          <w:sz w:val="26"/>
        </w:rPr>
      </w:pPr>
    </w:p>
    <w:p>
      <w:pPr>
        <w:pStyle w:val="10"/>
        <w:rPr>
          <w:rFonts w:hint="default" w:ascii="Times New Roman" w:hAnsi="Times New Roman" w:cs="Times New Roman"/>
          <w:i w:val="0"/>
          <w:iCs w:val="0"/>
          <w:sz w:val="26"/>
        </w:rPr>
      </w:pPr>
    </w:p>
    <w:p>
      <w:pPr>
        <w:pStyle w:val="10"/>
        <w:rPr>
          <w:rFonts w:hint="default" w:ascii="Times New Roman" w:hAnsi="Times New Roman" w:cs="Times New Roman"/>
          <w:i w:val="0"/>
          <w:iCs w:val="0"/>
          <w:sz w:val="26"/>
        </w:rPr>
      </w:pPr>
    </w:p>
    <w:p>
      <w:pPr>
        <w:pStyle w:val="10"/>
        <w:rPr>
          <w:rFonts w:hint="default" w:ascii="Times New Roman" w:hAnsi="Times New Roman" w:cs="Times New Roman"/>
          <w:i w:val="0"/>
          <w:iCs w:val="0"/>
          <w:sz w:val="26"/>
        </w:rPr>
      </w:pPr>
    </w:p>
    <w:p>
      <w:pPr>
        <w:pStyle w:val="10"/>
        <w:rPr>
          <w:rFonts w:hint="default" w:ascii="Times New Roman" w:hAnsi="Times New Roman" w:cs="Times New Roman"/>
          <w:i w:val="0"/>
          <w:iCs w:val="0"/>
          <w:sz w:val="26"/>
        </w:rPr>
      </w:pPr>
    </w:p>
    <w:p>
      <w:pPr>
        <w:pStyle w:val="10"/>
        <w:rPr>
          <w:rFonts w:hint="default" w:ascii="Times New Roman" w:hAnsi="Times New Roman" w:cs="Times New Roman"/>
          <w:i w:val="0"/>
          <w:iCs w:val="0"/>
          <w:sz w:val="26"/>
        </w:rPr>
      </w:pPr>
    </w:p>
    <w:p>
      <w:pPr>
        <w:pStyle w:val="10"/>
        <w:rPr>
          <w:rFonts w:hint="default" w:ascii="Times New Roman" w:hAnsi="Times New Roman" w:cs="Times New Roman"/>
          <w:i w:val="0"/>
          <w:iCs w:val="0"/>
          <w:sz w:val="26"/>
        </w:rPr>
      </w:pPr>
    </w:p>
    <w:p>
      <w:pPr>
        <w:pStyle w:val="10"/>
        <w:rPr>
          <w:rFonts w:hint="default" w:ascii="Times New Roman" w:hAnsi="Times New Roman" w:cs="Times New Roman"/>
          <w:i w:val="0"/>
          <w:iCs w:val="0"/>
          <w:sz w:val="38"/>
        </w:rPr>
      </w:pPr>
    </w:p>
    <w:p>
      <w:pPr>
        <w:pStyle w:val="6"/>
        <w:tabs>
          <w:tab w:val="left" w:pos="7344"/>
          <w:tab w:val="left" w:pos="9799"/>
        </w:tabs>
        <w:ind w:left="3420"/>
        <w:rPr>
          <w:rFonts w:hint="default" w:ascii="Times New Roman" w:hAnsi="Times New Roman" w:cs="Times New Roman"/>
          <w:b w:val="0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Muhammad Faraz Khalil Mughal</w:t>
      </w:r>
      <w:r>
        <w:rPr>
          <w:rFonts w:hint="default" w:ascii="Times New Roman" w:hAnsi="Times New Roman" w:cs="Times New Roman"/>
          <w:i w:val="0"/>
          <w:iCs w:val="0"/>
        </w:rPr>
        <w:tab/>
      </w:r>
      <w:r>
        <w:rPr>
          <w:rFonts w:hint="default" w:ascii="Times New Roman" w:hAnsi="Times New Roman" w:cs="Times New Roman"/>
          <w:b w:val="0"/>
          <w:i w:val="0"/>
          <w:iCs w:val="0"/>
          <w:u w:val="single"/>
        </w:rPr>
        <w:t xml:space="preserve"> </w:t>
      </w:r>
      <w:r>
        <w:rPr>
          <w:rFonts w:hint="default" w:ascii="Times New Roman" w:hAnsi="Times New Roman" w:cs="Times New Roman"/>
          <w:b w:val="0"/>
          <w:i w:val="0"/>
          <w:iCs w:val="0"/>
          <w:u w:val="single"/>
        </w:rPr>
        <w:tab/>
      </w:r>
    </w:p>
    <w:p>
      <w:pPr>
        <w:pStyle w:val="10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pStyle w:val="10"/>
        <w:spacing w:before="9"/>
        <w:rPr>
          <w:rFonts w:hint="default" w:ascii="Times New Roman" w:hAnsi="Times New Roman" w:cs="Times New Roman"/>
          <w:i w:val="0"/>
          <w:iCs w:val="0"/>
          <w:sz w:val="25"/>
        </w:rPr>
      </w:pPr>
    </w:p>
    <w:p>
      <w:pPr>
        <w:tabs>
          <w:tab w:val="left" w:pos="7266"/>
          <w:tab w:val="left" w:pos="9841"/>
        </w:tabs>
        <w:spacing w:before="90"/>
        <w:ind w:left="4692" w:right="0" w:firstLine="0"/>
        <w:jc w:val="left"/>
        <w:rPr>
          <w:rFonts w:hint="default" w:ascii="Times New Roman" w:hAnsi="Times New Roman" w:cs="Times New Roman"/>
          <w:i w:val="0"/>
          <w:iCs w:val="0"/>
          <w:sz w:val="24"/>
        </w:rPr>
      </w:pPr>
      <w:r>
        <w:rPr>
          <w:rFonts w:hint="default" w:ascii="Times New Roman" w:hAnsi="Times New Roman" w:cs="Times New Roman"/>
          <w:b/>
          <w:i w:val="0"/>
          <w:iCs w:val="0"/>
          <w:sz w:val="24"/>
        </w:rPr>
        <w:t>Muhammad</w:t>
      </w:r>
      <w:r>
        <w:rPr>
          <w:rFonts w:hint="default" w:ascii="Times New Roman" w:hAnsi="Times New Roman" w:cs="Times New Roman"/>
          <w:b/>
          <w:i w:val="0"/>
          <w:iCs w:val="0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4"/>
        </w:rPr>
        <w:t>Ahmad</w:t>
      </w:r>
      <w:r>
        <w:rPr>
          <w:rFonts w:hint="default" w:ascii="Times New Roman" w:hAnsi="Times New Roman" w:cs="Times New Roman"/>
          <w:b/>
          <w:i w:val="0"/>
          <w:iCs w:val="0"/>
          <w:sz w:val="24"/>
        </w:rPr>
        <w:tab/>
      </w:r>
      <w:r>
        <w:rPr>
          <w:rFonts w:hint="default" w:ascii="Times New Roman" w:hAnsi="Times New Roman" w:cs="Times New Roman"/>
          <w:i w:val="0"/>
          <w:iCs w:val="0"/>
          <w:sz w:val="24"/>
          <w:u w:val="single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u w:val="single"/>
        </w:rPr>
        <w:tab/>
      </w:r>
    </w:p>
    <w:p>
      <w:pPr>
        <w:spacing w:after="0"/>
        <w:jc w:val="left"/>
        <w:rPr>
          <w:rFonts w:hint="default" w:ascii="Times New Roman" w:hAnsi="Times New Roman" w:cs="Times New Roman"/>
          <w:i w:val="0"/>
          <w:iCs w:val="0"/>
          <w:sz w:val="24"/>
        </w:rPr>
        <w:sectPr>
          <w:pgSz w:w="11910" w:h="16840"/>
          <w:pgMar w:top="1360" w:right="380" w:bottom="1200" w:left="680" w:header="0" w:footer="1014" w:gutter="0"/>
          <w:cols w:space="720" w:num="1"/>
        </w:sectPr>
      </w:pPr>
    </w:p>
    <w:p>
      <w:pPr>
        <w:pStyle w:val="2"/>
        <w:ind w:right="2886"/>
        <w:rPr>
          <w:rFonts w:hint="default" w:ascii="Times New Roman" w:hAnsi="Times New Roman" w:cs="Times New Roman"/>
          <w:i w:val="0"/>
          <w:iCs w:val="0"/>
          <w:sz w:val="36"/>
          <w:szCs w:val="36"/>
        </w:rPr>
      </w:pPr>
      <w:r>
        <w:rPr>
          <w:rFonts w:hint="default" w:ascii="Times New Roman" w:hAnsi="Times New Roman" w:cs="Times New Roman"/>
          <w:i w:val="0"/>
          <w:iCs w:val="0"/>
          <w:sz w:val="36"/>
          <w:szCs w:val="36"/>
        </w:rPr>
        <w:t>ACKNOWLEDGEMENTS</w:t>
      </w:r>
    </w:p>
    <w:p>
      <w:pPr>
        <w:rPr>
          <w:rFonts w:hint="default" w:ascii="Times New Roman" w:hAnsi="Times New Roman" w:cs="Times New Roman"/>
          <w:i w:val="0"/>
          <w:iCs w:val="0"/>
          <w:sz w:val="36"/>
          <w:szCs w:val="36"/>
        </w:rPr>
      </w:pPr>
    </w:p>
    <w:p>
      <w:pPr>
        <w:rPr>
          <w:rFonts w:hint="default" w:ascii="Times New Roman" w:hAnsi="Times New Roman" w:cs="Times New Roman"/>
          <w:i w:val="0"/>
          <w:iCs w:val="0"/>
          <w:sz w:val="36"/>
          <w:szCs w:val="36"/>
        </w:rPr>
      </w:pPr>
    </w:p>
    <w:p>
      <w:pPr>
        <w:pStyle w:val="10"/>
        <w:spacing w:before="1"/>
        <w:rPr>
          <w:rFonts w:hint="default" w:ascii="Times New Roman" w:hAnsi="Times New Roman" w:cs="Times New Roman"/>
          <w:b/>
          <w:i w:val="0"/>
          <w:iCs w:val="0"/>
          <w:sz w:val="36"/>
          <w:szCs w:val="36"/>
        </w:rPr>
      </w:pPr>
    </w:p>
    <w:p>
      <w:pPr>
        <w:spacing w:before="0" w:line="600" w:lineRule="auto"/>
        <w:ind w:left="634" w:right="520" w:firstLine="0"/>
        <w:jc w:val="left"/>
        <w:rPr>
          <w:rFonts w:hint="default" w:ascii="Times New Roman" w:hAnsi="Times New Roman" w:cs="Times New Roman"/>
          <w:i w:val="0"/>
          <w:iCs w:val="0"/>
          <w:sz w:val="24"/>
          <w:szCs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The warmest thank of my heart goes to Allah Almighty who</w:t>
      </w:r>
      <w:r>
        <w:rPr>
          <w:rFonts w:hint="default" w:ascii="Times New Roman" w:hAnsi="Times New Roman" w:cs="Times New Roman"/>
          <w:i w:val="0"/>
          <w:iCs w:val="0"/>
          <w:spacing w:val="-9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provided all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what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was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needed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reach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goal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of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project’s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completion and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program, for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cause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of which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this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project was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taken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under development.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Throughout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the entire</w:t>
      </w:r>
      <w:r>
        <w:rPr>
          <w:rFonts w:hint="default" w:ascii="Times New Roman" w:hAnsi="Times New Roman" w:cs="Times New Roman"/>
          <w:i w:val="0"/>
          <w:iCs w:val="0"/>
          <w:spacing w:val="-9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development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of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project,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he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was</w:t>
      </w:r>
      <w:r>
        <w:rPr>
          <w:rFonts w:hint="default" w:ascii="Times New Roman" w:hAnsi="Times New Roman" w:cs="Times New Roman"/>
          <w:i w:val="0"/>
          <w:iCs w:val="0"/>
          <w:spacing w:val="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one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who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took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care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of</w:t>
      </w:r>
      <w:r>
        <w:rPr>
          <w:rFonts w:hint="default" w:ascii="Times New Roman" w:hAnsi="Times New Roman" w:cs="Times New Roman"/>
          <w:i w:val="0"/>
          <w:iCs w:val="0"/>
          <w:spacing w:val="-9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everything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that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proved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be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negative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for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project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that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would have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diverted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us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from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the track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project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would</w:t>
      </w:r>
      <w:r>
        <w:rPr>
          <w:rFonts w:hint="default" w:ascii="Times New Roman" w:hAnsi="Times New Roman" w:cs="Times New Roman"/>
          <w:i w:val="0"/>
          <w:iCs w:val="0"/>
          <w:spacing w:val="-9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have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never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reached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its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accomplishment.</w:t>
      </w:r>
      <w:r>
        <w:rPr>
          <w:rFonts w:hint="default" w:ascii="Times New Roman" w:hAnsi="Times New Roman" w:cs="Times New Roman"/>
          <w:i w:val="0"/>
          <w:iCs w:val="0"/>
          <w:spacing w:val="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But</w:t>
      </w:r>
      <w:r>
        <w:rPr>
          <w:rFonts w:hint="default" w:ascii="Times New Roman" w:hAnsi="Times New Roman" w:cs="Times New Roman"/>
          <w:i w:val="0"/>
          <w:iCs w:val="0"/>
          <w:spacing w:val="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in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fact,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he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was the one to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strengthen us in our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most difficult times.</w:t>
      </w:r>
    </w:p>
    <w:p>
      <w:pPr>
        <w:spacing w:before="0" w:line="600" w:lineRule="auto"/>
        <w:ind w:left="634" w:right="0" w:firstLine="0"/>
        <w:jc w:val="left"/>
        <w:rPr>
          <w:rFonts w:hint="default" w:ascii="Times New Roman" w:hAnsi="Times New Roman" w:cs="Times New Roman"/>
          <w:i w:val="0"/>
          <w:iCs w:val="0"/>
          <w:sz w:val="24"/>
          <w:szCs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Registrar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Brig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Raheel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Ashraf</w:t>
      </w:r>
      <w:r>
        <w:rPr>
          <w:rFonts w:hint="default" w:ascii="Times New Roman" w:hAnsi="Times New Roman" w:cs="Times New Roman"/>
          <w:i w:val="0"/>
          <w:iCs w:val="0"/>
          <w:spacing w:val="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(Retd)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can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never</w:t>
      </w:r>
      <w:r>
        <w:rPr>
          <w:rFonts w:hint="default" w:ascii="Times New Roman" w:hAnsi="Times New Roman" w:cs="Times New Roman"/>
          <w:i w:val="0"/>
          <w:iCs w:val="0"/>
          <w:spacing w:val="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be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forgotten</w:t>
      </w:r>
    </w:p>
    <w:p>
      <w:pPr>
        <w:spacing w:before="21" w:line="600" w:lineRule="auto"/>
        <w:ind w:left="634" w:right="632" w:firstLine="0"/>
        <w:jc w:val="left"/>
        <w:rPr>
          <w:rFonts w:hint="default" w:ascii="Times New Roman" w:hAnsi="Times New Roman" w:cs="Times New Roman"/>
          <w:i w:val="0"/>
          <w:iCs w:val="0"/>
          <w:sz w:val="24"/>
          <w:szCs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as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he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proved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be</w:t>
      </w:r>
      <w:r>
        <w:rPr>
          <w:rFonts w:hint="default" w:ascii="Times New Roman" w:hAnsi="Times New Roman" w:cs="Times New Roman"/>
          <w:i w:val="0"/>
          <w:iCs w:val="0"/>
          <w:spacing w:val="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a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true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mentor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for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young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leaders.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We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do appreciate our supervisor the Miss Kiran Amjad without</w:t>
      </w:r>
      <w:r>
        <w:rPr>
          <w:rFonts w:hint="default" w:ascii="Times New Roman" w:hAnsi="Times New Roman" w:cs="Times New Roman"/>
          <w:i w:val="0"/>
          <w:iCs w:val="0"/>
          <w:spacing w:val="-9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whom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it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was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really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not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possible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develop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project.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We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are also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very thankful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to the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whole academic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staff of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Software Engineering who were majorly or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minorly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involved in the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development of the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project.</w:t>
      </w:r>
    </w:p>
    <w:p>
      <w:pPr>
        <w:spacing w:after="0" w:line="252" w:lineRule="auto"/>
        <w:jc w:val="left"/>
        <w:rPr>
          <w:rFonts w:hint="default" w:ascii="Times New Roman" w:hAnsi="Times New Roman" w:cs="Times New Roman"/>
          <w:i w:val="0"/>
          <w:iCs w:val="0"/>
          <w:sz w:val="40"/>
        </w:rPr>
        <w:sectPr>
          <w:pgSz w:w="11910" w:h="16840"/>
          <w:pgMar w:top="1360" w:right="380" w:bottom="1200" w:left="680" w:header="0" w:footer="1014" w:gutter="0"/>
          <w:cols w:space="720" w:num="1"/>
        </w:sectPr>
      </w:pPr>
    </w:p>
    <w:p>
      <w:pPr>
        <w:pStyle w:val="2"/>
        <w:ind w:left="2590" w:right="2961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  <w:sz w:val="36"/>
          <w:szCs w:val="36"/>
        </w:rPr>
        <w:t>DEDICATION</w:t>
      </w:r>
    </w:p>
    <w:p>
      <w:pPr>
        <w:pStyle w:val="10"/>
        <w:rPr>
          <w:rFonts w:hint="default" w:ascii="Times New Roman" w:hAnsi="Times New Roman" w:cs="Times New Roman"/>
          <w:b/>
          <w:i w:val="0"/>
          <w:iCs w:val="0"/>
          <w:sz w:val="44"/>
        </w:rPr>
      </w:pPr>
    </w:p>
    <w:p>
      <w:pPr>
        <w:pStyle w:val="10"/>
        <w:rPr>
          <w:rFonts w:hint="default" w:ascii="Times New Roman" w:hAnsi="Times New Roman" w:cs="Times New Roman"/>
          <w:b/>
          <w:i w:val="0"/>
          <w:iCs w:val="0"/>
          <w:sz w:val="43"/>
        </w:rPr>
      </w:pPr>
    </w:p>
    <w:p>
      <w:pPr>
        <w:spacing w:before="0" w:line="600" w:lineRule="auto"/>
        <w:ind w:left="1352" w:right="1572" w:firstLine="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</w:rPr>
        <w:t>We would like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</w:rPr>
        <w:t>to dedicate this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</w:rPr>
        <w:t>project to Allah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</w:rPr>
        <w:t>Almighty the creator, strong pillar, my source of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</w:rPr>
        <w:t>inspiration, wisdom, knowledge and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</w:rPr>
        <w:t>understanding.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</w:rPr>
        <w:t>He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</w:rPr>
        <w:t>is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</w:rPr>
        <w:t>only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</w:rPr>
        <w:t>the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</w:rPr>
        <w:t>one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</w:rPr>
        <w:t>who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</w:rPr>
        <w:t>has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</w:rPr>
        <w:t>been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</w:rPr>
        <w:t>mine source of strength and inspiration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</w:rPr>
        <w:t>completely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</w:rPr>
        <w:t>throughout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</w:rPr>
        <w:t>this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</w:rPr>
        <w:t>project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</w:rPr>
        <w:t>and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</w:rPr>
        <w:t>on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</w:rPr>
        <w:t>whose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-9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</w:rPr>
        <w:t>wings we have only soared. Also, to our beloved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</w:rPr>
        <w:t>brothers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</w:rPr>
        <w:t>who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</w:rPr>
        <w:t>have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</w:rPr>
        <w:t>affected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</w:rPr>
        <w:t>our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</w:rPr>
        <w:t>project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</w:rPr>
        <w:t>in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</w:rPr>
        <w:t>every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</w:rPr>
        <w:t>possible way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</w:rPr>
        <w:t>by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</w:rPr>
        <w:t>this quest.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</w:rPr>
        <w:t>At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</w:rPr>
        <w:t>last I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</w:rPr>
        <w:t>would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</w:rPr>
        <w:t>like to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-9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</w:rPr>
        <w:t>thanks to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</w:rPr>
        <w:t>all those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</w:rPr>
        <w:t>who affected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</w:rPr>
        <w:t>the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</w:rPr>
        <w:t>project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</w:rPr>
        <w:t>positively, may Allah Almighty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24"/>
        </w:rPr>
        <w:t>bless them all.</w:t>
      </w:r>
    </w:p>
    <w:p>
      <w:pPr>
        <w:spacing w:after="0" w:line="252" w:lineRule="auto"/>
        <w:jc w:val="left"/>
        <w:rPr>
          <w:rFonts w:hint="default" w:ascii="Times New Roman" w:hAnsi="Times New Roman" w:cs="Times New Roman"/>
          <w:i w:val="0"/>
          <w:iCs w:val="0"/>
          <w:sz w:val="40"/>
        </w:rPr>
        <w:sectPr>
          <w:footerReference r:id="rId9" w:type="default"/>
          <w:pgSz w:w="11910" w:h="16840"/>
          <w:pgMar w:top="1360" w:right="380" w:bottom="1200" w:left="680" w:header="0" w:footer="1014" w:gutter="0"/>
          <w:cols w:space="720" w:num="1"/>
        </w:sectPr>
      </w:pPr>
    </w:p>
    <w:p>
      <w:pPr>
        <w:pStyle w:val="2"/>
        <w:ind w:right="2889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Table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of Content</w:t>
      </w:r>
    </w:p>
    <w:p>
      <w:pPr>
        <w:spacing w:after="0"/>
        <w:rPr>
          <w:rFonts w:hint="default" w:ascii="Times New Roman" w:hAnsi="Times New Roman" w:cs="Times New Roman"/>
          <w:i w:val="0"/>
          <w:iCs w:val="0"/>
        </w:rPr>
        <w:sectPr>
          <w:footerReference r:id="rId10" w:type="default"/>
          <w:pgSz w:w="11910" w:h="16840"/>
          <w:pgMar w:top="1360" w:right="380" w:bottom="1444" w:left="680" w:header="0" w:footer="1014" w:gutter="0"/>
          <w:cols w:space="720" w:num="1"/>
        </w:sectPr>
      </w:pPr>
    </w:p>
    <w:sdt>
      <w:sdtPr>
        <w:rPr>
          <w:rFonts w:hint="default" w:ascii="Times New Roman" w:hAnsi="Times New Roman" w:cs="Times New Roman"/>
          <w:i w:val="0"/>
          <w:iCs w:val="0"/>
        </w:rPr>
        <w:id w:val="3"/>
        <w:docPartObj>
          <w:docPartGallery w:val="Table of Contents"/>
          <w:docPartUnique/>
        </w:docPartObj>
      </w:sdtPr>
      <w:sdtEndPr>
        <w:rPr>
          <w:rFonts w:hint="default" w:ascii="Times New Roman" w:hAnsi="Times New Roman" w:cs="Times New Roman"/>
          <w:i w:val="0"/>
          <w:iCs w:val="0"/>
        </w:rPr>
      </w:sdtEndPr>
      <w:sdtContent>
        <w:p>
          <w:pPr>
            <w:pStyle w:val="13"/>
            <w:tabs>
              <w:tab w:val="right" w:leader="dot" w:pos="9775"/>
            </w:tabs>
            <w:spacing w:before="227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"_bookmark0"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List of Tables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xi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3"/>
            <w:tabs>
              <w:tab w:val="right" w:leader="dot" w:pos="9777"/>
            </w:tabs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"_bookmark1"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List of</w:t>
          </w:r>
          <w:r>
            <w:rPr>
              <w:rFonts w:hint="default" w:ascii="Times New Roman" w:hAnsi="Times New Roman" w:cs="Times New Roman"/>
              <w:i w:val="0"/>
              <w:iCs w:val="0"/>
              <w:spacing w:val="-2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Figures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xii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3"/>
            <w:tabs>
              <w:tab w:val="right" w:leader="dot" w:pos="9779"/>
            </w:tabs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"_bookmark2"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List</w:t>
          </w:r>
          <w:r>
            <w:rPr>
              <w:rFonts w:hint="default" w:ascii="Times New Roman" w:hAnsi="Times New Roman" w:cs="Times New Roman"/>
              <w:i w:val="0"/>
              <w:iCs w:val="0"/>
              <w:spacing w:val="-9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of</w:t>
          </w:r>
          <w:r>
            <w:rPr>
              <w:rFonts w:hint="default" w:ascii="Times New Roman" w:hAnsi="Times New Roman" w:cs="Times New Roman"/>
              <w:i w:val="0"/>
              <w:iCs w:val="0"/>
              <w:spacing w:val="-8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Abbreviation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xiii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3"/>
            <w:tabs>
              <w:tab w:val="right" w:leader="dot" w:pos="9778"/>
            </w:tabs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"_bookmark3"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Abstract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xiv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3"/>
            <w:tabs>
              <w:tab w:val="right" w:leader="dot" w:pos="9778"/>
            </w:tabs>
            <w:spacing w:before="139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"_bookmark4"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Chapter 1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1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3"/>
            <w:tabs>
              <w:tab w:val="right" w:leader="dot" w:pos="9778"/>
            </w:tabs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"_bookmark5"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Introduction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1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4"/>
            <w:numPr>
              <w:ilvl w:val="1"/>
              <w:numId w:val="1"/>
            </w:numPr>
            <w:tabs>
              <w:tab w:val="left" w:pos="1313"/>
              <w:tab w:val="right" w:leader="dot" w:pos="9778"/>
            </w:tabs>
            <w:spacing w:before="138" w:after="0" w:line="240" w:lineRule="auto"/>
            <w:ind w:left="1312" w:right="0" w:hanging="332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"_bookmark6"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Background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1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4"/>
            <w:numPr>
              <w:ilvl w:val="1"/>
              <w:numId w:val="1"/>
            </w:numPr>
            <w:tabs>
              <w:tab w:val="left" w:pos="1313"/>
              <w:tab w:val="right" w:leader="dot" w:pos="9778"/>
            </w:tabs>
            <w:spacing w:before="139" w:after="0" w:line="240" w:lineRule="auto"/>
            <w:ind w:left="1312" w:right="0" w:hanging="332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"_bookmark7"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Objective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1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4"/>
            <w:numPr>
              <w:ilvl w:val="1"/>
              <w:numId w:val="1"/>
            </w:numPr>
            <w:tabs>
              <w:tab w:val="left" w:pos="1313"/>
              <w:tab w:val="right" w:leader="dot" w:pos="9778"/>
            </w:tabs>
            <w:spacing w:before="138" w:after="0" w:line="240" w:lineRule="auto"/>
            <w:ind w:left="1312" w:right="0" w:hanging="332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"_bookmark8"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Organizational Report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2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4"/>
            <w:numPr>
              <w:ilvl w:val="1"/>
              <w:numId w:val="1"/>
            </w:numPr>
            <w:tabs>
              <w:tab w:val="left" w:pos="1313"/>
              <w:tab w:val="right" w:leader="dot" w:pos="9778"/>
            </w:tabs>
            <w:spacing w:before="136" w:after="0" w:line="240" w:lineRule="auto"/>
            <w:ind w:left="1312" w:right="0" w:hanging="332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"_bookmark9"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Milestone</w:t>
          </w:r>
          <w:r>
            <w:rPr>
              <w:rFonts w:hint="default" w:ascii="Times New Roman" w:hAnsi="Times New Roman" w:cs="Times New Roman"/>
              <w:i w:val="0"/>
              <w:iCs w:val="0"/>
              <w:spacing w:val="-1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Chart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2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3"/>
            <w:tabs>
              <w:tab w:val="right" w:leader="dot" w:pos="9778"/>
            </w:tabs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"_bookmark12"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Chapter 2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4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3"/>
            <w:tabs>
              <w:tab w:val="right" w:leader="dot" w:pos="9778"/>
            </w:tabs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"_bookmark13"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Problem</w:t>
          </w:r>
          <w:r>
            <w:rPr>
              <w:rFonts w:hint="default" w:ascii="Times New Roman" w:hAnsi="Times New Roman" w:cs="Times New Roman"/>
              <w:i w:val="0"/>
              <w:iCs w:val="0"/>
              <w:spacing w:val="-1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Definition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4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4"/>
            <w:numPr>
              <w:ilvl w:val="1"/>
              <w:numId w:val="2"/>
            </w:numPr>
            <w:tabs>
              <w:tab w:val="left" w:pos="1313"/>
              <w:tab w:val="right" w:leader="dot" w:pos="9778"/>
            </w:tabs>
            <w:spacing w:before="139" w:after="0" w:line="240" w:lineRule="auto"/>
            <w:ind w:left="1312" w:right="0" w:hanging="332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"_bookmark14"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Problem</w:t>
          </w:r>
          <w:r>
            <w:rPr>
              <w:rFonts w:hint="default" w:ascii="Times New Roman" w:hAnsi="Times New Roman" w:cs="Times New Roman"/>
              <w:i w:val="0"/>
              <w:iCs w:val="0"/>
              <w:spacing w:val="-1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Statement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4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4"/>
            <w:numPr>
              <w:ilvl w:val="1"/>
              <w:numId w:val="2"/>
            </w:numPr>
            <w:tabs>
              <w:tab w:val="left" w:pos="1313"/>
              <w:tab w:val="right" w:leader="dot" w:pos="9778"/>
            </w:tabs>
            <w:spacing w:before="138" w:after="0" w:line="240" w:lineRule="auto"/>
            <w:ind w:left="1312" w:right="0" w:hanging="332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"_bookmark15"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Solution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4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4"/>
            <w:numPr>
              <w:ilvl w:val="1"/>
              <w:numId w:val="2"/>
            </w:numPr>
            <w:tabs>
              <w:tab w:val="left" w:pos="1313"/>
              <w:tab w:val="right" w:leader="dot" w:pos="9778"/>
            </w:tabs>
            <w:spacing w:before="138" w:after="0" w:line="240" w:lineRule="auto"/>
            <w:ind w:left="1312" w:right="0" w:hanging="332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"_bookmark16"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Mission</w:t>
          </w:r>
          <w:r>
            <w:rPr>
              <w:rFonts w:hint="default" w:ascii="Times New Roman" w:hAnsi="Times New Roman" w:cs="Times New Roman"/>
              <w:i w:val="0"/>
              <w:iCs w:val="0"/>
              <w:spacing w:val="-1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Statement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5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4"/>
            <w:numPr>
              <w:ilvl w:val="1"/>
              <w:numId w:val="2"/>
            </w:numPr>
            <w:tabs>
              <w:tab w:val="left" w:pos="1313"/>
              <w:tab w:val="right" w:leader="dot" w:pos="9778"/>
            </w:tabs>
            <w:spacing w:before="139" w:after="0" w:line="240" w:lineRule="auto"/>
            <w:ind w:left="1312" w:right="0" w:hanging="332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"_bookmark17"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Vision</w:t>
          </w:r>
          <w:r>
            <w:rPr>
              <w:rFonts w:hint="default" w:ascii="Times New Roman" w:hAnsi="Times New Roman" w:cs="Times New Roman"/>
              <w:i w:val="0"/>
              <w:iCs w:val="0"/>
              <w:spacing w:val="-1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Statement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5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3"/>
            <w:tabs>
              <w:tab w:val="right" w:leader="dot" w:pos="9778"/>
            </w:tabs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"_bookmark18"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Chapter 3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6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3"/>
            <w:tabs>
              <w:tab w:val="right" w:leader="dot" w:pos="9778"/>
            </w:tabs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"_bookmark19"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Software</w:t>
          </w:r>
          <w:r>
            <w:rPr>
              <w:rFonts w:hint="default" w:ascii="Times New Roman" w:hAnsi="Times New Roman" w:cs="Times New Roman"/>
              <w:i w:val="0"/>
              <w:iCs w:val="0"/>
              <w:spacing w:val="-1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Requirement Specification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6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4"/>
            <w:numPr>
              <w:ilvl w:val="1"/>
              <w:numId w:val="3"/>
            </w:numPr>
            <w:tabs>
              <w:tab w:val="left" w:pos="1313"/>
              <w:tab w:val="right" w:leader="dot" w:pos="9778"/>
            </w:tabs>
            <w:spacing w:before="136" w:after="0" w:line="240" w:lineRule="auto"/>
            <w:ind w:left="1312" w:right="0" w:hanging="332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"_bookmark20"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Introduction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6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2"/>
              <w:numId w:val="3"/>
            </w:numPr>
            <w:tabs>
              <w:tab w:val="left" w:pos="1695"/>
              <w:tab w:val="right" w:leader="dot" w:pos="9778"/>
            </w:tabs>
            <w:spacing w:before="138" w:after="0" w:line="240" w:lineRule="auto"/>
            <w:ind w:left="1694" w:right="0" w:hanging="496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"_bookmark21"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Purpose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6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2"/>
              <w:numId w:val="3"/>
            </w:numPr>
            <w:tabs>
              <w:tab w:val="left" w:pos="1697"/>
              <w:tab w:val="right" w:leader="dot" w:pos="9778"/>
            </w:tabs>
            <w:spacing w:before="138" w:after="0" w:line="240" w:lineRule="auto"/>
            <w:ind w:left="1696" w:right="0" w:hanging="498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"_bookmark22"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Intended</w:t>
          </w:r>
          <w:r>
            <w:rPr>
              <w:rFonts w:hint="default" w:ascii="Times New Roman" w:hAnsi="Times New Roman" w:cs="Times New Roman"/>
              <w:i w:val="0"/>
              <w:iCs w:val="0"/>
              <w:spacing w:val="-1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Audience and</w:t>
          </w:r>
          <w:r>
            <w:rPr>
              <w:rFonts w:hint="default" w:ascii="Times New Roman" w:hAnsi="Times New Roman" w:cs="Times New Roman"/>
              <w:i w:val="0"/>
              <w:iCs w:val="0"/>
              <w:spacing w:val="-1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Reading Suggestions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6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2"/>
              <w:numId w:val="3"/>
            </w:numPr>
            <w:tabs>
              <w:tab w:val="left" w:pos="1695"/>
              <w:tab w:val="right" w:leader="dot" w:pos="9778"/>
            </w:tabs>
            <w:spacing w:before="139" w:after="0" w:line="240" w:lineRule="auto"/>
            <w:ind w:left="1694" w:right="0" w:hanging="496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"_bookmark23"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Product</w:t>
          </w:r>
          <w:r>
            <w:rPr>
              <w:rFonts w:hint="default" w:ascii="Times New Roman" w:hAnsi="Times New Roman" w:cs="Times New Roman"/>
              <w:i w:val="0"/>
              <w:iCs w:val="0"/>
              <w:spacing w:val="1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Scope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7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4"/>
            <w:numPr>
              <w:ilvl w:val="1"/>
              <w:numId w:val="3"/>
            </w:numPr>
            <w:tabs>
              <w:tab w:val="left" w:pos="1313"/>
              <w:tab w:val="right" w:leader="dot" w:pos="9778"/>
            </w:tabs>
            <w:spacing w:before="138" w:after="0" w:line="240" w:lineRule="auto"/>
            <w:ind w:left="1312" w:right="0" w:hanging="332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"_bookmark24"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Overall Description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7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2"/>
              <w:numId w:val="3"/>
            </w:numPr>
            <w:tabs>
              <w:tab w:val="left" w:pos="1695"/>
              <w:tab w:val="right" w:leader="dot" w:pos="9778"/>
            </w:tabs>
            <w:spacing w:before="139" w:after="0" w:line="240" w:lineRule="auto"/>
            <w:ind w:left="1694" w:right="0" w:hanging="496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"_bookmark25"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Product</w:t>
          </w:r>
          <w:r>
            <w:rPr>
              <w:rFonts w:hint="default" w:ascii="Times New Roman" w:hAnsi="Times New Roman" w:cs="Times New Roman"/>
              <w:i w:val="0"/>
              <w:iCs w:val="0"/>
              <w:spacing w:val="-2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Perspective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8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2"/>
              <w:numId w:val="3"/>
            </w:numPr>
            <w:tabs>
              <w:tab w:val="left" w:pos="1697"/>
              <w:tab w:val="right" w:leader="dot" w:pos="9778"/>
            </w:tabs>
            <w:spacing w:before="138" w:after="0" w:line="240" w:lineRule="auto"/>
            <w:ind w:left="1696" w:right="0" w:hanging="498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"_bookmark26"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Communication</w:t>
          </w:r>
          <w:r>
            <w:rPr>
              <w:rFonts w:hint="default" w:ascii="Times New Roman" w:hAnsi="Times New Roman" w:cs="Times New Roman"/>
              <w:i w:val="0"/>
              <w:iCs w:val="0"/>
              <w:spacing w:val="-4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Interface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8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2"/>
              <w:numId w:val="3"/>
            </w:numPr>
            <w:tabs>
              <w:tab w:val="left" w:pos="1697"/>
              <w:tab w:val="right" w:leader="dot" w:pos="9778"/>
            </w:tabs>
            <w:spacing w:before="138" w:after="0" w:line="240" w:lineRule="auto"/>
            <w:ind w:left="1696" w:right="0" w:hanging="498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"_bookmark27"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Software</w:t>
          </w:r>
          <w:r>
            <w:rPr>
              <w:rFonts w:hint="default" w:ascii="Times New Roman" w:hAnsi="Times New Roman" w:cs="Times New Roman"/>
              <w:i w:val="0"/>
              <w:iCs w:val="0"/>
              <w:spacing w:val="-3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Interface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9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2"/>
              <w:numId w:val="3"/>
            </w:numPr>
            <w:tabs>
              <w:tab w:val="left" w:pos="1697"/>
              <w:tab w:val="right" w:leader="dot" w:pos="9778"/>
            </w:tabs>
            <w:spacing w:before="138" w:after="0" w:line="240" w:lineRule="auto"/>
            <w:ind w:left="1696" w:right="0" w:hanging="498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"_bookmark29"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Hardware</w:t>
          </w:r>
          <w:r>
            <w:rPr>
              <w:rFonts w:hint="default" w:ascii="Times New Roman" w:hAnsi="Times New Roman" w:cs="Times New Roman"/>
              <w:i w:val="0"/>
              <w:iCs w:val="0"/>
              <w:spacing w:val="-2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Interface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9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2"/>
              <w:numId w:val="3"/>
            </w:numPr>
            <w:tabs>
              <w:tab w:val="left" w:pos="1697"/>
              <w:tab w:val="right" w:leader="dot" w:pos="9778"/>
            </w:tabs>
            <w:spacing w:before="136" w:after="0" w:line="240" w:lineRule="auto"/>
            <w:ind w:left="1696" w:right="0" w:hanging="498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"_bookmark30"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User</w:t>
          </w:r>
          <w:r>
            <w:rPr>
              <w:rFonts w:hint="default" w:ascii="Times New Roman" w:hAnsi="Times New Roman" w:cs="Times New Roman"/>
              <w:i w:val="0"/>
              <w:iCs w:val="0"/>
              <w:spacing w:val="-3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interface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9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4"/>
            <w:numPr>
              <w:ilvl w:val="1"/>
              <w:numId w:val="3"/>
            </w:numPr>
            <w:tabs>
              <w:tab w:val="left" w:pos="1313"/>
              <w:tab w:val="right" w:leader="dot" w:pos="9778"/>
            </w:tabs>
            <w:spacing w:before="138" w:after="0" w:line="240" w:lineRule="auto"/>
            <w:ind w:left="1312" w:right="0" w:hanging="332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"_bookmark31"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Product</w:t>
          </w:r>
          <w:r>
            <w:rPr>
              <w:rFonts w:hint="default" w:ascii="Times New Roman" w:hAnsi="Times New Roman" w:cs="Times New Roman"/>
              <w:i w:val="0"/>
              <w:iCs w:val="0"/>
              <w:spacing w:val="-3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Functions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10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4"/>
            <w:numPr>
              <w:ilvl w:val="1"/>
              <w:numId w:val="3"/>
            </w:numPr>
            <w:tabs>
              <w:tab w:val="left" w:pos="1313"/>
              <w:tab w:val="right" w:leader="dot" w:pos="9778"/>
            </w:tabs>
            <w:spacing w:before="139" w:after="0" w:line="240" w:lineRule="auto"/>
            <w:ind w:left="1312" w:right="0" w:hanging="332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"_bookmark32"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User</w:t>
          </w:r>
          <w:r>
            <w:rPr>
              <w:rFonts w:hint="default" w:ascii="Times New Roman" w:hAnsi="Times New Roman" w:cs="Times New Roman"/>
              <w:i w:val="0"/>
              <w:iCs w:val="0"/>
              <w:spacing w:val="-1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Classes and</w:t>
          </w:r>
          <w:r>
            <w:rPr>
              <w:rFonts w:hint="default" w:ascii="Times New Roman" w:hAnsi="Times New Roman" w:cs="Times New Roman"/>
              <w:i w:val="0"/>
              <w:iCs w:val="0"/>
              <w:spacing w:val="-1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Characteristics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10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4"/>
            <w:numPr>
              <w:ilvl w:val="1"/>
              <w:numId w:val="3"/>
            </w:numPr>
            <w:tabs>
              <w:tab w:val="left" w:pos="1313"/>
              <w:tab w:val="right" w:leader="dot" w:pos="9778"/>
            </w:tabs>
            <w:spacing w:before="138" w:after="0" w:line="240" w:lineRule="auto"/>
            <w:ind w:left="1312" w:right="0" w:hanging="332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"_bookmark33"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Operating</w:t>
          </w:r>
          <w:r>
            <w:rPr>
              <w:rFonts w:hint="default" w:ascii="Times New Roman" w:hAnsi="Times New Roman" w:cs="Times New Roman"/>
              <w:i w:val="0"/>
              <w:iCs w:val="0"/>
              <w:spacing w:val="-1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Environment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10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4"/>
            <w:numPr>
              <w:ilvl w:val="1"/>
              <w:numId w:val="3"/>
            </w:numPr>
            <w:tabs>
              <w:tab w:val="left" w:pos="1313"/>
              <w:tab w:val="right" w:leader="dot" w:pos="9778"/>
            </w:tabs>
            <w:spacing w:before="138" w:after="0" w:line="240" w:lineRule="auto"/>
            <w:ind w:left="1312" w:right="0" w:hanging="332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"_bookmark34"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Design</w:t>
          </w:r>
          <w:r>
            <w:rPr>
              <w:rFonts w:hint="default" w:ascii="Times New Roman" w:hAnsi="Times New Roman" w:cs="Times New Roman"/>
              <w:i w:val="0"/>
              <w:iCs w:val="0"/>
              <w:spacing w:val="-1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and Implementation Constraints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10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4"/>
            <w:numPr>
              <w:ilvl w:val="1"/>
              <w:numId w:val="3"/>
            </w:numPr>
            <w:tabs>
              <w:tab w:val="left" w:pos="1313"/>
              <w:tab w:val="right" w:leader="dot" w:pos="9778"/>
            </w:tabs>
            <w:spacing w:before="139" w:after="0" w:line="240" w:lineRule="auto"/>
            <w:ind w:left="1312" w:right="0" w:hanging="332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"_bookmark35"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User</w:t>
          </w:r>
          <w:r>
            <w:rPr>
              <w:rFonts w:hint="default" w:ascii="Times New Roman" w:hAnsi="Times New Roman" w:cs="Times New Roman"/>
              <w:i w:val="0"/>
              <w:iCs w:val="0"/>
              <w:spacing w:val="-1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Documentation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10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4"/>
            <w:numPr>
              <w:ilvl w:val="2"/>
              <w:numId w:val="3"/>
            </w:numPr>
            <w:tabs>
              <w:tab w:val="left" w:pos="1479"/>
              <w:tab w:val="right" w:leader="dot" w:pos="9778"/>
            </w:tabs>
            <w:spacing w:before="138" w:after="111" w:line="240" w:lineRule="auto"/>
            <w:ind w:left="1478" w:right="0" w:hanging="498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"_bookmark36"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Assumptions</w:t>
          </w:r>
          <w:r>
            <w:rPr>
              <w:rFonts w:hint="default" w:ascii="Times New Roman" w:hAnsi="Times New Roman" w:cs="Times New Roman"/>
              <w:i w:val="0"/>
              <w:iCs w:val="0"/>
              <w:spacing w:val="-3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and</w:t>
          </w:r>
          <w:r>
            <w:rPr>
              <w:rFonts w:hint="default" w:ascii="Times New Roman" w:hAnsi="Times New Roman" w:cs="Times New Roman"/>
              <w:i w:val="0"/>
              <w:iCs w:val="0"/>
              <w:spacing w:val="-1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Dependencies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10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4"/>
            <w:numPr>
              <w:ilvl w:val="1"/>
              <w:numId w:val="3"/>
            </w:numPr>
            <w:tabs>
              <w:tab w:val="left" w:pos="1313"/>
              <w:tab w:val="right" w:leader="dot" w:pos="9778"/>
            </w:tabs>
            <w:spacing w:before="78" w:after="0" w:line="240" w:lineRule="auto"/>
            <w:ind w:left="1312" w:right="0" w:hanging="332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"_bookmark37"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External</w:t>
          </w:r>
          <w:r>
            <w:rPr>
              <w:rFonts w:hint="default" w:ascii="Times New Roman" w:hAnsi="Times New Roman" w:cs="Times New Roman"/>
              <w:i w:val="0"/>
              <w:iCs w:val="0"/>
              <w:spacing w:val="-3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Interface Requirements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11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2"/>
              <w:numId w:val="3"/>
            </w:numPr>
            <w:tabs>
              <w:tab w:val="left" w:pos="1697"/>
              <w:tab w:val="right" w:leader="dot" w:pos="9778"/>
            </w:tabs>
            <w:spacing w:before="138" w:after="0" w:line="240" w:lineRule="auto"/>
            <w:ind w:left="1696" w:right="0" w:hanging="498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"_bookmark38"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User</w:t>
          </w:r>
          <w:r>
            <w:rPr>
              <w:rFonts w:hint="default" w:ascii="Times New Roman" w:hAnsi="Times New Roman" w:cs="Times New Roman"/>
              <w:i w:val="0"/>
              <w:iCs w:val="0"/>
              <w:spacing w:val="-3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Interfaces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11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2"/>
              <w:numId w:val="3"/>
            </w:numPr>
            <w:tabs>
              <w:tab w:val="left" w:pos="1697"/>
              <w:tab w:val="right" w:leader="dot" w:pos="9778"/>
            </w:tabs>
            <w:spacing w:before="138" w:after="0" w:line="240" w:lineRule="auto"/>
            <w:ind w:left="1696" w:right="0" w:hanging="498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"_bookmark39"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Hardware</w:t>
          </w:r>
          <w:r>
            <w:rPr>
              <w:rFonts w:hint="default" w:ascii="Times New Roman" w:hAnsi="Times New Roman" w:cs="Times New Roman"/>
              <w:i w:val="0"/>
              <w:iCs w:val="0"/>
              <w:spacing w:val="-3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Interfaces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12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2"/>
              <w:numId w:val="3"/>
            </w:numPr>
            <w:tabs>
              <w:tab w:val="left" w:pos="1697"/>
              <w:tab w:val="right" w:leader="dot" w:pos="9778"/>
            </w:tabs>
            <w:spacing w:before="139" w:after="0" w:line="240" w:lineRule="auto"/>
            <w:ind w:left="1696" w:right="0" w:hanging="498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"_bookmark40"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Software</w:t>
          </w:r>
          <w:r>
            <w:rPr>
              <w:rFonts w:hint="default" w:ascii="Times New Roman" w:hAnsi="Times New Roman" w:cs="Times New Roman"/>
              <w:i w:val="0"/>
              <w:iCs w:val="0"/>
              <w:spacing w:val="-3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Interfaces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12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2"/>
              <w:numId w:val="3"/>
            </w:numPr>
            <w:tabs>
              <w:tab w:val="left" w:pos="1697"/>
              <w:tab w:val="right" w:leader="dot" w:pos="9778"/>
            </w:tabs>
            <w:spacing w:before="138" w:after="0" w:line="240" w:lineRule="auto"/>
            <w:ind w:left="1696" w:right="0" w:hanging="498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"_bookmark41"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Communications</w:t>
          </w:r>
          <w:r>
            <w:rPr>
              <w:rFonts w:hint="default" w:ascii="Times New Roman" w:hAnsi="Times New Roman" w:cs="Times New Roman"/>
              <w:i w:val="0"/>
              <w:iCs w:val="0"/>
              <w:spacing w:val="-1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Interfaces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12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4"/>
            <w:numPr>
              <w:ilvl w:val="1"/>
              <w:numId w:val="3"/>
            </w:numPr>
            <w:tabs>
              <w:tab w:val="left" w:pos="1313"/>
              <w:tab w:val="right" w:leader="dot" w:pos="9778"/>
            </w:tabs>
            <w:spacing w:before="136" w:after="0" w:line="240" w:lineRule="auto"/>
            <w:ind w:left="1312" w:right="0" w:hanging="332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"_bookmark42"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System</w:t>
          </w:r>
          <w:r>
            <w:rPr>
              <w:rFonts w:hint="default" w:ascii="Times New Roman" w:hAnsi="Times New Roman" w:cs="Times New Roman"/>
              <w:i w:val="0"/>
              <w:iCs w:val="0"/>
              <w:spacing w:val="-2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Features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12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2"/>
              <w:numId w:val="3"/>
            </w:numPr>
            <w:tabs>
              <w:tab w:val="left" w:pos="1697"/>
              <w:tab w:val="right" w:leader="dot" w:pos="9778"/>
            </w:tabs>
            <w:spacing w:before="138" w:after="0" w:line="240" w:lineRule="auto"/>
            <w:ind w:left="1696" w:right="0" w:hanging="498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"_bookmark43"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User</w:t>
          </w:r>
          <w:r>
            <w:rPr>
              <w:rFonts w:hint="default" w:ascii="Times New Roman" w:hAnsi="Times New Roman" w:cs="Times New Roman"/>
              <w:i w:val="0"/>
              <w:iCs w:val="0"/>
              <w:spacing w:val="-3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Registration /</w:t>
          </w:r>
          <w:r>
            <w:rPr>
              <w:rFonts w:hint="default" w:ascii="Times New Roman" w:hAnsi="Times New Roman" w:cs="Times New Roman"/>
              <w:i w:val="0"/>
              <w:iCs w:val="0"/>
              <w:spacing w:val="-2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Sign Up: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12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3"/>
              <w:numId w:val="3"/>
            </w:numPr>
            <w:tabs>
              <w:tab w:val="left" w:pos="1863"/>
              <w:tab w:val="right" w:leader="dot" w:pos="9778"/>
            </w:tabs>
            <w:spacing w:before="138" w:after="0" w:line="240" w:lineRule="auto"/>
            <w:ind w:left="1862" w:right="0" w:hanging="664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"_bookmark44"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Stimulus/Response</w:t>
          </w:r>
          <w:r>
            <w:rPr>
              <w:rFonts w:hint="default" w:ascii="Times New Roman" w:hAnsi="Times New Roman" w:cs="Times New Roman"/>
              <w:i w:val="0"/>
              <w:iCs w:val="0"/>
              <w:spacing w:val="-3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Sequences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13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3"/>
              <w:numId w:val="3"/>
            </w:numPr>
            <w:tabs>
              <w:tab w:val="left" w:pos="1860"/>
              <w:tab w:val="right" w:leader="dot" w:pos="9778"/>
            </w:tabs>
            <w:spacing w:before="139" w:after="0" w:line="240" w:lineRule="auto"/>
            <w:ind w:left="1859" w:right="0" w:hanging="661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"_bookmark46"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Functional</w:t>
          </w:r>
          <w:r>
            <w:rPr>
              <w:rFonts w:hint="default" w:ascii="Times New Roman" w:hAnsi="Times New Roman" w:cs="Times New Roman"/>
              <w:i w:val="0"/>
              <w:iCs w:val="0"/>
              <w:spacing w:val="-1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Requirements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13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2"/>
              <w:numId w:val="3"/>
            </w:numPr>
            <w:tabs>
              <w:tab w:val="left" w:pos="1697"/>
              <w:tab w:val="right" w:leader="dot" w:pos="9778"/>
            </w:tabs>
            <w:spacing w:before="138" w:after="0" w:line="240" w:lineRule="auto"/>
            <w:ind w:left="1696" w:right="0" w:hanging="498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"_bookmark47"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Login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13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3"/>
              <w:numId w:val="3"/>
            </w:numPr>
            <w:tabs>
              <w:tab w:val="left" w:pos="1863"/>
              <w:tab w:val="right" w:leader="dot" w:pos="9778"/>
            </w:tabs>
            <w:spacing w:before="138" w:after="0" w:line="240" w:lineRule="auto"/>
            <w:ind w:left="1862" w:right="0" w:hanging="664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"_bookmark49"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Stimulus/Response</w:t>
          </w:r>
          <w:r>
            <w:rPr>
              <w:rFonts w:hint="default" w:ascii="Times New Roman" w:hAnsi="Times New Roman" w:cs="Times New Roman"/>
              <w:i w:val="0"/>
              <w:iCs w:val="0"/>
              <w:spacing w:val="-3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Sequences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14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3"/>
              <w:numId w:val="3"/>
            </w:numPr>
            <w:tabs>
              <w:tab w:val="left" w:pos="1860"/>
              <w:tab w:val="right" w:leader="dot" w:pos="9778"/>
            </w:tabs>
            <w:spacing w:before="139" w:after="0" w:line="240" w:lineRule="auto"/>
            <w:ind w:left="1859" w:right="0" w:hanging="661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"_bookmark51"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Functional</w:t>
          </w:r>
          <w:r>
            <w:rPr>
              <w:rFonts w:hint="default" w:ascii="Times New Roman" w:hAnsi="Times New Roman" w:cs="Times New Roman"/>
              <w:i w:val="0"/>
              <w:iCs w:val="0"/>
              <w:spacing w:val="-1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Requirements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14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2"/>
              <w:numId w:val="3"/>
            </w:numPr>
            <w:tabs>
              <w:tab w:val="left" w:pos="1697"/>
              <w:tab w:val="right" w:leader="dot" w:pos="9778"/>
            </w:tabs>
            <w:spacing w:before="138" w:after="0" w:line="240" w:lineRule="auto"/>
            <w:ind w:left="1696" w:right="0" w:hanging="498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"_bookmark52"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lang w:val="en-US"/>
            </w:rPr>
            <w:t>Case adding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14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3"/>
              <w:numId w:val="3"/>
            </w:numPr>
            <w:tabs>
              <w:tab w:val="left" w:pos="1863"/>
              <w:tab w:val="right" w:leader="dot" w:pos="9778"/>
            </w:tabs>
            <w:spacing w:before="138" w:after="0" w:line="240" w:lineRule="auto"/>
            <w:ind w:left="1862" w:right="0" w:hanging="664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"_bookmark54"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Stimulus/Response</w:t>
          </w:r>
          <w:r>
            <w:rPr>
              <w:rFonts w:hint="default" w:ascii="Times New Roman" w:hAnsi="Times New Roman" w:cs="Times New Roman"/>
              <w:i w:val="0"/>
              <w:iCs w:val="0"/>
              <w:spacing w:val="-3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Sequences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15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3"/>
              <w:numId w:val="3"/>
            </w:numPr>
            <w:tabs>
              <w:tab w:val="left" w:pos="1860"/>
              <w:tab w:val="right" w:leader="dot" w:pos="9778"/>
            </w:tabs>
            <w:spacing w:before="136" w:after="0" w:line="240" w:lineRule="auto"/>
            <w:ind w:left="1859" w:right="0" w:hanging="661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"_bookmark56"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Functional</w:t>
          </w:r>
          <w:r>
            <w:rPr>
              <w:rFonts w:hint="default" w:ascii="Times New Roman" w:hAnsi="Times New Roman" w:cs="Times New Roman"/>
              <w:i w:val="0"/>
              <w:iCs w:val="0"/>
              <w:spacing w:val="-1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Requirements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15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2"/>
              <w:numId w:val="3"/>
            </w:numPr>
            <w:tabs>
              <w:tab w:val="left" w:pos="1697"/>
              <w:tab w:val="right" w:leader="dot" w:pos="9778"/>
            </w:tabs>
            <w:spacing w:before="138" w:after="0" w:line="240" w:lineRule="auto"/>
            <w:ind w:left="1696" w:right="0" w:hanging="498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"_bookmark57"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lang w:val="en-US"/>
            </w:rPr>
            <w:t>Update case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15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3"/>
              <w:numId w:val="3"/>
            </w:numPr>
            <w:tabs>
              <w:tab w:val="left" w:pos="1863"/>
              <w:tab w:val="right" w:leader="dot" w:pos="9778"/>
            </w:tabs>
            <w:spacing w:before="139" w:after="0" w:line="240" w:lineRule="auto"/>
            <w:ind w:left="1862" w:right="0" w:hanging="664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"_bookmark59"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Stimulus/Response</w:t>
          </w:r>
          <w:r>
            <w:rPr>
              <w:rFonts w:hint="default" w:ascii="Times New Roman" w:hAnsi="Times New Roman" w:cs="Times New Roman"/>
              <w:i w:val="0"/>
              <w:iCs w:val="0"/>
              <w:spacing w:val="-3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Sequences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16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3"/>
              <w:numId w:val="3"/>
            </w:numPr>
            <w:tabs>
              <w:tab w:val="left" w:pos="1860"/>
              <w:tab w:val="right" w:leader="dot" w:pos="9778"/>
            </w:tabs>
            <w:spacing w:before="138" w:after="0" w:line="240" w:lineRule="auto"/>
            <w:ind w:left="1859" w:right="0" w:hanging="661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"_bookmark61"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Functional</w:t>
          </w:r>
          <w:r>
            <w:rPr>
              <w:rFonts w:hint="default" w:ascii="Times New Roman" w:hAnsi="Times New Roman" w:cs="Times New Roman"/>
              <w:i w:val="0"/>
              <w:iCs w:val="0"/>
              <w:spacing w:val="-1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Requirements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16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2"/>
              <w:numId w:val="3"/>
            </w:numPr>
            <w:tabs>
              <w:tab w:val="left" w:pos="1697"/>
              <w:tab w:val="right" w:leader="dot" w:pos="9778"/>
            </w:tabs>
            <w:spacing w:before="138" w:after="0" w:line="240" w:lineRule="auto"/>
            <w:ind w:left="1696" w:right="0" w:hanging="498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"_bookmark62"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Inbox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16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3"/>
              <w:numId w:val="3"/>
            </w:numPr>
            <w:tabs>
              <w:tab w:val="left" w:pos="1863"/>
              <w:tab w:val="right" w:leader="dot" w:pos="9778"/>
            </w:tabs>
            <w:spacing w:before="138" w:after="0" w:line="240" w:lineRule="auto"/>
            <w:ind w:left="1862" w:right="0" w:hanging="664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"_bookmark64"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Stimulus/Response</w:t>
          </w:r>
          <w:r>
            <w:rPr>
              <w:rFonts w:hint="default" w:ascii="Times New Roman" w:hAnsi="Times New Roman" w:cs="Times New Roman"/>
              <w:i w:val="0"/>
              <w:iCs w:val="0"/>
              <w:spacing w:val="-3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Sequences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17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3"/>
              <w:numId w:val="3"/>
            </w:numPr>
            <w:tabs>
              <w:tab w:val="left" w:pos="1860"/>
              <w:tab w:val="right" w:leader="dot" w:pos="9778"/>
            </w:tabs>
            <w:spacing w:before="139" w:after="0" w:line="240" w:lineRule="auto"/>
            <w:ind w:left="1859" w:right="0" w:hanging="661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"_bookmark66"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Functional</w:t>
          </w:r>
          <w:r>
            <w:rPr>
              <w:rFonts w:hint="default" w:ascii="Times New Roman" w:hAnsi="Times New Roman" w:cs="Times New Roman"/>
              <w:i w:val="0"/>
              <w:iCs w:val="0"/>
              <w:spacing w:val="-1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Requirements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17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4"/>
            <w:numPr>
              <w:ilvl w:val="1"/>
              <w:numId w:val="3"/>
            </w:numPr>
            <w:tabs>
              <w:tab w:val="left" w:pos="1423"/>
              <w:tab w:val="right" w:leader="dot" w:pos="9778"/>
            </w:tabs>
            <w:spacing w:before="138" w:after="0" w:line="240" w:lineRule="auto"/>
            <w:ind w:left="1422" w:right="0" w:hanging="442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"_bookmark68"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Other</w:t>
          </w:r>
          <w:r>
            <w:rPr>
              <w:rFonts w:hint="default" w:ascii="Times New Roman" w:hAnsi="Times New Roman" w:cs="Times New Roman"/>
              <w:i w:val="0"/>
              <w:iCs w:val="0"/>
              <w:spacing w:val="-3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Nonfunctional</w:t>
          </w:r>
          <w:r>
            <w:rPr>
              <w:rFonts w:hint="default" w:ascii="Times New Roman" w:hAnsi="Times New Roman" w:cs="Times New Roman"/>
              <w:i w:val="0"/>
              <w:iCs w:val="0"/>
              <w:spacing w:val="-2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Requirements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17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2"/>
              <w:numId w:val="3"/>
            </w:numPr>
            <w:tabs>
              <w:tab w:val="left" w:pos="1805"/>
              <w:tab w:val="right" w:leader="dot" w:pos="9778"/>
            </w:tabs>
            <w:spacing w:before="138" w:after="0" w:line="240" w:lineRule="auto"/>
            <w:ind w:left="1804" w:right="0" w:hanging="606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"_bookmark69"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Performance</w:t>
          </w:r>
          <w:r>
            <w:rPr>
              <w:rFonts w:hint="default" w:ascii="Times New Roman" w:hAnsi="Times New Roman" w:cs="Times New Roman"/>
              <w:i w:val="0"/>
              <w:iCs w:val="0"/>
              <w:spacing w:val="-1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Requirements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17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2"/>
              <w:numId w:val="3"/>
            </w:numPr>
            <w:tabs>
              <w:tab w:val="left" w:pos="1807"/>
              <w:tab w:val="right" w:leader="dot" w:pos="9778"/>
            </w:tabs>
            <w:spacing w:before="136" w:after="0" w:line="240" w:lineRule="auto"/>
            <w:ind w:left="1806" w:right="0" w:hanging="608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"_bookmark70"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Safety</w:t>
          </w:r>
          <w:r>
            <w:rPr>
              <w:rFonts w:hint="default" w:ascii="Times New Roman" w:hAnsi="Times New Roman" w:cs="Times New Roman"/>
              <w:i w:val="0"/>
              <w:iCs w:val="0"/>
              <w:spacing w:val="-4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Requirements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18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2"/>
              <w:numId w:val="3"/>
            </w:numPr>
            <w:tabs>
              <w:tab w:val="left" w:pos="1807"/>
              <w:tab w:val="right" w:leader="dot" w:pos="9778"/>
            </w:tabs>
            <w:spacing w:before="139" w:after="0" w:line="240" w:lineRule="auto"/>
            <w:ind w:left="1806" w:right="0" w:hanging="608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"_bookmark71"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Security</w:t>
          </w:r>
          <w:r>
            <w:rPr>
              <w:rFonts w:hint="default" w:ascii="Times New Roman" w:hAnsi="Times New Roman" w:cs="Times New Roman"/>
              <w:i w:val="0"/>
              <w:iCs w:val="0"/>
              <w:spacing w:val="-1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Requirements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18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2"/>
              <w:numId w:val="3"/>
            </w:numPr>
            <w:tabs>
              <w:tab w:val="left" w:pos="1807"/>
              <w:tab w:val="right" w:leader="dot" w:pos="9778"/>
            </w:tabs>
            <w:spacing w:before="138" w:after="0" w:line="240" w:lineRule="auto"/>
            <w:ind w:left="1806" w:right="0" w:hanging="608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"_bookmark72"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Software</w:t>
          </w:r>
          <w:r>
            <w:rPr>
              <w:rFonts w:hint="default" w:ascii="Times New Roman" w:hAnsi="Times New Roman" w:cs="Times New Roman"/>
              <w:i w:val="0"/>
              <w:iCs w:val="0"/>
              <w:spacing w:val="-1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Quality Attributes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18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2"/>
              <w:numId w:val="3"/>
            </w:numPr>
            <w:tabs>
              <w:tab w:val="left" w:pos="1805"/>
              <w:tab w:val="right" w:leader="dot" w:pos="9778"/>
            </w:tabs>
            <w:spacing w:before="138" w:after="0" w:line="240" w:lineRule="auto"/>
            <w:ind w:left="1804" w:right="0" w:hanging="606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"_bookmark73"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Business</w:t>
          </w:r>
          <w:r>
            <w:rPr>
              <w:rFonts w:hint="default" w:ascii="Times New Roman" w:hAnsi="Times New Roman" w:cs="Times New Roman"/>
              <w:i w:val="0"/>
              <w:iCs w:val="0"/>
              <w:spacing w:val="-1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Rules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19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3"/>
            <w:tabs>
              <w:tab w:val="right" w:leader="dot" w:pos="9778"/>
            </w:tabs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"_bookmark74"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Chapter 4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20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3"/>
            <w:tabs>
              <w:tab w:val="right" w:leader="dot" w:pos="9778"/>
            </w:tabs>
            <w:spacing w:before="139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"_bookmark75"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Methodology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20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4"/>
            <w:numPr>
              <w:ilvl w:val="1"/>
              <w:numId w:val="4"/>
            </w:numPr>
            <w:tabs>
              <w:tab w:val="left" w:pos="1313"/>
              <w:tab w:val="right" w:leader="dot" w:pos="9778"/>
            </w:tabs>
            <w:spacing w:before="138" w:after="0" w:line="240" w:lineRule="auto"/>
            <w:ind w:left="1312" w:right="0" w:hanging="332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"_bookmark76"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Introduction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20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4"/>
            <w:numPr>
              <w:ilvl w:val="1"/>
              <w:numId w:val="4"/>
            </w:numPr>
            <w:tabs>
              <w:tab w:val="left" w:pos="1313"/>
              <w:tab w:val="right" w:leader="dot" w:pos="9778"/>
            </w:tabs>
            <w:spacing w:before="138" w:after="0" w:line="240" w:lineRule="auto"/>
            <w:ind w:left="1312" w:right="0" w:hanging="332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"_bookmark79"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Planning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21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4"/>
            <w:numPr>
              <w:ilvl w:val="1"/>
              <w:numId w:val="4"/>
            </w:numPr>
            <w:tabs>
              <w:tab w:val="left" w:pos="1313"/>
              <w:tab w:val="right" w:leader="dot" w:pos="9778"/>
            </w:tabs>
            <w:spacing w:before="136" w:after="0" w:line="240" w:lineRule="auto"/>
            <w:ind w:left="1312" w:right="0" w:hanging="332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"_bookmark80"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Data</w:t>
          </w:r>
          <w:r>
            <w:rPr>
              <w:rFonts w:hint="default" w:ascii="Times New Roman" w:hAnsi="Times New Roman" w:cs="Times New Roman"/>
              <w:i w:val="0"/>
              <w:iCs w:val="0"/>
              <w:spacing w:val="-1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Collection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21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4"/>
            <w:numPr>
              <w:ilvl w:val="1"/>
              <w:numId w:val="4"/>
            </w:numPr>
            <w:tabs>
              <w:tab w:val="left" w:pos="1313"/>
              <w:tab w:val="right" w:leader="dot" w:pos="9778"/>
            </w:tabs>
            <w:spacing w:before="138" w:after="0" w:line="240" w:lineRule="auto"/>
            <w:ind w:left="1312" w:right="0" w:hanging="332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"_bookmark81"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Hardware</w:t>
          </w:r>
          <w:r>
            <w:rPr>
              <w:rFonts w:hint="default" w:ascii="Times New Roman" w:hAnsi="Times New Roman" w:cs="Times New Roman"/>
              <w:i w:val="0"/>
              <w:iCs w:val="0"/>
              <w:spacing w:val="-1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and</w:t>
          </w:r>
          <w:r>
            <w:rPr>
              <w:rFonts w:hint="default" w:ascii="Times New Roman" w:hAnsi="Times New Roman" w:cs="Times New Roman"/>
              <w:i w:val="0"/>
              <w:iCs w:val="0"/>
              <w:spacing w:val="-1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software requirements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21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2"/>
              <w:numId w:val="4"/>
            </w:numPr>
            <w:tabs>
              <w:tab w:val="left" w:pos="1697"/>
              <w:tab w:val="right" w:leader="dot" w:pos="9778"/>
            </w:tabs>
            <w:spacing w:before="139" w:after="0" w:line="240" w:lineRule="auto"/>
            <w:ind w:left="1696" w:right="0" w:hanging="498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"_bookmark82"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Hardware</w:t>
          </w:r>
          <w:r>
            <w:rPr>
              <w:rFonts w:hint="default" w:ascii="Times New Roman" w:hAnsi="Times New Roman" w:cs="Times New Roman"/>
              <w:i w:val="0"/>
              <w:iCs w:val="0"/>
              <w:spacing w:val="-3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requirements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21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2"/>
              <w:numId w:val="4"/>
            </w:numPr>
            <w:tabs>
              <w:tab w:val="left" w:pos="1697"/>
              <w:tab w:val="right" w:leader="dot" w:pos="9778"/>
            </w:tabs>
            <w:spacing w:before="138" w:after="0" w:line="240" w:lineRule="auto"/>
            <w:ind w:left="1696" w:right="0" w:hanging="498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"_bookmark83"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Software</w:t>
          </w:r>
          <w:r>
            <w:rPr>
              <w:rFonts w:hint="default" w:ascii="Times New Roman" w:hAnsi="Times New Roman" w:cs="Times New Roman"/>
              <w:i w:val="0"/>
              <w:iCs w:val="0"/>
              <w:spacing w:val="-3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requirements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21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4"/>
            <w:numPr>
              <w:ilvl w:val="1"/>
              <w:numId w:val="4"/>
            </w:numPr>
            <w:tabs>
              <w:tab w:val="left" w:pos="1313"/>
              <w:tab w:val="right" w:leader="dot" w:pos="9778"/>
            </w:tabs>
            <w:spacing w:before="138" w:after="20" w:line="240" w:lineRule="auto"/>
            <w:ind w:left="1312" w:right="0" w:hanging="332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"_bookmark84"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Implementation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21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4"/>
            <w:numPr>
              <w:ilvl w:val="1"/>
              <w:numId w:val="4"/>
            </w:numPr>
            <w:tabs>
              <w:tab w:val="left" w:pos="1313"/>
              <w:tab w:val="right" w:leader="dot" w:pos="9778"/>
            </w:tabs>
            <w:spacing w:before="78" w:after="0" w:line="240" w:lineRule="auto"/>
            <w:ind w:left="1312" w:right="0" w:hanging="332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"_bookmark85"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Analysis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22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3"/>
            <w:tabs>
              <w:tab w:val="right" w:leader="dot" w:pos="9778"/>
            </w:tabs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"_bookmark86"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Chapter 5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23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3"/>
            <w:tabs>
              <w:tab w:val="right" w:leader="dot" w:pos="9778"/>
            </w:tabs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"_bookmark87"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Detailed</w:t>
          </w:r>
          <w:r>
            <w:rPr>
              <w:rFonts w:hint="default" w:ascii="Times New Roman" w:hAnsi="Times New Roman" w:cs="Times New Roman"/>
              <w:i w:val="0"/>
              <w:iCs w:val="0"/>
              <w:spacing w:val="-1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Design</w:t>
          </w:r>
          <w:r>
            <w:rPr>
              <w:rFonts w:hint="default" w:ascii="Times New Roman" w:hAnsi="Times New Roman" w:cs="Times New Roman"/>
              <w:i w:val="0"/>
              <w:iCs w:val="0"/>
              <w:spacing w:val="-3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and</w:t>
          </w:r>
          <w:r>
            <w:rPr>
              <w:rFonts w:hint="default" w:ascii="Times New Roman" w:hAnsi="Times New Roman" w:cs="Times New Roman"/>
              <w:i w:val="0"/>
              <w:iCs w:val="0"/>
              <w:spacing w:val="-1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Architecture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23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4"/>
            <w:numPr>
              <w:ilvl w:val="1"/>
              <w:numId w:val="5"/>
            </w:numPr>
            <w:tabs>
              <w:tab w:val="left" w:pos="1313"/>
              <w:tab w:val="right" w:leader="dot" w:pos="9778"/>
            </w:tabs>
            <w:spacing w:before="139" w:after="0" w:line="240" w:lineRule="auto"/>
            <w:ind w:left="1312" w:right="0" w:hanging="332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"_bookmark88"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System Architecture</w:t>
          </w:r>
          <w:r>
            <w:rPr>
              <w:rFonts w:hint="default" w:ascii="Times New Roman" w:hAnsi="Times New Roman" w:cs="Times New Roman"/>
              <w:i w:val="0"/>
              <w:iCs w:val="0"/>
              <w:spacing w:val="1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/Initial</w:t>
          </w:r>
          <w:r>
            <w:rPr>
              <w:rFonts w:hint="default" w:ascii="Times New Roman" w:hAnsi="Times New Roman" w:cs="Times New Roman"/>
              <w:i w:val="0"/>
              <w:iCs w:val="0"/>
              <w:spacing w:val="1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Design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23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2"/>
              <w:numId w:val="5"/>
            </w:numPr>
            <w:tabs>
              <w:tab w:val="left" w:pos="1697"/>
              <w:tab w:val="right" w:leader="dot" w:pos="9778"/>
            </w:tabs>
            <w:spacing w:before="138" w:after="0" w:line="240" w:lineRule="auto"/>
            <w:ind w:left="1696" w:right="0" w:hanging="498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"_bookmark89"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Architecture</w:t>
          </w:r>
          <w:r>
            <w:rPr>
              <w:rFonts w:hint="default" w:ascii="Times New Roman" w:hAnsi="Times New Roman" w:cs="Times New Roman"/>
              <w:i w:val="0"/>
              <w:iCs w:val="0"/>
              <w:spacing w:val="-1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Design</w:t>
          </w:r>
          <w:r>
            <w:rPr>
              <w:rFonts w:hint="default" w:ascii="Times New Roman" w:hAnsi="Times New Roman" w:cs="Times New Roman"/>
              <w:i w:val="0"/>
              <w:iCs w:val="0"/>
              <w:spacing w:val="-3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Approach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23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3"/>
              <w:numId w:val="5"/>
            </w:numPr>
            <w:tabs>
              <w:tab w:val="left" w:pos="1808"/>
              <w:tab w:val="right" w:leader="dot" w:pos="9778"/>
            </w:tabs>
            <w:spacing w:before="136" w:after="0" w:line="240" w:lineRule="auto"/>
            <w:ind w:left="1807" w:right="0" w:hanging="609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"_bookmark90"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Model View</w:t>
          </w:r>
          <w:r>
            <w:rPr>
              <w:rFonts w:hint="default" w:ascii="Times New Roman" w:hAnsi="Times New Roman" w:cs="Times New Roman"/>
              <w:i w:val="0"/>
              <w:iCs w:val="0"/>
              <w:spacing w:val="1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Controller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24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2"/>
              <w:numId w:val="5"/>
            </w:numPr>
            <w:tabs>
              <w:tab w:val="left" w:pos="1697"/>
              <w:tab w:val="right" w:leader="dot" w:pos="9778"/>
            </w:tabs>
            <w:spacing w:before="138" w:after="0" w:line="240" w:lineRule="auto"/>
            <w:ind w:left="1696" w:right="0" w:hanging="498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"_bookmark92"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Architecture</w:t>
          </w:r>
          <w:r>
            <w:rPr>
              <w:rFonts w:hint="default" w:ascii="Times New Roman" w:hAnsi="Times New Roman" w:cs="Times New Roman"/>
              <w:i w:val="0"/>
              <w:iCs w:val="0"/>
              <w:spacing w:val="-1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Design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25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2"/>
              <w:numId w:val="5"/>
            </w:numPr>
            <w:tabs>
              <w:tab w:val="left" w:pos="1697"/>
              <w:tab w:val="right" w:leader="dot" w:pos="9778"/>
            </w:tabs>
            <w:spacing w:before="138" w:after="0" w:line="240" w:lineRule="auto"/>
            <w:ind w:left="1696" w:right="0" w:hanging="498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"_bookmark94"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Subsystem</w:t>
          </w:r>
          <w:r>
            <w:rPr>
              <w:rFonts w:hint="default" w:ascii="Times New Roman" w:hAnsi="Times New Roman" w:cs="Times New Roman"/>
              <w:i w:val="0"/>
              <w:iCs w:val="0"/>
              <w:spacing w:val="-1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Architecture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25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2"/>
              <w:numId w:val="5"/>
            </w:numPr>
            <w:tabs>
              <w:tab w:val="left" w:pos="1695"/>
              <w:tab w:val="right" w:leader="dot" w:pos="9778"/>
            </w:tabs>
            <w:spacing w:before="139" w:after="0" w:line="240" w:lineRule="auto"/>
            <w:ind w:left="1694" w:right="0" w:hanging="496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"_bookmark95"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Functional Description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26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4"/>
            <w:numPr>
              <w:ilvl w:val="1"/>
              <w:numId w:val="5"/>
            </w:numPr>
            <w:tabs>
              <w:tab w:val="left" w:pos="1313"/>
              <w:tab w:val="right" w:leader="dot" w:pos="9778"/>
            </w:tabs>
            <w:spacing w:before="138" w:after="0" w:line="240" w:lineRule="auto"/>
            <w:ind w:left="1312" w:right="0" w:hanging="332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"_bookmark96"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Detailed</w:t>
          </w:r>
          <w:r>
            <w:rPr>
              <w:rFonts w:hint="default" w:ascii="Times New Roman" w:hAnsi="Times New Roman" w:cs="Times New Roman"/>
              <w:i w:val="0"/>
              <w:iCs w:val="0"/>
              <w:spacing w:val="-1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System Design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26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2"/>
              <w:numId w:val="5"/>
            </w:numPr>
            <w:tabs>
              <w:tab w:val="left" w:pos="1697"/>
              <w:tab w:val="right" w:leader="dot" w:pos="9778"/>
            </w:tabs>
            <w:spacing w:before="138" w:after="0" w:line="240" w:lineRule="auto"/>
            <w:ind w:left="1696" w:right="0" w:hanging="498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"_bookmark97"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Sign</w:t>
          </w:r>
          <w:r>
            <w:rPr>
              <w:rFonts w:hint="default" w:ascii="Times New Roman" w:hAnsi="Times New Roman" w:cs="Times New Roman"/>
              <w:i w:val="0"/>
              <w:iCs w:val="0"/>
              <w:spacing w:val="-2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Up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26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3"/>
              <w:numId w:val="5"/>
            </w:numPr>
            <w:tabs>
              <w:tab w:val="left" w:pos="1863"/>
              <w:tab w:val="right" w:leader="dot" w:pos="9778"/>
            </w:tabs>
            <w:spacing w:before="139" w:after="0" w:line="240" w:lineRule="auto"/>
            <w:ind w:left="1862" w:right="0" w:hanging="664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"_bookmark98"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Responsibilities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26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3"/>
              <w:numId w:val="5"/>
            </w:numPr>
            <w:tabs>
              <w:tab w:val="left" w:pos="1863"/>
              <w:tab w:val="right" w:leader="dot" w:pos="9778"/>
            </w:tabs>
            <w:spacing w:before="138" w:after="0" w:line="240" w:lineRule="auto"/>
            <w:ind w:left="1862" w:right="0" w:hanging="664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"_bookmark99"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Constraints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27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2"/>
              <w:numId w:val="5"/>
            </w:numPr>
            <w:tabs>
              <w:tab w:val="left" w:pos="1697"/>
              <w:tab w:val="right" w:leader="dot" w:pos="9778"/>
            </w:tabs>
            <w:spacing w:before="138" w:after="0" w:line="240" w:lineRule="auto"/>
            <w:ind w:left="1696" w:right="0" w:hanging="498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"_bookmark100"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Log In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27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3"/>
              <w:numId w:val="5"/>
            </w:numPr>
            <w:tabs>
              <w:tab w:val="left" w:pos="1863"/>
              <w:tab w:val="right" w:leader="dot" w:pos="9778"/>
            </w:tabs>
            <w:spacing w:before="136" w:after="0" w:line="240" w:lineRule="auto"/>
            <w:ind w:left="1862" w:right="0" w:hanging="664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"_bookmark101"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Responsibilities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27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3"/>
              <w:numId w:val="5"/>
            </w:numPr>
            <w:tabs>
              <w:tab w:val="left" w:pos="1863"/>
              <w:tab w:val="right" w:leader="dot" w:pos="9778"/>
            </w:tabs>
            <w:spacing w:before="138" w:after="0" w:line="240" w:lineRule="auto"/>
            <w:ind w:left="1862" w:right="0" w:hanging="664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"_bookmark102"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Constraints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27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2"/>
              <w:numId w:val="5"/>
            </w:numPr>
            <w:tabs>
              <w:tab w:val="left" w:pos="1697"/>
              <w:tab w:val="right" w:leader="dot" w:pos="9778"/>
            </w:tabs>
            <w:spacing w:before="139" w:after="0" w:line="240" w:lineRule="auto"/>
            <w:ind w:left="1696" w:right="0" w:hanging="498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"_bookmark103"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Home</w:t>
          </w:r>
          <w:r>
            <w:rPr>
              <w:rFonts w:hint="default" w:ascii="Times New Roman" w:hAnsi="Times New Roman" w:cs="Times New Roman"/>
              <w:i w:val="0"/>
              <w:iCs w:val="0"/>
              <w:spacing w:val="-2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Page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27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3"/>
              <w:numId w:val="5"/>
            </w:numPr>
            <w:tabs>
              <w:tab w:val="left" w:pos="1863"/>
              <w:tab w:val="right" w:leader="dot" w:pos="9778"/>
            </w:tabs>
            <w:spacing w:before="138" w:after="0" w:line="240" w:lineRule="auto"/>
            <w:ind w:left="1862" w:right="0" w:hanging="664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"_bookmark104"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Inbox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28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3"/>
              <w:numId w:val="5"/>
            </w:numPr>
            <w:tabs>
              <w:tab w:val="left" w:pos="1863"/>
              <w:tab w:val="right" w:leader="dot" w:pos="9778"/>
            </w:tabs>
            <w:spacing w:before="138" w:after="0" w:line="240" w:lineRule="auto"/>
            <w:ind w:left="1862" w:right="0" w:hanging="664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"_bookmark105"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Sent</w:t>
          </w:r>
          <w:r>
            <w:rPr>
              <w:rFonts w:hint="default" w:ascii="Times New Roman" w:hAnsi="Times New Roman" w:cs="Times New Roman"/>
              <w:i w:val="0"/>
              <w:iCs w:val="0"/>
              <w:spacing w:val="-2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Box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28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3"/>
              <w:numId w:val="5"/>
            </w:numPr>
            <w:tabs>
              <w:tab w:val="left" w:pos="1863"/>
              <w:tab w:val="right" w:leader="dot" w:pos="9778"/>
            </w:tabs>
            <w:spacing w:before="138" w:after="0" w:line="240" w:lineRule="auto"/>
            <w:ind w:left="1862" w:right="0" w:hanging="664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"_bookmark106"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Compose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28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3"/>
              <w:numId w:val="5"/>
            </w:numPr>
            <w:tabs>
              <w:tab w:val="left" w:pos="1860"/>
              <w:tab w:val="right" w:leader="dot" w:pos="9778"/>
            </w:tabs>
            <w:spacing w:before="139" w:after="0" w:line="240" w:lineRule="auto"/>
            <w:ind w:left="1859" w:right="0" w:hanging="661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"_bookmark107"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Profile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28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3"/>
              <w:numId w:val="6"/>
            </w:numPr>
            <w:tabs>
              <w:tab w:val="left" w:pos="1863"/>
              <w:tab w:val="right" w:leader="dot" w:pos="9778"/>
            </w:tabs>
            <w:spacing w:before="138" w:after="0" w:line="240" w:lineRule="auto"/>
            <w:ind w:left="1862" w:right="0" w:hanging="664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"_bookmark108"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Responsibility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28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3"/>
              <w:numId w:val="6"/>
            </w:numPr>
            <w:tabs>
              <w:tab w:val="left" w:pos="1863"/>
              <w:tab w:val="right" w:leader="dot" w:pos="9778"/>
            </w:tabs>
            <w:spacing w:before="138" w:after="0" w:line="240" w:lineRule="auto"/>
            <w:ind w:left="1862" w:right="0" w:hanging="664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"_bookmark109"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Constraints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29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2"/>
              <w:numId w:val="5"/>
            </w:numPr>
            <w:tabs>
              <w:tab w:val="left" w:pos="1697"/>
              <w:tab w:val="right" w:leader="dot" w:pos="9778"/>
            </w:tabs>
            <w:spacing w:before="136" w:after="0" w:line="240" w:lineRule="auto"/>
            <w:ind w:left="1696" w:right="0" w:hanging="498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"_bookmark110"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Uses/Interactions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29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2"/>
              <w:numId w:val="5"/>
            </w:numPr>
            <w:tabs>
              <w:tab w:val="left" w:pos="1697"/>
              <w:tab w:val="right" w:leader="dot" w:pos="9778"/>
            </w:tabs>
            <w:spacing w:before="139" w:after="0" w:line="240" w:lineRule="auto"/>
            <w:ind w:left="1696" w:right="0" w:hanging="498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"_bookmark111"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Resources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29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2"/>
              <w:numId w:val="5"/>
            </w:numPr>
            <w:tabs>
              <w:tab w:val="left" w:pos="1695"/>
              <w:tab w:val="right" w:leader="dot" w:pos="9778"/>
            </w:tabs>
            <w:spacing w:before="138" w:after="0" w:line="240" w:lineRule="auto"/>
            <w:ind w:left="1694" w:right="0" w:hanging="496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"_bookmark112"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Processing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29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2"/>
              <w:numId w:val="5"/>
            </w:numPr>
            <w:tabs>
              <w:tab w:val="left" w:pos="1697"/>
              <w:tab w:val="right" w:leader="dot" w:pos="9778"/>
            </w:tabs>
            <w:spacing w:before="138" w:after="0" w:line="240" w:lineRule="auto"/>
            <w:ind w:left="1696" w:right="0" w:hanging="498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"_bookmark114"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Interface/Exports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29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2"/>
              <w:numId w:val="5"/>
            </w:numPr>
            <w:tabs>
              <w:tab w:val="left" w:pos="1697"/>
              <w:tab w:val="right" w:leader="dot" w:pos="9778"/>
            </w:tabs>
            <w:spacing w:before="138" w:after="0" w:line="240" w:lineRule="auto"/>
            <w:ind w:left="1696" w:right="0" w:hanging="498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"_bookmark113"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Detailed</w:t>
          </w:r>
          <w:r>
            <w:rPr>
              <w:rFonts w:hint="default" w:ascii="Times New Roman" w:hAnsi="Times New Roman" w:cs="Times New Roman"/>
              <w:i w:val="0"/>
              <w:iCs w:val="0"/>
              <w:spacing w:val="-1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Subsystem</w:t>
          </w:r>
          <w:r>
            <w:rPr>
              <w:rFonts w:hint="default" w:ascii="Times New Roman" w:hAnsi="Times New Roman" w:cs="Times New Roman"/>
              <w:i w:val="0"/>
              <w:iCs w:val="0"/>
              <w:spacing w:val="-2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Design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29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4"/>
            <w:numPr>
              <w:ilvl w:val="1"/>
              <w:numId w:val="7"/>
            </w:numPr>
            <w:tabs>
              <w:tab w:val="left" w:pos="1313"/>
              <w:tab w:val="right" w:leader="dot" w:pos="9778"/>
            </w:tabs>
            <w:spacing w:before="139" w:after="0" w:line="240" w:lineRule="auto"/>
            <w:ind w:left="1312" w:right="0" w:hanging="332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"_bookmark115"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Use</w:t>
          </w:r>
          <w:r>
            <w:rPr>
              <w:rFonts w:hint="default" w:ascii="Times New Roman" w:hAnsi="Times New Roman" w:cs="Times New Roman"/>
              <w:i w:val="0"/>
              <w:iCs w:val="0"/>
              <w:spacing w:val="-1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Case Diagram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30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4"/>
            <w:numPr>
              <w:ilvl w:val="1"/>
              <w:numId w:val="7"/>
            </w:numPr>
            <w:tabs>
              <w:tab w:val="left" w:pos="1313"/>
              <w:tab w:val="right" w:leader="dot" w:pos="9778"/>
            </w:tabs>
            <w:spacing w:before="138" w:after="0" w:line="240" w:lineRule="auto"/>
            <w:ind w:left="1312" w:right="0" w:hanging="332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"_bookmark117"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ER</w:t>
          </w:r>
          <w:r>
            <w:rPr>
              <w:rFonts w:hint="default" w:ascii="Times New Roman" w:hAnsi="Times New Roman" w:cs="Times New Roman"/>
              <w:i w:val="0"/>
              <w:iCs w:val="0"/>
              <w:spacing w:val="-1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Diagram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31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4"/>
            <w:numPr>
              <w:ilvl w:val="1"/>
              <w:numId w:val="7"/>
            </w:numPr>
            <w:tabs>
              <w:tab w:val="left" w:pos="1313"/>
              <w:tab w:val="right" w:leader="dot" w:pos="9778"/>
            </w:tabs>
            <w:spacing w:before="138" w:after="0" w:line="240" w:lineRule="auto"/>
            <w:ind w:left="1312" w:right="0" w:hanging="332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"_bookmark119"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Architectural Diagram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32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4"/>
            <w:numPr>
              <w:ilvl w:val="1"/>
              <w:numId w:val="8"/>
            </w:numPr>
            <w:tabs>
              <w:tab w:val="left" w:pos="1313"/>
              <w:tab w:val="right" w:leader="dot" w:pos="9778"/>
            </w:tabs>
            <w:spacing w:before="136" w:after="0" w:line="240" w:lineRule="auto"/>
            <w:ind w:left="1312" w:right="0" w:hanging="332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"_bookmark121"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Activity</w:t>
          </w:r>
          <w:r>
            <w:rPr>
              <w:rFonts w:hint="default" w:ascii="Times New Roman" w:hAnsi="Times New Roman" w:cs="Times New Roman"/>
              <w:i w:val="0"/>
              <w:iCs w:val="0"/>
              <w:spacing w:val="-1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Diagram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33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4"/>
            <w:numPr>
              <w:ilvl w:val="1"/>
              <w:numId w:val="8"/>
            </w:numPr>
            <w:tabs>
              <w:tab w:val="left" w:pos="1313"/>
              <w:tab w:val="right" w:leader="dot" w:pos="9778"/>
            </w:tabs>
            <w:spacing w:before="138" w:after="0" w:line="240" w:lineRule="auto"/>
            <w:ind w:left="1312" w:right="0" w:hanging="332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"_bookmark122"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Component</w:t>
          </w:r>
          <w:r>
            <w:rPr>
              <w:rFonts w:hint="default" w:ascii="Times New Roman" w:hAnsi="Times New Roman" w:cs="Times New Roman"/>
              <w:i w:val="0"/>
              <w:iCs w:val="0"/>
              <w:spacing w:val="-1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Diagram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34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4"/>
            <w:numPr>
              <w:ilvl w:val="1"/>
              <w:numId w:val="8"/>
            </w:numPr>
            <w:tabs>
              <w:tab w:val="left" w:pos="1313"/>
              <w:tab w:val="right" w:leader="dot" w:pos="9778"/>
            </w:tabs>
            <w:spacing w:before="139" w:after="0" w:line="240" w:lineRule="auto"/>
            <w:ind w:left="1312" w:right="0" w:hanging="332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"_bookmark124"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Data</w:t>
          </w:r>
          <w:r>
            <w:rPr>
              <w:rFonts w:hint="default" w:ascii="Times New Roman" w:hAnsi="Times New Roman" w:cs="Times New Roman"/>
              <w:i w:val="0"/>
              <w:iCs w:val="0"/>
              <w:spacing w:val="-4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Flow</w:t>
          </w:r>
          <w:r>
            <w:rPr>
              <w:rFonts w:hint="default" w:ascii="Times New Roman" w:hAnsi="Times New Roman" w:cs="Times New Roman"/>
              <w:i w:val="0"/>
              <w:iCs w:val="0"/>
              <w:spacing w:val="1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Diagram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35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4"/>
            <w:numPr>
              <w:ilvl w:val="1"/>
              <w:numId w:val="8"/>
            </w:numPr>
            <w:tabs>
              <w:tab w:val="left" w:pos="1313"/>
              <w:tab w:val="right" w:leader="dot" w:pos="9778"/>
            </w:tabs>
            <w:spacing w:before="138" w:after="0" w:line="240" w:lineRule="auto"/>
            <w:ind w:left="1312" w:right="0" w:hanging="332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"_bookmark126"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Sequence Diagram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36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4"/>
            <w:numPr>
              <w:ilvl w:val="1"/>
              <w:numId w:val="8"/>
            </w:numPr>
            <w:tabs>
              <w:tab w:val="left" w:pos="1313"/>
              <w:tab w:val="right" w:leader="dot" w:pos="9778"/>
            </w:tabs>
            <w:spacing w:before="138" w:after="20" w:line="240" w:lineRule="auto"/>
            <w:ind w:left="1312" w:right="0" w:hanging="332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"_bookmark128"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Class Diagram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37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4"/>
            <w:numPr>
              <w:ilvl w:val="1"/>
              <w:numId w:val="8"/>
            </w:numPr>
            <w:tabs>
              <w:tab w:val="left" w:pos="1423"/>
              <w:tab w:val="right" w:leader="dot" w:pos="9778"/>
            </w:tabs>
            <w:spacing w:before="78" w:after="0" w:line="240" w:lineRule="auto"/>
            <w:ind w:left="1422" w:right="0" w:hanging="442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"_bookmark130"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State Diagram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38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3"/>
            <w:tabs>
              <w:tab w:val="right" w:leader="dot" w:pos="9778"/>
            </w:tabs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"_bookmark132"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Chapter 6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39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3"/>
            <w:tabs>
              <w:tab w:val="right" w:leader="dot" w:pos="9778"/>
            </w:tabs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"_bookmark133"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Implementation</w:t>
          </w:r>
          <w:r>
            <w:rPr>
              <w:rFonts w:hint="default" w:ascii="Times New Roman" w:hAnsi="Times New Roman" w:cs="Times New Roman"/>
              <w:i w:val="0"/>
              <w:iCs w:val="0"/>
              <w:spacing w:val="-1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and Testing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39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4"/>
            <w:numPr>
              <w:ilvl w:val="1"/>
              <w:numId w:val="9"/>
            </w:numPr>
            <w:tabs>
              <w:tab w:val="left" w:pos="1313"/>
              <w:tab w:val="right" w:leader="dot" w:pos="9778"/>
            </w:tabs>
            <w:spacing w:before="139" w:after="0" w:line="240" w:lineRule="auto"/>
            <w:ind w:left="1312" w:right="0" w:hanging="332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"_bookmark134"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Tools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39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4"/>
            <w:numPr>
              <w:ilvl w:val="1"/>
              <w:numId w:val="9"/>
            </w:numPr>
            <w:tabs>
              <w:tab w:val="left" w:pos="1313"/>
              <w:tab w:val="right" w:leader="dot" w:pos="9778"/>
            </w:tabs>
            <w:spacing w:before="138" w:after="0" w:line="240" w:lineRule="auto"/>
            <w:ind w:left="1312" w:right="0" w:hanging="332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"_bookmark135"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Testing</w:t>
          </w:r>
          <w:r>
            <w:rPr>
              <w:rFonts w:hint="default" w:ascii="Times New Roman" w:hAnsi="Times New Roman" w:cs="Times New Roman"/>
              <w:i w:val="0"/>
              <w:iCs w:val="0"/>
              <w:spacing w:val="-3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Methods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39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2"/>
              <w:numId w:val="9"/>
            </w:numPr>
            <w:tabs>
              <w:tab w:val="left" w:pos="1697"/>
              <w:tab w:val="right" w:leader="dot" w:pos="9778"/>
            </w:tabs>
            <w:spacing w:before="136" w:after="0" w:line="240" w:lineRule="auto"/>
            <w:ind w:left="1696" w:right="0" w:hanging="498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"_bookmark136"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Test</w:t>
          </w:r>
          <w:r>
            <w:rPr>
              <w:rFonts w:hint="default" w:ascii="Times New Roman" w:hAnsi="Times New Roman" w:cs="Times New Roman"/>
              <w:i w:val="0"/>
              <w:iCs w:val="0"/>
              <w:spacing w:val="-1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plan</w:t>
          </w:r>
          <w:r>
            <w:rPr>
              <w:rFonts w:hint="default" w:ascii="Times New Roman" w:hAnsi="Times New Roman" w:cs="Times New Roman"/>
              <w:i w:val="0"/>
              <w:iCs w:val="0"/>
              <w:spacing w:val="-3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for Registration Activity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39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2"/>
              <w:numId w:val="9"/>
            </w:numPr>
            <w:tabs>
              <w:tab w:val="left" w:pos="1697"/>
              <w:tab w:val="right" w:leader="dot" w:pos="9778"/>
            </w:tabs>
            <w:spacing w:before="138" w:after="0" w:line="240" w:lineRule="auto"/>
            <w:ind w:left="1696" w:right="0" w:hanging="498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"_bookmark137"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Test plan</w:t>
          </w:r>
          <w:r>
            <w:rPr>
              <w:rFonts w:hint="default" w:ascii="Times New Roman" w:hAnsi="Times New Roman" w:cs="Times New Roman"/>
              <w:i w:val="0"/>
              <w:iCs w:val="0"/>
              <w:spacing w:val="-3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for Login</w:t>
          </w:r>
          <w:r>
            <w:rPr>
              <w:rFonts w:hint="default" w:ascii="Times New Roman" w:hAnsi="Times New Roman" w:cs="Times New Roman"/>
              <w:i w:val="0"/>
              <w:iCs w:val="0"/>
              <w:spacing w:val="-2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Activity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40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2"/>
              <w:numId w:val="9"/>
            </w:numPr>
            <w:tabs>
              <w:tab w:val="left" w:pos="1697"/>
              <w:tab w:val="right" w:leader="dot" w:pos="9778"/>
            </w:tabs>
            <w:spacing w:before="138" w:after="0" w:line="240" w:lineRule="auto"/>
            <w:ind w:left="1696" w:right="0" w:hanging="498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"_bookmark138"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Test</w:t>
          </w:r>
          <w:r>
            <w:rPr>
              <w:rFonts w:hint="default" w:ascii="Times New Roman" w:hAnsi="Times New Roman" w:cs="Times New Roman"/>
              <w:i w:val="0"/>
              <w:iCs w:val="0"/>
              <w:spacing w:val="-1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plan</w:t>
          </w:r>
          <w:r>
            <w:rPr>
              <w:rFonts w:hint="default" w:ascii="Times New Roman" w:hAnsi="Times New Roman" w:cs="Times New Roman"/>
              <w:i w:val="0"/>
              <w:iCs w:val="0"/>
              <w:spacing w:val="-3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for Logout</w:t>
          </w:r>
          <w:r>
            <w:rPr>
              <w:rFonts w:hint="default" w:ascii="Times New Roman" w:hAnsi="Times New Roman" w:cs="Times New Roman"/>
              <w:i w:val="0"/>
              <w:iCs w:val="0"/>
              <w:spacing w:val="-2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Activity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41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2"/>
              <w:numId w:val="9"/>
            </w:numPr>
            <w:tabs>
              <w:tab w:val="left" w:pos="1697"/>
              <w:tab w:val="right" w:leader="dot" w:pos="9778"/>
            </w:tabs>
            <w:spacing w:before="139" w:after="0" w:line="240" w:lineRule="auto"/>
            <w:ind w:left="1696" w:right="0" w:hanging="498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"_bookmark139"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Test</w:t>
          </w:r>
          <w:r>
            <w:rPr>
              <w:rFonts w:hint="default" w:ascii="Times New Roman" w:hAnsi="Times New Roman" w:cs="Times New Roman"/>
              <w:i w:val="0"/>
              <w:iCs w:val="0"/>
              <w:spacing w:val="-1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plan</w:t>
          </w:r>
          <w:r>
            <w:rPr>
              <w:rFonts w:hint="default" w:ascii="Times New Roman" w:hAnsi="Times New Roman" w:cs="Times New Roman"/>
              <w:i w:val="0"/>
              <w:iCs w:val="0"/>
              <w:spacing w:val="-3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for Home</w:t>
          </w:r>
          <w:r>
            <w:rPr>
              <w:rFonts w:hint="default" w:ascii="Times New Roman" w:hAnsi="Times New Roman" w:cs="Times New Roman"/>
              <w:i w:val="0"/>
              <w:iCs w:val="0"/>
              <w:spacing w:val="-2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Page Activity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42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4"/>
            <w:numPr>
              <w:ilvl w:val="1"/>
              <w:numId w:val="9"/>
            </w:numPr>
            <w:tabs>
              <w:tab w:val="left" w:pos="1313"/>
              <w:tab w:val="right" w:leader="dot" w:pos="9778"/>
            </w:tabs>
            <w:spacing w:before="138" w:after="0" w:line="240" w:lineRule="auto"/>
            <w:ind w:left="1312" w:right="0" w:hanging="332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"_bookmark140"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Testing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43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2"/>
              <w:numId w:val="9"/>
            </w:numPr>
            <w:tabs>
              <w:tab w:val="left" w:pos="1695"/>
              <w:tab w:val="right" w:leader="dot" w:pos="9778"/>
            </w:tabs>
            <w:spacing w:before="138" w:after="0" w:line="240" w:lineRule="auto"/>
            <w:ind w:left="1694" w:right="0" w:hanging="496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"_bookmark141"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Purpose</w:t>
          </w:r>
          <w:r>
            <w:rPr>
              <w:rFonts w:hint="default" w:ascii="Times New Roman" w:hAnsi="Times New Roman" w:cs="Times New Roman"/>
              <w:i w:val="0"/>
              <w:iCs w:val="0"/>
              <w:spacing w:val="-1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of Testing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43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2"/>
              <w:numId w:val="9"/>
            </w:numPr>
            <w:tabs>
              <w:tab w:val="left" w:pos="1697"/>
              <w:tab w:val="right" w:leader="dot" w:pos="9778"/>
            </w:tabs>
            <w:spacing w:before="139" w:after="0" w:line="240" w:lineRule="auto"/>
            <w:ind w:left="1696" w:right="0" w:hanging="498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"_bookmark142"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Testing</w:t>
          </w:r>
          <w:r>
            <w:rPr>
              <w:rFonts w:hint="default" w:ascii="Times New Roman" w:hAnsi="Times New Roman" w:cs="Times New Roman"/>
              <w:i w:val="0"/>
              <w:iCs w:val="0"/>
              <w:spacing w:val="-4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the Registration and</w:t>
          </w:r>
          <w:r>
            <w:rPr>
              <w:rFonts w:hint="default" w:ascii="Times New Roman" w:hAnsi="Times New Roman" w:cs="Times New Roman"/>
              <w:i w:val="0"/>
              <w:iCs w:val="0"/>
              <w:spacing w:val="-3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Home page activities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43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3"/>
              <w:numId w:val="9"/>
            </w:numPr>
            <w:tabs>
              <w:tab w:val="left" w:pos="1860"/>
              <w:tab w:val="right" w:leader="dot" w:pos="9778"/>
            </w:tabs>
            <w:spacing w:before="138" w:after="0" w:line="240" w:lineRule="auto"/>
            <w:ind w:left="1859" w:right="0" w:hanging="661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"_bookmark143"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Black</w:t>
          </w:r>
          <w:r>
            <w:rPr>
              <w:rFonts w:hint="default" w:ascii="Times New Roman" w:hAnsi="Times New Roman" w:cs="Times New Roman"/>
              <w:i w:val="0"/>
              <w:iCs w:val="0"/>
              <w:spacing w:val="-3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Box</w:t>
          </w:r>
          <w:r>
            <w:rPr>
              <w:rFonts w:hint="default" w:ascii="Times New Roman" w:hAnsi="Times New Roman" w:cs="Times New Roman"/>
              <w:i w:val="0"/>
              <w:iCs w:val="0"/>
              <w:spacing w:val="-3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Testing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43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3"/>
              <w:numId w:val="9"/>
            </w:numPr>
            <w:tabs>
              <w:tab w:val="left" w:pos="1863"/>
              <w:tab w:val="right" w:leader="dot" w:pos="9778"/>
            </w:tabs>
            <w:spacing w:before="138" w:after="0" w:line="240" w:lineRule="auto"/>
            <w:ind w:left="1862" w:right="0" w:hanging="664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"_bookmark144"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User</w:t>
          </w:r>
          <w:r>
            <w:rPr>
              <w:rFonts w:hint="default" w:ascii="Times New Roman" w:hAnsi="Times New Roman" w:cs="Times New Roman"/>
              <w:i w:val="0"/>
              <w:iCs w:val="0"/>
              <w:spacing w:val="-1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Testing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43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3"/>
              <w:numId w:val="9"/>
            </w:numPr>
            <w:tabs>
              <w:tab w:val="left" w:pos="1863"/>
              <w:tab w:val="right" w:leader="dot" w:pos="9778"/>
            </w:tabs>
            <w:spacing w:before="136" w:after="0" w:line="240" w:lineRule="auto"/>
            <w:ind w:left="1862" w:right="0" w:hanging="664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"_bookmark145"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Unit</w:t>
          </w:r>
          <w:r>
            <w:rPr>
              <w:rFonts w:hint="default" w:ascii="Times New Roman" w:hAnsi="Times New Roman" w:cs="Times New Roman"/>
              <w:i w:val="0"/>
              <w:iCs w:val="0"/>
              <w:spacing w:val="-1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Testing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44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numPr>
              <w:ilvl w:val="3"/>
              <w:numId w:val="9"/>
            </w:numPr>
            <w:tabs>
              <w:tab w:val="left" w:pos="1863"/>
              <w:tab w:val="right" w:leader="dot" w:pos="9778"/>
            </w:tabs>
            <w:spacing w:before="138" w:after="0" w:line="240" w:lineRule="auto"/>
            <w:ind w:left="1862" w:right="0" w:hanging="664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"_bookmark146"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Integration</w:t>
          </w:r>
          <w:r>
            <w:rPr>
              <w:rFonts w:hint="default" w:ascii="Times New Roman" w:hAnsi="Times New Roman" w:cs="Times New Roman"/>
              <w:i w:val="0"/>
              <w:iCs w:val="0"/>
              <w:spacing w:val="-1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Testing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44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3"/>
            <w:tabs>
              <w:tab w:val="right" w:leader="dot" w:pos="9778"/>
            </w:tabs>
            <w:spacing w:before="139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"_bookmark147"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Chapter 7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44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3"/>
            <w:tabs>
              <w:tab w:val="right" w:leader="dot" w:pos="9778"/>
            </w:tabs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"_bookmark149"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Results</w:t>
          </w:r>
          <w:r>
            <w:rPr>
              <w:rFonts w:hint="default" w:ascii="Times New Roman" w:hAnsi="Times New Roman" w:cs="Times New Roman"/>
              <w:i w:val="0"/>
              <w:iCs w:val="0"/>
              <w:spacing w:val="-1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and Discussion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45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4"/>
            <w:numPr>
              <w:ilvl w:val="1"/>
              <w:numId w:val="10"/>
            </w:numPr>
            <w:tabs>
              <w:tab w:val="left" w:pos="1313"/>
              <w:tab w:val="right" w:leader="dot" w:pos="9778"/>
            </w:tabs>
            <w:spacing w:before="138" w:after="0" w:line="240" w:lineRule="auto"/>
            <w:ind w:left="1312" w:right="0" w:hanging="332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"_bookmark148"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Results</w:t>
          </w:r>
          <w:r>
            <w:rPr>
              <w:rFonts w:hint="default" w:ascii="Times New Roman" w:hAnsi="Times New Roman" w:cs="Times New Roman"/>
              <w:i w:val="0"/>
              <w:iCs w:val="0"/>
              <w:spacing w:val="-2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and</w:t>
          </w:r>
          <w:r>
            <w:rPr>
              <w:rFonts w:hint="default" w:ascii="Times New Roman" w:hAnsi="Times New Roman" w:cs="Times New Roman"/>
              <w:i w:val="0"/>
              <w:iCs w:val="0"/>
              <w:spacing w:val="-1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Test Evaluation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45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4"/>
            <w:numPr>
              <w:ilvl w:val="1"/>
              <w:numId w:val="10"/>
            </w:numPr>
            <w:tabs>
              <w:tab w:val="left" w:pos="1313"/>
              <w:tab w:val="right" w:leader="dot" w:pos="9778"/>
            </w:tabs>
            <w:spacing w:before="138" w:after="0" w:line="240" w:lineRule="auto"/>
            <w:ind w:left="1312" w:right="0" w:hanging="332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"_bookmark150"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Final User Interface</w:t>
          </w:r>
          <w:r>
            <w:rPr>
              <w:rFonts w:hint="default" w:ascii="Times New Roman" w:hAnsi="Times New Roman" w:cs="Times New Roman"/>
              <w:i w:val="0"/>
              <w:iCs w:val="0"/>
              <w:spacing w:val="-2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and</w:t>
          </w:r>
          <w:r>
            <w:rPr>
              <w:rFonts w:hint="default" w:ascii="Times New Roman" w:hAnsi="Times New Roman" w:cs="Times New Roman"/>
              <w:i w:val="0"/>
              <w:iCs w:val="0"/>
              <w:spacing w:val="-1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Working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45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5"/>
            <w:tabs>
              <w:tab w:val="right" w:leader="dot" w:pos="9778"/>
            </w:tabs>
            <w:spacing w:before="139"/>
            <w:ind w:left="1199" w:firstLine="0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"_bookmark153"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Login</w:t>
          </w:r>
          <w:r>
            <w:rPr>
              <w:rFonts w:hint="default" w:ascii="Times New Roman" w:hAnsi="Times New Roman" w:cs="Times New Roman"/>
              <w:i w:val="0"/>
              <w:iCs w:val="0"/>
              <w:spacing w:val="-3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Page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47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3"/>
            <w:tabs>
              <w:tab w:val="right" w:leader="dot" w:pos="9778"/>
            </w:tabs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"_bookmark166"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Chapter 8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59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3"/>
            <w:tabs>
              <w:tab w:val="right" w:leader="dot" w:pos="9778"/>
            </w:tabs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"_bookmark167"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Conclusion and</w:t>
          </w:r>
          <w:r>
            <w:rPr>
              <w:rFonts w:hint="default" w:ascii="Times New Roman" w:hAnsi="Times New Roman" w:cs="Times New Roman"/>
              <w:i w:val="0"/>
              <w:iCs w:val="0"/>
              <w:spacing w:val="-4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Future</w:t>
          </w:r>
          <w:r>
            <w:rPr>
              <w:rFonts w:hint="default" w:ascii="Times New Roman" w:hAnsi="Times New Roman" w:cs="Times New Roman"/>
              <w:i w:val="0"/>
              <w:iCs w:val="0"/>
              <w:spacing w:val="-2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</w:rPr>
            <w:t>Work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59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4"/>
            <w:numPr>
              <w:ilvl w:val="1"/>
              <w:numId w:val="11"/>
            </w:numPr>
            <w:tabs>
              <w:tab w:val="left" w:pos="1313"/>
              <w:tab w:val="right" w:leader="dot" w:pos="9778"/>
            </w:tabs>
            <w:spacing w:before="136" w:after="0" w:line="240" w:lineRule="auto"/>
            <w:ind w:left="1312" w:right="0" w:hanging="332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"_bookmark168"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Future Work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59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4"/>
            <w:numPr>
              <w:ilvl w:val="1"/>
              <w:numId w:val="11"/>
            </w:numPr>
            <w:tabs>
              <w:tab w:val="left" w:pos="1313"/>
              <w:tab w:val="right" w:leader="dot" w:pos="9778"/>
            </w:tabs>
            <w:spacing w:before="139" w:after="0" w:line="240" w:lineRule="auto"/>
            <w:ind w:left="1312" w:right="0" w:hanging="332"/>
            <w:jc w:val="left"/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"_bookmark169"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Conclusion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59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  <w:p>
          <w:pPr>
            <w:pStyle w:val="13"/>
            <w:tabs>
              <w:tab w:val="right" w:leader="dot" w:pos="9778"/>
            </w:tabs>
            <w:rPr>
              <w:rFonts w:hint="default" w:ascii="Times New Roman" w:hAnsi="Times New Roman" w:cs="Times New Roman"/>
              <w:i w:val="0"/>
              <w:iCs w:val="0"/>
            </w:rPr>
          </w:pP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begin"/>
          </w:r>
          <w:r>
            <w:rPr>
              <w:rFonts w:hint="default" w:ascii="Times New Roman" w:hAnsi="Times New Roman" w:cs="Times New Roman"/>
              <w:i w:val="0"/>
              <w:iCs w:val="0"/>
            </w:rPr>
            <w:instrText xml:space="preserve"> HYPERLINK \l "_bookmark170" </w:instrTex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</w:rPr>
            <w:t>References</w:t>
          </w:r>
          <w:r>
            <w:rPr>
              <w:rFonts w:hint="default" w:ascii="Times New Roman" w:hAnsi="Times New Roman" w:cs="Times New Roman"/>
              <w:i w:val="0"/>
              <w:iCs w:val="0"/>
            </w:rPr>
            <w:tab/>
          </w:r>
          <w:r>
            <w:rPr>
              <w:rFonts w:hint="default" w:ascii="Times New Roman" w:hAnsi="Times New Roman" w:cs="Times New Roman"/>
              <w:i w:val="0"/>
              <w:iCs w:val="0"/>
            </w:rPr>
            <w:t>60</w:t>
          </w:r>
          <w:r>
            <w:rPr>
              <w:rFonts w:hint="default" w:ascii="Times New Roman" w:hAnsi="Times New Roman" w:cs="Times New Roman"/>
              <w:i w:val="0"/>
              <w:iCs w:val="0"/>
            </w:rPr>
            <w:fldChar w:fldCharType="end"/>
          </w:r>
        </w:p>
      </w:sdtContent>
    </w:sdt>
    <w:p>
      <w:pPr>
        <w:spacing w:after="0"/>
        <w:rPr>
          <w:rFonts w:hint="default" w:ascii="Times New Roman" w:hAnsi="Times New Roman" w:cs="Times New Roman"/>
          <w:i w:val="0"/>
          <w:iCs w:val="0"/>
        </w:rPr>
        <w:sectPr>
          <w:type w:val="continuous"/>
          <w:pgSz w:w="11910" w:h="16840"/>
          <w:pgMar w:top="1360" w:right="380" w:bottom="1444" w:left="680" w:header="720" w:footer="720" w:gutter="0"/>
          <w:cols w:space="720" w:num="1"/>
        </w:sectPr>
      </w:pPr>
    </w:p>
    <w:p>
      <w:pPr>
        <w:pStyle w:val="2"/>
        <w:ind w:right="2887"/>
        <w:rPr>
          <w:rFonts w:hint="default" w:ascii="Times New Roman" w:hAnsi="Times New Roman" w:cs="Times New Roman"/>
          <w:i w:val="0"/>
          <w:iCs w:val="0"/>
        </w:rPr>
      </w:pPr>
      <w:bookmarkStart w:id="0" w:name="_bookmark0"/>
      <w:bookmarkEnd w:id="0"/>
      <w:r>
        <w:rPr>
          <w:rFonts w:hint="default" w:ascii="Times New Roman" w:hAnsi="Times New Roman" w:cs="Times New Roman"/>
          <w:i w:val="0"/>
          <w:iCs w:val="0"/>
        </w:rPr>
        <w:t>List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of Tables</w:t>
      </w:r>
    </w:p>
    <w:p>
      <w:pPr>
        <w:tabs>
          <w:tab w:val="left" w:leader="dot" w:pos="9668"/>
        </w:tabs>
        <w:spacing w:before="224"/>
        <w:ind w:left="760" w:right="0" w:firstLine="0"/>
        <w:jc w:val="left"/>
        <w:rPr>
          <w:rFonts w:hint="default" w:ascii="Times New Roman" w:hAnsi="Times New Roman" w:cs="Times New Roman"/>
          <w:i w:val="0"/>
          <w:iCs w:val="0"/>
          <w:sz w:val="22"/>
        </w:rPr>
      </w:pPr>
      <w:r>
        <w:rPr>
          <w:rFonts w:hint="default" w:ascii="Times New Roman" w:hAnsi="Times New Roman" w:cs="Times New Roman"/>
          <w:i w:val="0"/>
          <w:iCs w:val="0"/>
        </w:rPr>
        <w:fldChar w:fldCharType="begin"/>
      </w:r>
      <w:r>
        <w:rPr>
          <w:rFonts w:hint="default" w:ascii="Times New Roman" w:hAnsi="Times New Roman" w:cs="Times New Roman"/>
          <w:i w:val="0"/>
          <w:iCs w:val="0"/>
        </w:rPr>
        <w:instrText xml:space="preserve"> HYPERLINK \l "_bookmark10" </w:instrText>
      </w:r>
      <w:r>
        <w:rPr>
          <w:rFonts w:hint="default" w:ascii="Times New Roman" w:hAnsi="Times New Roman" w:cs="Times New Roman"/>
          <w:i w:val="0"/>
          <w:iCs w:val="0"/>
        </w:rPr>
        <w:fldChar w:fldCharType="separate"/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Table</w:t>
      </w:r>
      <w:r>
        <w:rPr>
          <w:rFonts w:hint="default" w:ascii="Times New Roman" w:hAnsi="Times New Roman" w:cs="Times New Roman"/>
          <w:b/>
          <w:i w:val="0"/>
          <w:iCs w:val="0"/>
          <w:spacing w:val="-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1- Milestone</w:t>
      </w:r>
      <w:r>
        <w:rPr>
          <w:rFonts w:hint="default" w:ascii="Times New Roman" w:hAnsi="Times New Roman" w:cs="Times New Roman"/>
          <w:b/>
          <w:i w:val="0"/>
          <w:iCs w:val="0"/>
          <w:spacing w:val="-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Chart</w:t>
      </w:r>
      <w:r>
        <w:rPr>
          <w:rFonts w:hint="default" w:ascii="Times New Roman" w:hAnsi="Times New Roman" w:cs="Times New Roman"/>
          <w:b/>
          <w:i w:val="0"/>
          <w:iCs w:val="0"/>
          <w:spacing w:val="-3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1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ab/>
      </w:r>
      <w:r>
        <w:rPr>
          <w:rFonts w:hint="default" w:ascii="Times New Roman" w:hAnsi="Times New Roman" w:cs="Times New Roman"/>
          <w:i w:val="0"/>
          <w:iCs w:val="0"/>
          <w:sz w:val="22"/>
        </w:rPr>
        <w:t>2</w:t>
      </w:r>
      <w:r>
        <w:rPr>
          <w:rFonts w:hint="default" w:ascii="Times New Roman" w:hAnsi="Times New Roman" w:cs="Times New Roman"/>
          <w:i w:val="0"/>
          <w:iCs w:val="0"/>
          <w:sz w:val="22"/>
        </w:rPr>
        <w:fldChar w:fldCharType="end"/>
      </w:r>
    </w:p>
    <w:p>
      <w:pPr>
        <w:tabs>
          <w:tab w:val="left" w:leader="dot" w:pos="9668"/>
        </w:tabs>
        <w:spacing w:before="129"/>
        <w:ind w:left="760" w:right="0" w:firstLine="0"/>
        <w:jc w:val="left"/>
        <w:rPr>
          <w:rFonts w:hint="default" w:ascii="Times New Roman" w:hAnsi="Times New Roman" w:cs="Times New Roman"/>
          <w:i w:val="0"/>
          <w:iCs w:val="0"/>
          <w:sz w:val="22"/>
        </w:rPr>
      </w:pPr>
      <w:r>
        <w:rPr>
          <w:rFonts w:hint="default" w:ascii="Times New Roman" w:hAnsi="Times New Roman" w:cs="Times New Roman"/>
          <w:i w:val="0"/>
          <w:iCs w:val="0"/>
        </w:rPr>
        <w:fldChar w:fldCharType="begin"/>
      </w:r>
      <w:r>
        <w:rPr>
          <w:rFonts w:hint="default" w:ascii="Times New Roman" w:hAnsi="Times New Roman" w:cs="Times New Roman"/>
          <w:i w:val="0"/>
          <w:iCs w:val="0"/>
        </w:rPr>
        <w:instrText xml:space="preserve"> HYPERLINK \l "_bookmark11" </w:instrText>
      </w:r>
      <w:r>
        <w:rPr>
          <w:rFonts w:hint="default" w:ascii="Times New Roman" w:hAnsi="Times New Roman" w:cs="Times New Roman"/>
          <w:i w:val="0"/>
          <w:iCs w:val="0"/>
        </w:rPr>
        <w:fldChar w:fldCharType="separate"/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Table</w:t>
      </w:r>
      <w:r>
        <w:rPr>
          <w:rFonts w:hint="default" w:ascii="Times New Roman" w:hAnsi="Times New Roman" w:cs="Times New Roman"/>
          <w:b/>
          <w:i w:val="0"/>
          <w:iCs w:val="0"/>
          <w:spacing w:val="-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2- Milestone</w:t>
      </w:r>
      <w:r>
        <w:rPr>
          <w:rFonts w:hint="default" w:ascii="Times New Roman" w:hAnsi="Times New Roman" w:cs="Times New Roman"/>
          <w:b/>
          <w:i w:val="0"/>
          <w:iCs w:val="0"/>
          <w:spacing w:val="-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Chart</w:t>
      </w:r>
      <w:r>
        <w:rPr>
          <w:rFonts w:hint="default" w:ascii="Times New Roman" w:hAnsi="Times New Roman" w:cs="Times New Roman"/>
          <w:b/>
          <w:i w:val="0"/>
          <w:iCs w:val="0"/>
          <w:spacing w:val="-3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2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ab/>
      </w:r>
      <w:r>
        <w:rPr>
          <w:rFonts w:hint="default" w:ascii="Times New Roman" w:hAnsi="Times New Roman" w:cs="Times New Roman"/>
          <w:i w:val="0"/>
          <w:iCs w:val="0"/>
          <w:sz w:val="22"/>
        </w:rPr>
        <w:t>3</w:t>
      </w:r>
      <w:r>
        <w:rPr>
          <w:rFonts w:hint="default" w:ascii="Times New Roman" w:hAnsi="Times New Roman" w:cs="Times New Roman"/>
          <w:i w:val="0"/>
          <w:iCs w:val="0"/>
          <w:sz w:val="22"/>
        </w:rPr>
        <w:fldChar w:fldCharType="end"/>
      </w:r>
    </w:p>
    <w:p>
      <w:pPr>
        <w:tabs>
          <w:tab w:val="left" w:leader="dot" w:pos="9668"/>
        </w:tabs>
        <w:spacing w:before="126"/>
        <w:ind w:left="760" w:right="0" w:firstLine="0"/>
        <w:jc w:val="left"/>
        <w:rPr>
          <w:rFonts w:hint="default" w:ascii="Times New Roman" w:hAnsi="Times New Roman" w:cs="Times New Roman"/>
          <w:i w:val="0"/>
          <w:iCs w:val="0"/>
          <w:sz w:val="22"/>
        </w:rPr>
      </w:pPr>
      <w:r>
        <w:rPr>
          <w:rFonts w:hint="default" w:ascii="Times New Roman" w:hAnsi="Times New Roman" w:cs="Times New Roman"/>
          <w:i w:val="0"/>
          <w:iCs w:val="0"/>
        </w:rPr>
        <w:fldChar w:fldCharType="begin"/>
      </w:r>
      <w:r>
        <w:rPr>
          <w:rFonts w:hint="default" w:ascii="Times New Roman" w:hAnsi="Times New Roman" w:cs="Times New Roman"/>
          <w:i w:val="0"/>
          <w:iCs w:val="0"/>
        </w:rPr>
        <w:instrText xml:space="preserve"> HYPERLINK \l "_bookmark28" </w:instrText>
      </w:r>
      <w:r>
        <w:rPr>
          <w:rFonts w:hint="default" w:ascii="Times New Roman" w:hAnsi="Times New Roman" w:cs="Times New Roman"/>
          <w:i w:val="0"/>
          <w:iCs w:val="0"/>
        </w:rPr>
        <w:fldChar w:fldCharType="separate"/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Table</w:t>
      </w:r>
      <w:r>
        <w:rPr>
          <w:rFonts w:hint="default" w:ascii="Times New Roman" w:hAnsi="Times New Roman" w:cs="Times New Roman"/>
          <w:b/>
          <w:i w:val="0"/>
          <w:iCs w:val="0"/>
          <w:spacing w:val="-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3- Software</w:t>
      </w:r>
      <w:r>
        <w:rPr>
          <w:rFonts w:hint="default" w:ascii="Times New Roman" w:hAnsi="Times New Roman" w:cs="Times New Roman"/>
          <w:b/>
          <w:i w:val="0"/>
          <w:iCs w:val="0"/>
          <w:spacing w:val="-3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Interface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ab/>
      </w:r>
      <w:r>
        <w:rPr>
          <w:rFonts w:hint="default" w:ascii="Times New Roman" w:hAnsi="Times New Roman" w:cs="Times New Roman"/>
          <w:i w:val="0"/>
          <w:iCs w:val="0"/>
          <w:sz w:val="22"/>
        </w:rPr>
        <w:t>9</w:t>
      </w:r>
      <w:r>
        <w:rPr>
          <w:rFonts w:hint="default" w:ascii="Times New Roman" w:hAnsi="Times New Roman" w:cs="Times New Roman"/>
          <w:i w:val="0"/>
          <w:iCs w:val="0"/>
          <w:sz w:val="22"/>
        </w:rPr>
        <w:fldChar w:fldCharType="end"/>
      </w:r>
    </w:p>
    <w:p>
      <w:pPr>
        <w:tabs>
          <w:tab w:val="left" w:leader="dot" w:pos="9557"/>
        </w:tabs>
        <w:spacing w:before="126"/>
        <w:ind w:left="760" w:right="0" w:firstLine="0"/>
        <w:jc w:val="left"/>
        <w:rPr>
          <w:rFonts w:hint="default" w:ascii="Times New Roman" w:hAnsi="Times New Roman" w:cs="Times New Roman"/>
          <w:i w:val="0"/>
          <w:iCs w:val="0"/>
          <w:sz w:val="22"/>
        </w:rPr>
      </w:pPr>
      <w:r>
        <w:rPr>
          <w:rFonts w:hint="default" w:ascii="Times New Roman" w:hAnsi="Times New Roman" w:cs="Times New Roman"/>
          <w:i w:val="0"/>
          <w:iCs w:val="0"/>
        </w:rPr>
        <w:fldChar w:fldCharType="begin"/>
      </w:r>
      <w:r>
        <w:rPr>
          <w:rFonts w:hint="default" w:ascii="Times New Roman" w:hAnsi="Times New Roman" w:cs="Times New Roman"/>
          <w:i w:val="0"/>
          <w:iCs w:val="0"/>
        </w:rPr>
        <w:instrText xml:space="preserve"> HYPERLINK \l "_bookmark45" </w:instrText>
      </w:r>
      <w:r>
        <w:rPr>
          <w:rFonts w:hint="default" w:ascii="Times New Roman" w:hAnsi="Times New Roman" w:cs="Times New Roman"/>
          <w:i w:val="0"/>
          <w:iCs w:val="0"/>
        </w:rPr>
        <w:fldChar w:fldCharType="separate"/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Table 4- Use</w:t>
      </w:r>
      <w:r>
        <w:rPr>
          <w:rFonts w:hint="default" w:ascii="Times New Roman" w:hAnsi="Times New Roman" w:cs="Times New Roman"/>
          <w:b/>
          <w:i w:val="0"/>
          <w:iCs w:val="0"/>
          <w:spacing w:val="-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Case 1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ab/>
      </w:r>
      <w:r>
        <w:rPr>
          <w:rFonts w:hint="default" w:ascii="Times New Roman" w:hAnsi="Times New Roman" w:cs="Times New Roman"/>
          <w:i w:val="0"/>
          <w:iCs w:val="0"/>
          <w:sz w:val="22"/>
        </w:rPr>
        <w:t>13</w:t>
      </w:r>
      <w:r>
        <w:rPr>
          <w:rFonts w:hint="default" w:ascii="Times New Roman" w:hAnsi="Times New Roman" w:cs="Times New Roman"/>
          <w:i w:val="0"/>
          <w:iCs w:val="0"/>
          <w:sz w:val="22"/>
        </w:rPr>
        <w:fldChar w:fldCharType="end"/>
      </w:r>
    </w:p>
    <w:p>
      <w:pPr>
        <w:tabs>
          <w:tab w:val="left" w:leader="dot" w:pos="9557"/>
        </w:tabs>
        <w:spacing w:before="127"/>
        <w:ind w:left="760" w:right="0" w:firstLine="0"/>
        <w:jc w:val="left"/>
        <w:rPr>
          <w:rFonts w:hint="default" w:ascii="Times New Roman" w:hAnsi="Times New Roman" w:cs="Times New Roman"/>
          <w:i w:val="0"/>
          <w:iCs w:val="0"/>
          <w:sz w:val="22"/>
        </w:rPr>
      </w:pPr>
      <w:r>
        <w:rPr>
          <w:rFonts w:hint="default" w:ascii="Times New Roman" w:hAnsi="Times New Roman" w:cs="Times New Roman"/>
          <w:i w:val="0"/>
          <w:iCs w:val="0"/>
        </w:rPr>
        <w:fldChar w:fldCharType="begin"/>
      </w:r>
      <w:r>
        <w:rPr>
          <w:rFonts w:hint="default" w:ascii="Times New Roman" w:hAnsi="Times New Roman" w:cs="Times New Roman"/>
          <w:i w:val="0"/>
          <w:iCs w:val="0"/>
        </w:rPr>
        <w:instrText xml:space="preserve"> HYPERLINK \l "_bookmark48" </w:instrText>
      </w:r>
      <w:r>
        <w:rPr>
          <w:rFonts w:hint="default" w:ascii="Times New Roman" w:hAnsi="Times New Roman" w:cs="Times New Roman"/>
          <w:i w:val="0"/>
          <w:iCs w:val="0"/>
        </w:rPr>
        <w:fldChar w:fldCharType="separate"/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Table</w:t>
      </w:r>
      <w:r>
        <w:rPr>
          <w:rFonts w:hint="default" w:ascii="Times New Roman" w:hAnsi="Times New Roman" w:cs="Times New Roman"/>
          <w:b/>
          <w:i w:val="0"/>
          <w:iCs w:val="0"/>
          <w:spacing w:val="-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5-</w:t>
      </w:r>
      <w:r>
        <w:rPr>
          <w:rFonts w:hint="default" w:ascii="Times New Roman" w:hAnsi="Times New Roman" w:cs="Times New Roman"/>
          <w:b/>
          <w:i w:val="0"/>
          <w:iCs w:val="0"/>
          <w:spacing w:val="-3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Functional Requirement</w:t>
      </w:r>
      <w:r>
        <w:rPr>
          <w:rFonts w:hint="default" w:ascii="Times New Roman" w:hAnsi="Times New Roman" w:cs="Times New Roman"/>
          <w:b/>
          <w:i w:val="0"/>
          <w:iCs w:val="0"/>
          <w:spacing w:val="-2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1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ab/>
      </w:r>
      <w:r>
        <w:rPr>
          <w:rFonts w:hint="default" w:ascii="Times New Roman" w:hAnsi="Times New Roman" w:cs="Times New Roman"/>
          <w:i w:val="0"/>
          <w:iCs w:val="0"/>
          <w:sz w:val="22"/>
        </w:rPr>
        <w:t>13</w:t>
      </w:r>
      <w:r>
        <w:rPr>
          <w:rFonts w:hint="default" w:ascii="Times New Roman" w:hAnsi="Times New Roman" w:cs="Times New Roman"/>
          <w:i w:val="0"/>
          <w:iCs w:val="0"/>
          <w:sz w:val="22"/>
        </w:rPr>
        <w:fldChar w:fldCharType="end"/>
      </w:r>
    </w:p>
    <w:p>
      <w:pPr>
        <w:tabs>
          <w:tab w:val="left" w:leader="dot" w:pos="9557"/>
        </w:tabs>
        <w:spacing w:before="126"/>
        <w:ind w:left="760" w:right="0" w:firstLine="0"/>
        <w:jc w:val="left"/>
        <w:rPr>
          <w:rFonts w:hint="default" w:ascii="Times New Roman" w:hAnsi="Times New Roman" w:cs="Times New Roman"/>
          <w:i w:val="0"/>
          <w:iCs w:val="0"/>
          <w:sz w:val="22"/>
        </w:rPr>
      </w:pPr>
      <w:r>
        <w:rPr>
          <w:rFonts w:hint="default" w:ascii="Times New Roman" w:hAnsi="Times New Roman" w:cs="Times New Roman"/>
          <w:i w:val="0"/>
          <w:iCs w:val="0"/>
        </w:rPr>
        <w:fldChar w:fldCharType="begin"/>
      </w:r>
      <w:r>
        <w:rPr>
          <w:rFonts w:hint="default" w:ascii="Times New Roman" w:hAnsi="Times New Roman" w:cs="Times New Roman"/>
          <w:i w:val="0"/>
          <w:iCs w:val="0"/>
        </w:rPr>
        <w:instrText xml:space="preserve"> HYPERLINK \l "_bookmark50" </w:instrText>
      </w:r>
      <w:r>
        <w:rPr>
          <w:rFonts w:hint="default" w:ascii="Times New Roman" w:hAnsi="Times New Roman" w:cs="Times New Roman"/>
          <w:i w:val="0"/>
          <w:iCs w:val="0"/>
        </w:rPr>
        <w:fldChar w:fldCharType="separate"/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Table 6- Use</w:t>
      </w:r>
      <w:r>
        <w:rPr>
          <w:rFonts w:hint="default" w:ascii="Times New Roman" w:hAnsi="Times New Roman" w:cs="Times New Roman"/>
          <w:b/>
          <w:i w:val="0"/>
          <w:iCs w:val="0"/>
          <w:spacing w:val="-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Case 2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ab/>
      </w:r>
      <w:r>
        <w:rPr>
          <w:rFonts w:hint="default" w:ascii="Times New Roman" w:hAnsi="Times New Roman" w:cs="Times New Roman"/>
          <w:i w:val="0"/>
          <w:iCs w:val="0"/>
          <w:sz w:val="22"/>
        </w:rPr>
        <w:t>14</w:t>
      </w:r>
      <w:r>
        <w:rPr>
          <w:rFonts w:hint="default" w:ascii="Times New Roman" w:hAnsi="Times New Roman" w:cs="Times New Roman"/>
          <w:i w:val="0"/>
          <w:iCs w:val="0"/>
          <w:sz w:val="22"/>
        </w:rPr>
        <w:fldChar w:fldCharType="end"/>
      </w:r>
    </w:p>
    <w:p>
      <w:pPr>
        <w:tabs>
          <w:tab w:val="left" w:leader="dot" w:pos="9557"/>
        </w:tabs>
        <w:spacing w:before="126"/>
        <w:ind w:left="760" w:right="0" w:firstLine="0"/>
        <w:jc w:val="left"/>
        <w:rPr>
          <w:rFonts w:hint="default" w:ascii="Times New Roman" w:hAnsi="Times New Roman" w:cs="Times New Roman"/>
          <w:i w:val="0"/>
          <w:iCs w:val="0"/>
          <w:sz w:val="22"/>
        </w:rPr>
      </w:pPr>
      <w:r>
        <w:rPr>
          <w:rFonts w:hint="default" w:ascii="Times New Roman" w:hAnsi="Times New Roman" w:cs="Times New Roman"/>
          <w:i w:val="0"/>
          <w:iCs w:val="0"/>
        </w:rPr>
        <w:fldChar w:fldCharType="begin"/>
      </w:r>
      <w:r>
        <w:rPr>
          <w:rFonts w:hint="default" w:ascii="Times New Roman" w:hAnsi="Times New Roman" w:cs="Times New Roman"/>
          <w:i w:val="0"/>
          <w:iCs w:val="0"/>
        </w:rPr>
        <w:instrText xml:space="preserve"> HYPERLINK \l "_bookmark53" </w:instrText>
      </w:r>
      <w:r>
        <w:rPr>
          <w:rFonts w:hint="default" w:ascii="Times New Roman" w:hAnsi="Times New Roman" w:cs="Times New Roman"/>
          <w:i w:val="0"/>
          <w:iCs w:val="0"/>
        </w:rPr>
        <w:fldChar w:fldCharType="separate"/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Table</w:t>
      </w:r>
      <w:r>
        <w:rPr>
          <w:rFonts w:hint="default" w:ascii="Times New Roman" w:hAnsi="Times New Roman" w:cs="Times New Roman"/>
          <w:b/>
          <w:i w:val="0"/>
          <w:iCs w:val="0"/>
          <w:spacing w:val="-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7-</w:t>
      </w:r>
      <w:r>
        <w:rPr>
          <w:rFonts w:hint="default" w:ascii="Times New Roman" w:hAnsi="Times New Roman" w:cs="Times New Roman"/>
          <w:b/>
          <w:i w:val="0"/>
          <w:iCs w:val="0"/>
          <w:spacing w:val="-3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Functional Requirement</w:t>
      </w:r>
      <w:r>
        <w:rPr>
          <w:rFonts w:hint="default" w:ascii="Times New Roman" w:hAnsi="Times New Roman" w:cs="Times New Roman"/>
          <w:b/>
          <w:i w:val="0"/>
          <w:iCs w:val="0"/>
          <w:spacing w:val="-2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2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ab/>
      </w:r>
      <w:r>
        <w:rPr>
          <w:rFonts w:hint="default" w:ascii="Times New Roman" w:hAnsi="Times New Roman" w:cs="Times New Roman"/>
          <w:i w:val="0"/>
          <w:iCs w:val="0"/>
          <w:sz w:val="22"/>
        </w:rPr>
        <w:t>14</w:t>
      </w:r>
      <w:r>
        <w:rPr>
          <w:rFonts w:hint="default" w:ascii="Times New Roman" w:hAnsi="Times New Roman" w:cs="Times New Roman"/>
          <w:i w:val="0"/>
          <w:iCs w:val="0"/>
          <w:sz w:val="22"/>
        </w:rPr>
        <w:fldChar w:fldCharType="end"/>
      </w:r>
    </w:p>
    <w:p>
      <w:pPr>
        <w:tabs>
          <w:tab w:val="left" w:leader="dot" w:pos="9557"/>
        </w:tabs>
        <w:spacing w:before="127"/>
        <w:ind w:left="760" w:right="0" w:firstLine="0"/>
        <w:jc w:val="left"/>
        <w:rPr>
          <w:rFonts w:hint="default" w:ascii="Times New Roman" w:hAnsi="Times New Roman" w:cs="Times New Roman"/>
          <w:i w:val="0"/>
          <w:iCs w:val="0"/>
          <w:sz w:val="22"/>
        </w:rPr>
      </w:pPr>
      <w:r>
        <w:rPr>
          <w:rFonts w:hint="default" w:ascii="Times New Roman" w:hAnsi="Times New Roman" w:cs="Times New Roman"/>
          <w:i w:val="0"/>
          <w:iCs w:val="0"/>
        </w:rPr>
        <w:fldChar w:fldCharType="begin"/>
      </w:r>
      <w:r>
        <w:rPr>
          <w:rFonts w:hint="default" w:ascii="Times New Roman" w:hAnsi="Times New Roman" w:cs="Times New Roman"/>
          <w:i w:val="0"/>
          <w:iCs w:val="0"/>
        </w:rPr>
        <w:instrText xml:space="preserve"> HYPERLINK \l "_bookmark55" </w:instrText>
      </w:r>
      <w:r>
        <w:rPr>
          <w:rFonts w:hint="default" w:ascii="Times New Roman" w:hAnsi="Times New Roman" w:cs="Times New Roman"/>
          <w:i w:val="0"/>
          <w:iCs w:val="0"/>
        </w:rPr>
        <w:fldChar w:fldCharType="separate"/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Table 8- Use</w:t>
      </w:r>
      <w:r>
        <w:rPr>
          <w:rFonts w:hint="default" w:ascii="Times New Roman" w:hAnsi="Times New Roman" w:cs="Times New Roman"/>
          <w:b/>
          <w:i w:val="0"/>
          <w:iCs w:val="0"/>
          <w:spacing w:val="-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Case 3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ab/>
      </w:r>
      <w:r>
        <w:rPr>
          <w:rFonts w:hint="default" w:ascii="Times New Roman" w:hAnsi="Times New Roman" w:cs="Times New Roman"/>
          <w:i w:val="0"/>
          <w:iCs w:val="0"/>
          <w:sz w:val="22"/>
        </w:rPr>
        <w:t>15</w:t>
      </w:r>
      <w:r>
        <w:rPr>
          <w:rFonts w:hint="default" w:ascii="Times New Roman" w:hAnsi="Times New Roman" w:cs="Times New Roman"/>
          <w:i w:val="0"/>
          <w:iCs w:val="0"/>
          <w:sz w:val="22"/>
        </w:rPr>
        <w:fldChar w:fldCharType="end"/>
      </w:r>
    </w:p>
    <w:p>
      <w:pPr>
        <w:tabs>
          <w:tab w:val="left" w:leader="dot" w:pos="9557"/>
        </w:tabs>
        <w:spacing w:before="126"/>
        <w:ind w:left="760" w:right="0" w:firstLine="0"/>
        <w:jc w:val="left"/>
        <w:rPr>
          <w:rFonts w:hint="default" w:ascii="Times New Roman" w:hAnsi="Times New Roman" w:cs="Times New Roman"/>
          <w:i w:val="0"/>
          <w:iCs w:val="0"/>
          <w:sz w:val="22"/>
        </w:rPr>
      </w:pPr>
      <w:r>
        <w:rPr>
          <w:rFonts w:hint="default" w:ascii="Times New Roman" w:hAnsi="Times New Roman" w:cs="Times New Roman"/>
          <w:i w:val="0"/>
          <w:iCs w:val="0"/>
        </w:rPr>
        <w:fldChar w:fldCharType="begin"/>
      </w:r>
      <w:r>
        <w:rPr>
          <w:rFonts w:hint="default" w:ascii="Times New Roman" w:hAnsi="Times New Roman" w:cs="Times New Roman"/>
          <w:i w:val="0"/>
          <w:iCs w:val="0"/>
        </w:rPr>
        <w:instrText xml:space="preserve"> HYPERLINK \l "_bookmark58" </w:instrText>
      </w:r>
      <w:r>
        <w:rPr>
          <w:rFonts w:hint="default" w:ascii="Times New Roman" w:hAnsi="Times New Roman" w:cs="Times New Roman"/>
          <w:i w:val="0"/>
          <w:iCs w:val="0"/>
        </w:rPr>
        <w:fldChar w:fldCharType="separate"/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Table</w:t>
      </w:r>
      <w:r>
        <w:rPr>
          <w:rFonts w:hint="default" w:ascii="Times New Roman" w:hAnsi="Times New Roman" w:cs="Times New Roman"/>
          <w:b/>
          <w:i w:val="0"/>
          <w:iCs w:val="0"/>
          <w:spacing w:val="-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9-</w:t>
      </w:r>
      <w:r>
        <w:rPr>
          <w:rFonts w:hint="default" w:ascii="Times New Roman" w:hAnsi="Times New Roman" w:cs="Times New Roman"/>
          <w:b/>
          <w:i w:val="0"/>
          <w:iCs w:val="0"/>
          <w:spacing w:val="-3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Functional Requirement</w:t>
      </w:r>
      <w:r>
        <w:rPr>
          <w:rFonts w:hint="default" w:ascii="Times New Roman" w:hAnsi="Times New Roman" w:cs="Times New Roman"/>
          <w:b/>
          <w:i w:val="0"/>
          <w:iCs w:val="0"/>
          <w:spacing w:val="-2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3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ab/>
      </w:r>
      <w:r>
        <w:rPr>
          <w:rFonts w:hint="default" w:ascii="Times New Roman" w:hAnsi="Times New Roman" w:cs="Times New Roman"/>
          <w:i w:val="0"/>
          <w:iCs w:val="0"/>
          <w:sz w:val="22"/>
        </w:rPr>
        <w:t>15</w:t>
      </w:r>
      <w:r>
        <w:rPr>
          <w:rFonts w:hint="default" w:ascii="Times New Roman" w:hAnsi="Times New Roman" w:cs="Times New Roman"/>
          <w:i w:val="0"/>
          <w:iCs w:val="0"/>
          <w:sz w:val="22"/>
        </w:rPr>
        <w:fldChar w:fldCharType="end"/>
      </w:r>
    </w:p>
    <w:p>
      <w:pPr>
        <w:tabs>
          <w:tab w:val="left" w:leader="dot" w:pos="9557"/>
        </w:tabs>
        <w:spacing w:before="126"/>
        <w:ind w:left="760" w:right="0" w:firstLine="0"/>
        <w:jc w:val="left"/>
        <w:rPr>
          <w:rFonts w:hint="default" w:ascii="Times New Roman" w:hAnsi="Times New Roman" w:cs="Times New Roman"/>
          <w:i w:val="0"/>
          <w:iCs w:val="0"/>
          <w:sz w:val="22"/>
        </w:rPr>
      </w:pPr>
      <w:r>
        <w:rPr>
          <w:rFonts w:hint="default" w:ascii="Times New Roman" w:hAnsi="Times New Roman" w:cs="Times New Roman"/>
          <w:i w:val="0"/>
          <w:iCs w:val="0"/>
        </w:rPr>
        <w:fldChar w:fldCharType="begin"/>
      </w:r>
      <w:r>
        <w:rPr>
          <w:rFonts w:hint="default" w:ascii="Times New Roman" w:hAnsi="Times New Roman" w:cs="Times New Roman"/>
          <w:i w:val="0"/>
          <w:iCs w:val="0"/>
        </w:rPr>
        <w:instrText xml:space="preserve"> HYPERLINK \l "_bookmark60" </w:instrText>
      </w:r>
      <w:r>
        <w:rPr>
          <w:rFonts w:hint="default" w:ascii="Times New Roman" w:hAnsi="Times New Roman" w:cs="Times New Roman"/>
          <w:i w:val="0"/>
          <w:iCs w:val="0"/>
        </w:rPr>
        <w:fldChar w:fldCharType="separate"/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Table 10- Use</w:t>
      </w:r>
      <w:r>
        <w:rPr>
          <w:rFonts w:hint="default" w:ascii="Times New Roman" w:hAnsi="Times New Roman" w:cs="Times New Roman"/>
          <w:b/>
          <w:i w:val="0"/>
          <w:iCs w:val="0"/>
          <w:spacing w:val="-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Case</w:t>
      </w:r>
      <w:r>
        <w:rPr>
          <w:rFonts w:hint="default" w:ascii="Times New Roman" w:hAnsi="Times New Roman" w:cs="Times New Roman"/>
          <w:b/>
          <w:i w:val="0"/>
          <w:iCs w:val="0"/>
          <w:spacing w:val="-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4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ab/>
      </w:r>
      <w:r>
        <w:rPr>
          <w:rFonts w:hint="default" w:ascii="Times New Roman" w:hAnsi="Times New Roman" w:cs="Times New Roman"/>
          <w:i w:val="0"/>
          <w:iCs w:val="0"/>
          <w:sz w:val="22"/>
        </w:rPr>
        <w:t>16</w:t>
      </w:r>
      <w:r>
        <w:rPr>
          <w:rFonts w:hint="default" w:ascii="Times New Roman" w:hAnsi="Times New Roman" w:cs="Times New Roman"/>
          <w:i w:val="0"/>
          <w:iCs w:val="0"/>
          <w:sz w:val="22"/>
        </w:rPr>
        <w:fldChar w:fldCharType="end"/>
      </w:r>
    </w:p>
    <w:p>
      <w:pPr>
        <w:tabs>
          <w:tab w:val="left" w:leader="dot" w:pos="9557"/>
        </w:tabs>
        <w:spacing w:before="129"/>
        <w:ind w:left="760" w:right="0" w:firstLine="0"/>
        <w:jc w:val="left"/>
        <w:rPr>
          <w:rFonts w:hint="default" w:ascii="Times New Roman" w:hAnsi="Times New Roman" w:cs="Times New Roman"/>
          <w:i w:val="0"/>
          <w:iCs w:val="0"/>
          <w:sz w:val="22"/>
        </w:rPr>
      </w:pPr>
      <w:r>
        <w:rPr>
          <w:rFonts w:hint="default" w:ascii="Times New Roman" w:hAnsi="Times New Roman" w:cs="Times New Roman"/>
          <w:i w:val="0"/>
          <w:iCs w:val="0"/>
        </w:rPr>
        <w:fldChar w:fldCharType="begin"/>
      </w:r>
      <w:r>
        <w:rPr>
          <w:rFonts w:hint="default" w:ascii="Times New Roman" w:hAnsi="Times New Roman" w:cs="Times New Roman"/>
          <w:i w:val="0"/>
          <w:iCs w:val="0"/>
        </w:rPr>
        <w:instrText xml:space="preserve"> HYPERLINK \l "_bookmark63" </w:instrText>
      </w:r>
      <w:r>
        <w:rPr>
          <w:rFonts w:hint="default" w:ascii="Times New Roman" w:hAnsi="Times New Roman" w:cs="Times New Roman"/>
          <w:i w:val="0"/>
          <w:iCs w:val="0"/>
        </w:rPr>
        <w:fldChar w:fldCharType="separate"/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Table</w:t>
      </w:r>
      <w:r>
        <w:rPr>
          <w:rFonts w:hint="default" w:ascii="Times New Roman" w:hAnsi="Times New Roman" w:cs="Times New Roman"/>
          <w:b/>
          <w:i w:val="0"/>
          <w:iCs w:val="0"/>
          <w:spacing w:val="-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11-</w:t>
      </w:r>
      <w:r>
        <w:rPr>
          <w:rFonts w:hint="default" w:ascii="Times New Roman" w:hAnsi="Times New Roman" w:cs="Times New Roman"/>
          <w:b/>
          <w:i w:val="0"/>
          <w:iCs w:val="0"/>
          <w:spacing w:val="-3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Functional Requirement</w:t>
      </w:r>
      <w:r>
        <w:rPr>
          <w:rFonts w:hint="default" w:ascii="Times New Roman" w:hAnsi="Times New Roman" w:cs="Times New Roman"/>
          <w:b/>
          <w:i w:val="0"/>
          <w:iCs w:val="0"/>
          <w:spacing w:val="-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4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ab/>
      </w:r>
      <w:r>
        <w:rPr>
          <w:rFonts w:hint="default" w:ascii="Times New Roman" w:hAnsi="Times New Roman" w:cs="Times New Roman"/>
          <w:i w:val="0"/>
          <w:iCs w:val="0"/>
          <w:sz w:val="22"/>
        </w:rPr>
        <w:t>16</w:t>
      </w:r>
      <w:r>
        <w:rPr>
          <w:rFonts w:hint="default" w:ascii="Times New Roman" w:hAnsi="Times New Roman" w:cs="Times New Roman"/>
          <w:i w:val="0"/>
          <w:iCs w:val="0"/>
          <w:sz w:val="22"/>
        </w:rPr>
        <w:fldChar w:fldCharType="end"/>
      </w:r>
    </w:p>
    <w:p>
      <w:pPr>
        <w:tabs>
          <w:tab w:val="left" w:leader="dot" w:pos="9557"/>
        </w:tabs>
        <w:spacing w:before="126"/>
        <w:ind w:left="760" w:right="0" w:firstLine="0"/>
        <w:jc w:val="left"/>
        <w:rPr>
          <w:rFonts w:hint="default" w:ascii="Times New Roman" w:hAnsi="Times New Roman" w:cs="Times New Roman"/>
          <w:i w:val="0"/>
          <w:iCs w:val="0"/>
          <w:sz w:val="22"/>
        </w:rPr>
      </w:pPr>
      <w:r>
        <w:rPr>
          <w:rFonts w:hint="default" w:ascii="Times New Roman" w:hAnsi="Times New Roman" w:cs="Times New Roman"/>
          <w:i w:val="0"/>
          <w:iCs w:val="0"/>
        </w:rPr>
        <w:fldChar w:fldCharType="begin"/>
      </w:r>
      <w:r>
        <w:rPr>
          <w:rFonts w:hint="default" w:ascii="Times New Roman" w:hAnsi="Times New Roman" w:cs="Times New Roman"/>
          <w:i w:val="0"/>
          <w:iCs w:val="0"/>
        </w:rPr>
        <w:instrText xml:space="preserve"> HYPERLINK \l "_bookmark65" </w:instrText>
      </w:r>
      <w:r>
        <w:rPr>
          <w:rFonts w:hint="default" w:ascii="Times New Roman" w:hAnsi="Times New Roman" w:cs="Times New Roman"/>
          <w:i w:val="0"/>
          <w:iCs w:val="0"/>
        </w:rPr>
        <w:fldChar w:fldCharType="separate"/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Table 12- Use</w:t>
      </w:r>
      <w:r>
        <w:rPr>
          <w:rFonts w:hint="default" w:ascii="Times New Roman" w:hAnsi="Times New Roman" w:cs="Times New Roman"/>
          <w:b/>
          <w:i w:val="0"/>
          <w:iCs w:val="0"/>
          <w:spacing w:val="-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Case</w:t>
      </w:r>
      <w:r>
        <w:rPr>
          <w:rFonts w:hint="default" w:ascii="Times New Roman" w:hAnsi="Times New Roman" w:cs="Times New Roman"/>
          <w:b/>
          <w:i w:val="0"/>
          <w:iCs w:val="0"/>
          <w:spacing w:val="-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5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ab/>
      </w:r>
      <w:r>
        <w:rPr>
          <w:rFonts w:hint="default" w:ascii="Times New Roman" w:hAnsi="Times New Roman" w:cs="Times New Roman"/>
          <w:i w:val="0"/>
          <w:iCs w:val="0"/>
          <w:sz w:val="22"/>
        </w:rPr>
        <w:t>17</w:t>
      </w:r>
      <w:r>
        <w:rPr>
          <w:rFonts w:hint="default" w:ascii="Times New Roman" w:hAnsi="Times New Roman" w:cs="Times New Roman"/>
          <w:i w:val="0"/>
          <w:iCs w:val="0"/>
          <w:sz w:val="22"/>
        </w:rPr>
        <w:fldChar w:fldCharType="end"/>
      </w:r>
    </w:p>
    <w:p>
      <w:pPr>
        <w:tabs>
          <w:tab w:val="left" w:leader="dot" w:pos="9557"/>
        </w:tabs>
        <w:spacing w:before="126"/>
        <w:ind w:left="760" w:right="0" w:firstLine="0"/>
        <w:jc w:val="left"/>
        <w:rPr>
          <w:rFonts w:hint="default" w:ascii="Times New Roman" w:hAnsi="Times New Roman" w:cs="Times New Roman"/>
          <w:i w:val="0"/>
          <w:iCs w:val="0"/>
          <w:sz w:val="22"/>
        </w:rPr>
      </w:pPr>
      <w:r>
        <w:rPr>
          <w:rFonts w:hint="default" w:ascii="Times New Roman" w:hAnsi="Times New Roman" w:cs="Times New Roman"/>
          <w:i w:val="0"/>
          <w:iCs w:val="0"/>
        </w:rPr>
        <w:fldChar w:fldCharType="begin"/>
      </w:r>
      <w:r>
        <w:rPr>
          <w:rFonts w:hint="default" w:ascii="Times New Roman" w:hAnsi="Times New Roman" w:cs="Times New Roman"/>
          <w:i w:val="0"/>
          <w:iCs w:val="0"/>
        </w:rPr>
        <w:instrText xml:space="preserve"> HYPERLINK \l "_bookmark67" </w:instrText>
      </w:r>
      <w:r>
        <w:rPr>
          <w:rFonts w:hint="default" w:ascii="Times New Roman" w:hAnsi="Times New Roman" w:cs="Times New Roman"/>
          <w:i w:val="0"/>
          <w:iCs w:val="0"/>
        </w:rPr>
        <w:fldChar w:fldCharType="separate"/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Table</w:t>
      </w:r>
      <w:r>
        <w:rPr>
          <w:rFonts w:hint="default" w:ascii="Times New Roman" w:hAnsi="Times New Roman" w:cs="Times New Roman"/>
          <w:b/>
          <w:i w:val="0"/>
          <w:iCs w:val="0"/>
          <w:spacing w:val="-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13-</w:t>
      </w:r>
      <w:r>
        <w:rPr>
          <w:rFonts w:hint="default" w:ascii="Times New Roman" w:hAnsi="Times New Roman" w:cs="Times New Roman"/>
          <w:b/>
          <w:i w:val="0"/>
          <w:iCs w:val="0"/>
          <w:spacing w:val="-3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Functional Requirement</w:t>
      </w:r>
      <w:r>
        <w:rPr>
          <w:rFonts w:hint="default" w:ascii="Times New Roman" w:hAnsi="Times New Roman" w:cs="Times New Roman"/>
          <w:b/>
          <w:i w:val="0"/>
          <w:iCs w:val="0"/>
          <w:spacing w:val="-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5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ab/>
      </w:r>
      <w:r>
        <w:rPr>
          <w:rFonts w:hint="default" w:ascii="Times New Roman" w:hAnsi="Times New Roman" w:cs="Times New Roman"/>
          <w:i w:val="0"/>
          <w:iCs w:val="0"/>
          <w:sz w:val="22"/>
        </w:rPr>
        <w:t>17</w:t>
      </w:r>
      <w:r>
        <w:rPr>
          <w:rFonts w:hint="default" w:ascii="Times New Roman" w:hAnsi="Times New Roman" w:cs="Times New Roman"/>
          <w:i w:val="0"/>
          <w:iCs w:val="0"/>
          <w:sz w:val="22"/>
        </w:rPr>
        <w:fldChar w:fldCharType="end"/>
      </w:r>
    </w:p>
    <w:p>
      <w:pPr>
        <w:spacing w:after="0"/>
        <w:jc w:val="left"/>
        <w:rPr>
          <w:rFonts w:hint="default" w:ascii="Times New Roman" w:hAnsi="Times New Roman" w:cs="Times New Roman"/>
          <w:i w:val="0"/>
          <w:iCs w:val="0"/>
          <w:sz w:val="22"/>
        </w:rPr>
        <w:sectPr>
          <w:footerReference r:id="rId11" w:type="default"/>
          <w:pgSz w:w="11910" w:h="16840"/>
          <w:pgMar w:top="1360" w:right="380" w:bottom="1200" w:left="680" w:header="0" w:footer="1014" w:gutter="0"/>
          <w:cols w:space="720" w:num="1"/>
        </w:sectPr>
      </w:pPr>
    </w:p>
    <w:p>
      <w:pPr>
        <w:pStyle w:val="2"/>
        <w:ind w:right="2888"/>
        <w:rPr>
          <w:rFonts w:hint="default" w:ascii="Times New Roman" w:hAnsi="Times New Roman" w:cs="Times New Roman"/>
          <w:i w:val="0"/>
          <w:iCs w:val="0"/>
        </w:rPr>
      </w:pPr>
      <w:bookmarkStart w:id="1" w:name="_bookmark1"/>
      <w:bookmarkEnd w:id="1"/>
      <w:r>
        <w:rPr>
          <w:rFonts w:hint="default" w:ascii="Times New Roman" w:hAnsi="Times New Roman" w:cs="Times New Roman"/>
          <w:i w:val="0"/>
          <w:iCs w:val="0"/>
        </w:rPr>
        <w:t>List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of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Figures</w:t>
      </w:r>
    </w:p>
    <w:p>
      <w:pPr>
        <w:tabs>
          <w:tab w:val="right" w:leader="dot" w:pos="9778"/>
        </w:tabs>
        <w:spacing w:before="349"/>
        <w:ind w:left="760" w:right="0" w:firstLine="0"/>
        <w:jc w:val="left"/>
        <w:rPr>
          <w:rFonts w:hint="default" w:ascii="Times New Roman" w:hAnsi="Times New Roman" w:cs="Times New Roman"/>
          <w:i w:val="0"/>
          <w:iCs w:val="0"/>
          <w:sz w:val="22"/>
        </w:rPr>
      </w:pPr>
      <w:r>
        <w:rPr>
          <w:rFonts w:hint="default" w:ascii="Times New Roman" w:hAnsi="Times New Roman" w:cs="Times New Roman"/>
          <w:b/>
          <w:i w:val="0"/>
          <w:iCs w:val="0"/>
          <w:sz w:val="22"/>
        </w:rPr>
        <w:t>Figure</w:t>
      </w:r>
      <w:r>
        <w:rPr>
          <w:rFonts w:hint="default" w:ascii="Times New Roman" w:hAnsi="Times New Roman" w:cs="Times New Roman"/>
          <w:b/>
          <w:i w:val="0"/>
          <w:iCs w:val="0"/>
          <w:spacing w:val="-2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1-Use</w:t>
      </w:r>
      <w:r>
        <w:rPr>
          <w:rFonts w:hint="default" w:ascii="Times New Roman" w:hAnsi="Times New Roman" w:cs="Times New Roman"/>
          <w:b/>
          <w:i w:val="0"/>
          <w:iCs w:val="0"/>
          <w:spacing w:val="-2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Case1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ab/>
      </w:r>
      <w:r>
        <w:rPr>
          <w:rFonts w:hint="default" w:ascii="Times New Roman" w:hAnsi="Times New Roman" w:cs="Times New Roman"/>
          <w:i w:val="0"/>
          <w:iCs w:val="0"/>
          <w:sz w:val="22"/>
        </w:rPr>
        <w:t>13</w:t>
      </w:r>
    </w:p>
    <w:p>
      <w:pPr>
        <w:tabs>
          <w:tab w:val="right" w:leader="dot" w:pos="9778"/>
        </w:tabs>
        <w:spacing w:before="126"/>
        <w:ind w:left="760" w:right="0" w:firstLine="0"/>
        <w:jc w:val="left"/>
        <w:rPr>
          <w:rFonts w:hint="default" w:ascii="Times New Roman" w:hAnsi="Times New Roman" w:cs="Times New Roman"/>
          <w:i w:val="0"/>
          <w:iCs w:val="0"/>
          <w:sz w:val="22"/>
        </w:rPr>
      </w:pPr>
      <w:r>
        <w:rPr>
          <w:rFonts w:hint="default" w:ascii="Times New Roman" w:hAnsi="Times New Roman" w:cs="Times New Roman"/>
          <w:b/>
          <w:i w:val="0"/>
          <w:iCs w:val="0"/>
          <w:sz w:val="22"/>
        </w:rPr>
        <w:t>Figure</w:t>
      </w:r>
      <w:r>
        <w:rPr>
          <w:rFonts w:hint="default" w:ascii="Times New Roman" w:hAnsi="Times New Roman" w:cs="Times New Roman"/>
          <w:b/>
          <w:i w:val="0"/>
          <w:iCs w:val="0"/>
          <w:spacing w:val="-2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2-</w:t>
      </w:r>
      <w:r>
        <w:rPr>
          <w:rFonts w:hint="default" w:ascii="Times New Roman" w:hAnsi="Times New Roman" w:cs="Times New Roman"/>
          <w:b/>
          <w:i w:val="0"/>
          <w:iCs w:val="0"/>
          <w:spacing w:val="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Use Case2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ab/>
      </w:r>
      <w:r>
        <w:rPr>
          <w:rFonts w:hint="default" w:ascii="Times New Roman" w:hAnsi="Times New Roman" w:cs="Times New Roman"/>
          <w:i w:val="0"/>
          <w:iCs w:val="0"/>
          <w:sz w:val="22"/>
        </w:rPr>
        <w:t>14</w:t>
      </w:r>
    </w:p>
    <w:p>
      <w:pPr>
        <w:tabs>
          <w:tab w:val="right" w:leader="dot" w:pos="9778"/>
        </w:tabs>
        <w:spacing w:before="127"/>
        <w:ind w:left="760" w:right="0" w:firstLine="0"/>
        <w:jc w:val="left"/>
        <w:rPr>
          <w:rFonts w:hint="default" w:ascii="Times New Roman" w:hAnsi="Times New Roman" w:cs="Times New Roman"/>
          <w:i w:val="0"/>
          <w:iCs w:val="0"/>
          <w:sz w:val="22"/>
        </w:rPr>
      </w:pPr>
      <w:r>
        <w:rPr>
          <w:rFonts w:hint="default" w:ascii="Times New Roman" w:hAnsi="Times New Roman" w:cs="Times New Roman"/>
          <w:b/>
          <w:i w:val="0"/>
          <w:iCs w:val="0"/>
          <w:sz w:val="22"/>
        </w:rPr>
        <w:t>Figure</w:t>
      </w:r>
      <w:r>
        <w:rPr>
          <w:rFonts w:hint="default" w:ascii="Times New Roman" w:hAnsi="Times New Roman" w:cs="Times New Roman"/>
          <w:b/>
          <w:i w:val="0"/>
          <w:iCs w:val="0"/>
          <w:spacing w:val="-2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3-</w:t>
      </w:r>
      <w:r>
        <w:rPr>
          <w:rFonts w:hint="default" w:ascii="Times New Roman" w:hAnsi="Times New Roman" w:cs="Times New Roman"/>
          <w:b/>
          <w:i w:val="0"/>
          <w:iCs w:val="0"/>
          <w:spacing w:val="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Use Case3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ab/>
      </w:r>
      <w:r>
        <w:rPr>
          <w:rFonts w:hint="default" w:ascii="Times New Roman" w:hAnsi="Times New Roman" w:cs="Times New Roman"/>
          <w:i w:val="0"/>
          <w:iCs w:val="0"/>
          <w:sz w:val="22"/>
        </w:rPr>
        <w:t>15</w:t>
      </w:r>
    </w:p>
    <w:p>
      <w:pPr>
        <w:tabs>
          <w:tab w:val="right" w:leader="dot" w:pos="9778"/>
        </w:tabs>
        <w:spacing w:before="126"/>
        <w:ind w:left="760" w:right="0" w:firstLine="0"/>
        <w:jc w:val="left"/>
        <w:rPr>
          <w:rFonts w:hint="default" w:ascii="Times New Roman" w:hAnsi="Times New Roman" w:cs="Times New Roman"/>
          <w:i w:val="0"/>
          <w:iCs w:val="0"/>
          <w:sz w:val="22"/>
        </w:rPr>
      </w:pPr>
      <w:r>
        <w:rPr>
          <w:rFonts w:hint="default" w:ascii="Times New Roman" w:hAnsi="Times New Roman" w:cs="Times New Roman"/>
          <w:b/>
          <w:i w:val="0"/>
          <w:iCs w:val="0"/>
          <w:sz w:val="22"/>
        </w:rPr>
        <w:t>Figure</w:t>
      </w:r>
      <w:r>
        <w:rPr>
          <w:rFonts w:hint="default" w:ascii="Times New Roman" w:hAnsi="Times New Roman" w:cs="Times New Roman"/>
          <w:b/>
          <w:i w:val="0"/>
          <w:iCs w:val="0"/>
          <w:spacing w:val="-2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4-</w:t>
      </w:r>
      <w:r>
        <w:rPr>
          <w:rFonts w:hint="default" w:ascii="Times New Roman" w:hAnsi="Times New Roman" w:cs="Times New Roman"/>
          <w:b/>
          <w:i w:val="0"/>
          <w:iCs w:val="0"/>
          <w:spacing w:val="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Use Case4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ab/>
      </w:r>
      <w:r>
        <w:rPr>
          <w:rFonts w:hint="default" w:ascii="Times New Roman" w:hAnsi="Times New Roman" w:cs="Times New Roman"/>
          <w:i w:val="0"/>
          <w:iCs w:val="0"/>
          <w:sz w:val="22"/>
        </w:rPr>
        <w:t>16</w:t>
      </w:r>
    </w:p>
    <w:p>
      <w:pPr>
        <w:tabs>
          <w:tab w:val="right" w:leader="dot" w:pos="9778"/>
        </w:tabs>
        <w:spacing w:before="128"/>
        <w:ind w:left="760" w:right="0" w:firstLine="0"/>
        <w:jc w:val="left"/>
        <w:rPr>
          <w:rFonts w:hint="default" w:ascii="Times New Roman" w:hAnsi="Times New Roman" w:cs="Times New Roman"/>
          <w:i w:val="0"/>
          <w:iCs w:val="0"/>
          <w:sz w:val="22"/>
        </w:rPr>
      </w:pPr>
      <w:r>
        <w:rPr>
          <w:rFonts w:hint="default" w:ascii="Times New Roman" w:hAnsi="Times New Roman" w:cs="Times New Roman"/>
          <w:b/>
          <w:i w:val="0"/>
          <w:iCs w:val="0"/>
          <w:sz w:val="22"/>
        </w:rPr>
        <w:t>Figure</w:t>
      </w:r>
      <w:r>
        <w:rPr>
          <w:rFonts w:hint="default" w:ascii="Times New Roman" w:hAnsi="Times New Roman" w:cs="Times New Roman"/>
          <w:b/>
          <w:i w:val="0"/>
          <w:iCs w:val="0"/>
          <w:spacing w:val="-2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5-</w:t>
      </w:r>
      <w:r>
        <w:rPr>
          <w:rFonts w:hint="default" w:ascii="Times New Roman" w:hAnsi="Times New Roman" w:cs="Times New Roman"/>
          <w:b/>
          <w:i w:val="0"/>
          <w:iCs w:val="0"/>
          <w:spacing w:val="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Use Case5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ab/>
      </w:r>
      <w:r>
        <w:rPr>
          <w:rFonts w:hint="default" w:ascii="Times New Roman" w:hAnsi="Times New Roman" w:cs="Times New Roman"/>
          <w:i w:val="0"/>
          <w:iCs w:val="0"/>
          <w:sz w:val="22"/>
        </w:rPr>
        <w:t>17</w:t>
      </w:r>
    </w:p>
    <w:p>
      <w:pPr>
        <w:tabs>
          <w:tab w:val="right" w:leader="dot" w:pos="9778"/>
        </w:tabs>
        <w:spacing w:before="127"/>
        <w:ind w:left="760" w:right="0" w:firstLine="0"/>
        <w:jc w:val="left"/>
        <w:rPr>
          <w:rFonts w:hint="default" w:ascii="Times New Roman" w:hAnsi="Times New Roman" w:cs="Times New Roman"/>
          <w:i w:val="0"/>
          <w:iCs w:val="0"/>
          <w:sz w:val="22"/>
        </w:rPr>
      </w:pPr>
      <w:r>
        <w:rPr>
          <w:rFonts w:hint="default" w:ascii="Times New Roman" w:hAnsi="Times New Roman" w:cs="Times New Roman"/>
          <w:i w:val="0"/>
          <w:iCs w:val="0"/>
        </w:rPr>
        <w:fldChar w:fldCharType="begin"/>
      </w:r>
      <w:r>
        <w:rPr>
          <w:rFonts w:hint="default" w:ascii="Times New Roman" w:hAnsi="Times New Roman" w:cs="Times New Roman"/>
          <w:i w:val="0"/>
          <w:iCs w:val="0"/>
        </w:rPr>
        <w:instrText xml:space="preserve"> HYPERLINK \l "_bookmark77" </w:instrText>
      </w:r>
      <w:r>
        <w:rPr>
          <w:rFonts w:hint="default" w:ascii="Times New Roman" w:hAnsi="Times New Roman" w:cs="Times New Roman"/>
          <w:i w:val="0"/>
          <w:iCs w:val="0"/>
        </w:rPr>
        <w:fldChar w:fldCharType="separate"/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Figure</w:t>
      </w:r>
      <w:r>
        <w:rPr>
          <w:rFonts w:hint="default" w:ascii="Times New Roman" w:hAnsi="Times New Roman" w:cs="Times New Roman"/>
          <w:b/>
          <w:i w:val="0"/>
          <w:iCs w:val="0"/>
          <w:spacing w:val="-2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6-</w:t>
      </w:r>
      <w:r>
        <w:rPr>
          <w:rFonts w:hint="default" w:ascii="Times New Roman" w:hAnsi="Times New Roman" w:cs="Times New Roman"/>
          <w:b/>
          <w:i w:val="0"/>
          <w:iCs w:val="0"/>
          <w:spacing w:val="-2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Methodology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ab/>
      </w:r>
      <w:r>
        <w:rPr>
          <w:rFonts w:hint="default" w:ascii="Times New Roman" w:hAnsi="Times New Roman" w:cs="Times New Roman"/>
          <w:i w:val="0"/>
          <w:iCs w:val="0"/>
          <w:sz w:val="22"/>
        </w:rPr>
        <w:t>20</w:t>
      </w:r>
      <w:r>
        <w:rPr>
          <w:rFonts w:hint="default" w:ascii="Times New Roman" w:hAnsi="Times New Roman" w:cs="Times New Roman"/>
          <w:i w:val="0"/>
          <w:iCs w:val="0"/>
          <w:sz w:val="22"/>
        </w:rPr>
        <w:fldChar w:fldCharType="end"/>
      </w:r>
    </w:p>
    <w:p>
      <w:pPr>
        <w:tabs>
          <w:tab w:val="right" w:leader="dot" w:pos="9778"/>
        </w:tabs>
        <w:spacing w:before="126"/>
        <w:ind w:left="760" w:right="0" w:firstLine="0"/>
        <w:jc w:val="left"/>
        <w:rPr>
          <w:rFonts w:hint="default" w:ascii="Times New Roman" w:hAnsi="Times New Roman" w:cs="Times New Roman"/>
          <w:i w:val="0"/>
          <w:iCs w:val="0"/>
          <w:sz w:val="22"/>
        </w:rPr>
      </w:pPr>
      <w:r>
        <w:rPr>
          <w:rFonts w:hint="default" w:ascii="Times New Roman" w:hAnsi="Times New Roman" w:cs="Times New Roman"/>
          <w:i w:val="0"/>
          <w:iCs w:val="0"/>
        </w:rPr>
        <w:fldChar w:fldCharType="begin"/>
      </w:r>
      <w:r>
        <w:rPr>
          <w:rFonts w:hint="default" w:ascii="Times New Roman" w:hAnsi="Times New Roman" w:cs="Times New Roman"/>
          <w:i w:val="0"/>
          <w:iCs w:val="0"/>
        </w:rPr>
        <w:instrText xml:space="preserve"> HYPERLINK \l "_bookmark78" </w:instrText>
      </w:r>
      <w:r>
        <w:rPr>
          <w:rFonts w:hint="default" w:ascii="Times New Roman" w:hAnsi="Times New Roman" w:cs="Times New Roman"/>
          <w:i w:val="0"/>
          <w:iCs w:val="0"/>
        </w:rPr>
        <w:fldChar w:fldCharType="separate"/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Figure</w:t>
      </w:r>
      <w:r>
        <w:rPr>
          <w:rFonts w:hint="default" w:ascii="Times New Roman" w:hAnsi="Times New Roman" w:cs="Times New Roman"/>
          <w:b/>
          <w:i w:val="0"/>
          <w:iCs w:val="0"/>
          <w:spacing w:val="-3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7-</w:t>
      </w:r>
      <w:r>
        <w:rPr>
          <w:rFonts w:hint="default" w:ascii="Times New Roman" w:hAnsi="Times New Roman" w:cs="Times New Roman"/>
          <w:b/>
          <w:i w:val="0"/>
          <w:iCs w:val="0"/>
          <w:spacing w:val="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Development Steps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ab/>
      </w:r>
      <w:r>
        <w:rPr>
          <w:rFonts w:hint="default" w:ascii="Times New Roman" w:hAnsi="Times New Roman" w:cs="Times New Roman"/>
          <w:i w:val="0"/>
          <w:iCs w:val="0"/>
          <w:sz w:val="22"/>
        </w:rPr>
        <w:t>20</w:t>
      </w:r>
      <w:r>
        <w:rPr>
          <w:rFonts w:hint="default" w:ascii="Times New Roman" w:hAnsi="Times New Roman" w:cs="Times New Roman"/>
          <w:i w:val="0"/>
          <w:iCs w:val="0"/>
          <w:sz w:val="22"/>
        </w:rPr>
        <w:fldChar w:fldCharType="end"/>
      </w:r>
    </w:p>
    <w:p>
      <w:pPr>
        <w:tabs>
          <w:tab w:val="right" w:leader="dot" w:pos="9778"/>
        </w:tabs>
        <w:spacing w:before="127"/>
        <w:ind w:left="760" w:right="0" w:firstLine="0"/>
        <w:jc w:val="left"/>
        <w:rPr>
          <w:rFonts w:hint="default" w:ascii="Times New Roman" w:hAnsi="Times New Roman" w:cs="Times New Roman"/>
          <w:i w:val="0"/>
          <w:iCs w:val="0"/>
          <w:sz w:val="22"/>
        </w:rPr>
      </w:pPr>
      <w:r>
        <w:rPr>
          <w:rFonts w:hint="default" w:ascii="Times New Roman" w:hAnsi="Times New Roman" w:cs="Times New Roman"/>
          <w:i w:val="0"/>
          <w:iCs w:val="0"/>
        </w:rPr>
        <w:fldChar w:fldCharType="begin"/>
      </w:r>
      <w:r>
        <w:rPr>
          <w:rFonts w:hint="default" w:ascii="Times New Roman" w:hAnsi="Times New Roman" w:cs="Times New Roman"/>
          <w:i w:val="0"/>
          <w:iCs w:val="0"/>
        </w:rPr>
        <w:instrText xml:space="preserve"> HYPERLINK \l "_bookmark91" </w:instrText>
      </w:r>
      <w:r>
        <w:rPr>
          <w:rFonts w:hint="default" w:ascii="Times New Roman" w:hAnsi="Times New Roman" w:cs="Times New Roman"/>
          <w:i w:val="0"/>
          <w:iCs w:val="0"/>
        </w:rPr>
        <w:fldChar w:fldCharType="separate"/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Figure</w:t>
      </w:r>
      <w:r>
        <w:rPr>
          <w:rFonts w:hint="default" w:ascii="Times New Roman" w:hAnsi="Times New Roman" w:cs="Times New Roman"/>
          <w:b/>
          <w:i w:val="0"/>
          <w:iCs w:val="0"/>
          <w:spacing w:val="-2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8-</w:t>
      </w:r>
      <w:r>
        <w:rPr>
          <w:rFonts w:hint="default" w:ascii="Times New Roman" w:hAnsi="Times New Roman" w:cs="Times New Roman"/>
          <w:b/>
          <w:i w:val="0"/>
          <w:iCs w:val="0"/>
          <w:spacing w:val="-2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MVC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ab/>
      </w:r>
      <w:r>
        <w:rPr>
          <w:rFonts w:hint="default" w:ascii="Times New Roman" w:hAnsi="Times New Roman" w:cs="Times New Roman"/>
          <w:i w:val="0"/>
          <w:iCs w:val="0"/>
          <w:sz w:val="22"/>
        </w:rPr>
        <w:t>24</w:t>
      </w:r>
      <w:r>
        <w:rPr>
          <w:rFonts w:hint="default" w:ascii="Times New Roman" w:hAnsi="Times New Roman" w:cs="Times New Roman"/>
          <w:i w:val="0"/>
          <w:iCs w:val="0"/>
          <w:sz w:val="22"/>
        </w:rPr>
        <w:fldChar w:fldCharType="end"/>
      </w:r>
    </w:p>
    <w:p>
      <w:pPr>
        <w:tabs>
          <w:tab w:val="right" w:leader="dot" w:pos="9778"/>
        </w:tabs>
        <w:spacing w:before="126"/>
        <w:ind w:left="760" w:right="0" w:firstLine="0"/>
        <w:jc w:val="left"/>
        <w:rPr>
          <w:rFonts w:hint="default" w:ascii="Times New Roman" w:hAnsi="Times New Roman" w:cs="Times New Roman"/>
          <w:i w:val="0"/>
          <w:iCs w:val="0"/>
          <w:sz w:val="22"/>
        </w:rPr>
      </w:pPr>
      <w:r>
        <w:rPr>
          <w:rFonts w:hint="default" w:ascii="Times New Roman" w:hAnsi="Times New Roman" w:cs="Times New Roman"/>
          <w:i w:val="0"/>
          <w:iCs w:val="0"/>
        </w:rPr>
        <w:fldChar w:fldCharType="begin"/>
      </w:r>
      <w:r>
        <w:rPr>
          <w:rFonts w:hint="default" w:ascii="Times New Roman" w:hAnsi="Times New Roman" w:cs="Times New Roman"/>
          <w:i w:val="0"/>
          <w:iCs w:val="0"/>
        </w:rPr>
        <w:instrText xml:space="preserve"> HYPERLINK \l "_bookmark93" </w:instrText>
      </w:r>
      <w:r>
        <w:rPr>
          <w:rFonts w:hint="default" w:ascii="Times New Roman" w:hAnsi="Times New Roman" w:cs="Times New Roman"/>
          <w:i w:val="0"/>
          <w:iCs w:val="0"/>
        </w:rPr>
        <w:fldChar w:fldCharType="separate"/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Figure</w:t>
      </w:r>
      <w:r>
        <w:rPr>
          <w:rFonts w:hint="default" w:ascii="Times New Roman" w:hAnsi="Times New Roman" w:cs="Times New Roman"/>
          <w:b/>
          <w:i w:val="0"/>
          <w:iCs w:val="0"/>
          <w:spacing w:val="-2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9-</w:t>
      </w:r>
      <w:r>
        <w:rPr>
          <w:rFonts w:hint="default" w:ascii="Times New Roman" w:hAnsi="Times New Roman" w:cs="Times New Roman"/>
          <w:b/>
          <w:i w:val="0"/>
          <w:iCs w:val="0"/>
          <w:spacing w:val="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Architecture Design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ab/>
      </w:r>
      <w:r>
        <w:rPr>
          <w:rFonts w:hint="default" w:ascii="Times New Roman" w:hAnsi="Times New Roman" w:cs="Times New Roman"/>
          <w:i w:val="0"/>
          <w:iCs w:val="0"/>
          <w:sz w:val="22"/>
        </w:rPr>
        <w:t>25</w:t>
      </w:r>
      <w:r>
        <w:rPr>
          <w:rFonts w:hint="default" w:ascii="Times New Roman" w:hAnsi="Times New Roman" w:cs="Times New Roman"/>
          <w:i w:val="0"/>
          <w:iCs w:val="0"/>
          <w:sz w:val="22"/>
        </w:rPr>
        <w:fldChar w:fldCharType="end"/>
      </w:r>
    </w:p>
    <w:p>
      <w:pPr>
        <w:tabs>
          <w:tab w:val="right" w:leader="dot" w:pos="9778"/>
        </w:tabs>
        <w:spacing w:before="126"/>
        <w:ind w:left="760" w:right="0" w:firstLine="0"/>
        <w:jc w:val="left"/>
        <w:rPr>
          <w:rFonts w:hint="default" w:ascii="Times New Roman" w:hAnsi="Times New Roman" w:cs="Times New Roman"/>
          <w:i w:val="0"/>
          <w:iCs w:val="0"/>
          <w:sz w:val="22"/>
        </w:rPr>
      </w:pPr>
      <w:r>
        <w:rPr>
          <w:rFonts w:hint="default" w:ascii="Times New Roman" w:hAnsi="Times New Roman" w:cs="Times New Roman"/>
          <w:i w:val="0"/>
          <w:iCs w:val="0"/>
        </w:rPr>
        <w:fldChar w:fldCharType="begin"/>
      </w:r>
      <w:r>
        <w:rPr>
          <w:rFonts w:hint="default" w:ascii="Times New Roman" w:hAnsi="Times New Roman" w:cs="Times New Roman"/>
          <w:i w:val="0"/>
          <w:iCs w:val="0"/>
        </w:rPr>
        <w:instrText xml:space="preserve"> HYPERLINK \l "_bookmark116" </w:instrText>
      </w:r>
      <w:r>
        <w:rPr>
          <w:rFonts w:hint="default" w:ascii="Times New Roman" w:hAnsi="Times New Roman" w:cs="Times New Roman"/>
          <w:i w:val="0"/>
          <w:iCs w:val="0"/>
        </w:rPr>
        <w:fldChar w:fldCharType="separate"/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Figure</w:t>
      </w:r>
      <w:r>
        <w:rPr>
          <w:rFonts w:hint="default" w:ascii="Times New Roman" w:hAnsi="Times New Roman" w:cs="Times New Roman"/>
          <w:b/>
          <w:i w:val="0"/>
          <w:iCs w:val="0"/>
          <w:spacing w:val="-2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10- Use Case Diagram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ab/>
      </w:r>
      <w:r>
        <w:rPr>
          <w:rFonts w:hint="default" w:ascii="Times New Roman" w:hAnsi="Times New Roman" w:cs="Times New Roman"/>
          <w:i w:val="0"/>
          <w:iCs w:val="0"/>
          <w:sz w:val="22"/>
        </w:rPr>
        <w:t>30</w:t>
      </w:r>
      <w:r>
        <w:rPr>
          <w:rFonts w:hint="default" w:ascii="Times New Roman" w:hAnsi="Times New Roman" w:cs="Times New Roman"/>
          <w:i w:val="0"/>
          <w:iCs w:val="0"/>
          <w:sz w:val="22"/>
        </w:rPr>
        <w:fldChar w:fldCharType="end"/>
      </w:r>
    </w:p>
    <w:p>
      <w:pPr>
        <w:tabs>
          <w:tab w:val="right" w:leader="dot" w:pos="9778"/>
        </w:tabs>
        <w:spacing w:before="126"/>
        <w:ind w:left="760" w:right="0" w:firstLine="0"/>
        <w:jc w:val="left"/>
        <w:rPr>
          <w:rFonts w:hint="default" w:ascii="Times New Roman" w:hAnsi="Times New Roman" w:cs="Times New Roman"/>
          <w:i w:val="0"/>
          <w:iCs w:val="0"/>
          <w:sz w:val="22"/>
        </w:rPr>
      </w:pPr>
      <w:r>
        <w:rPr>
          <w:rFonts w:hint="default" w:ascii="Times New Roman" w:hAnsi="Times New Roman" w:cs="Times New Roman"/>
          <w:i w:val="0"/>
          <w:iCs w:val="0"/>
        </w:rPr>
        <w:fldChar w:fldCharType="begin"/>
      </w:r>
      <w:r>
        <w:rPr>
          <w:rFonts w:hint="default" w:ascii="Times New Roman" w:hAnsi="Times New Roman" w:cs="Times New Roman"/>
          <w:i w:val="0"/>
          <w:iCs w:val="0"/>
        </w:rPr>
        <w:instrText xml:space="preserve"> HYPERLINK \l "_bookmark118" </w:instrText>
      </w:r>
      <w:r>
        <w:rPr>
          <w:rFonts w:hint="default" w:ascii="Times New Roman" w:hAnsi="Times New Roman" w:cs="Times New Roman"/>
          <w:i w:val="0"/>
          <w:iCs w:val="0"/>
        </w:rPr>
        <w:fldChar w:fldCharType="separate"/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Figure</w:t>
      </w:r>
      <w:r>
        <w:rPr>
          <w:rFonts w:hint="default" w:ascii="Times New Roman" w:hAnsi="Times New Roman" w:cs="Times New Roman"/>
          <w:b/>
          <w:i w:val="0"/>
          <w:iCs w:val="0"/>
          <w:spacing w:val="-2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11-</w:t>
      </w:r>
      <w:r>
        <w:rPr>
          <w:rFonts w:hint="default" w:ascii="Times New Roman" w:hAnsi="Times New Roman" w:cs="Times New Roman"/>
          <w:b/>
          <w:i w:val="0"/>
          <w:iCs w:val="0"/>
          <w:spacing w:val="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ER</w:t>
      </w:r>
      <w:r>
        <w:rPr>
          <w:rFonts w:hint="default" w:ascii="Times New Roman" w:hAnsi="Times New Roman" w:cs="Times New Roman"/>
          <w:b/>
          <w:i w:val="0"/>
          <w:iCs w:val="0"/>
          <w:spacing w:val="-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Diagram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ab/>
      </w:r>
      <w:r>
        <w:rPr>
          <w:rFonts w:hint="default" w:ascii="Times New Roman" w:hAnsi="Times New Roman" w:cs="Times New Roman"/>
          <w:i w:val="0"/>
          <w:iCs w:val="0"/>
          <w:sz w:val="22"/>
        </w:rPr>
        <w:t>31</w:t>
      </w:r>
      <w:r>
        <w:rPr>
          <w:rFonts w:hint="default" w:ascii="Times New Roman" w:hAnsi="Times New Roman" w:cs="Times New Roman"/>
          <w:i w:val="0"/>
          <w:iCs w:val="0"/>
          <w:sz w:val="22"/>
        </w:rPr>
        <w:fldChar w:fldCharType="end"/>
      </w:r>
    </w:p>
    <w:p>
      <w:pPr>
        <w:tabs>
          <w:tab w:val="right" w:leader="dot" w:pos="9778"/>
        </w:tabs>
        <w:spacing w:before="127"/>
        <w:ind w:left="760" w:right="0" w:firstLine="0"/>
        <w:jc w:val="left"/>
        <w:rPr>
          <w:rFonts w:hint="default" w:ascii="Times New Roman" w:hAnsi="Times New Roman" w:cs="Times New Roman"/>
          <w:i w:val="0"/>
          <w:iCs w:val="0"/>
          <w:sz w:val="22"/>
        </w:rPr>
      </w:pPr>
      <w:r>
        <w:rPr>
          <w:rFonts w:hint="default" w:ascii="Times New Roman" w:hAnsi="Times New Roman" w:cs="Times New Roman"/>
          <w:i w:val="0"/>
          <w:iCs w:val="0"/>
        </w:rPr>
        <w:fldChar w:fldCharType="begin"/>
      </w:r>
      <w:r>
        <w:rPr>
          <w:rFonts w:hint="default" w:ascii="Times New Roman" w:hAnsi="Times New Roman" w:cs="Times New Roman"/>
          <w:i w:val="0"/>
          <w:iCs w:val="0"/>
        </w:rPr>
        <w:instrText xml:space="preserve"> HYPERLINK \l "_bookmark120" </w:instrText>
      </w:r>
      <w:r>
        <w:rPr>
          <w:rFonts w:hint="default" w:ascii="Times New Roman" w:hAnsi="Times New Roman" w:cs="Times New Roman"/>
          <w:i w:val="0"/>
          <w:iCs w:val="0"/>
        </w:rPr>
        <w:fldChar w:fldCharType="separate"/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Figure</w:t>
      </w:r>
      <w:r>
        <w:rPr>
          <w:rFonts w:hint="default" w:ascii="Times New Roman" w:hAnsi="Times New Roman" w:cs="Times New Roman"/>
          <w:b/>
          <w:i w:val="0"/>
          <w:iCs w:val="0"/>
          <w:spacing w:val="-3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12-</w:t>
      </w:r>
      <w:r>
        <w:rPr>
          <w:rFonts w:hint="default" w:ascii="Times New Roman" w:hAnsi="Times New Roman" w:cs="Times New Roman"/>
          <w:b/>
          <w:i w:val="0"/>
          <w:iCs w:val="0"/>
          <w:spacing w:val="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System</w:t>
      </w:r>
      <w:r>
        <w:rPr>
          <w:rFonts w:hint="default" w:ascii="Times New Roman" w:hAnsi="Times New Roman" w:cs="Times New Roman"/>
          <w:b/>
          <w:i w:val="0"/>
          <w:iCs w:val="0"/>
          <w:spacing w:val="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Architecture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ab/>
      </w:r>
      <w:r>
        <w:rPr>
          <w:rFonts w:hint="default" w:ascii="Times New Roman" w:hAnsi="Times New Roman" w:cs="Times New Roman"/>
          <w:i w:val="0"/>
          <w:iCs w:val="0"/>
          <w:sz w:val="22"/>
        </w:rPr>
        <w:t>32</w:t>
      </w:r>
      <w:r>
        <w:rPr>
          <w:rFonts w:hint="default" w:ascii="Times New Roman" w:hAnsi="Times New Roman" w:cs="Times New Roman"/>
          <w:i w:val="0"/>
          <w:iCs w:val="0"/>
          <w:sz w:val="22"/>
        </w:rPr>
        <w:fldChar w:fldCharType="end"/>
      </w:r>
    </w:p>
    <w:p>
      <w:pPr>
        <w:tabs>
          <w:tab w:val="right" w:leader="dot" w:pos="9778"/>
        </w:tabs>
        <w:spacing w:before="126"/>
        <w:ind w:left="760" w:right="0" w:firstLine="0"/>
        <w:jc w:val="left"/>
        <w:rPr>
          <w:rFonts w:hint="default" w:ascii="Times New Roman" w:hAnsi="Times New Roman" w:cs="Times New Roman"/>
          <w:i w:val="0"/>
          <w:iCs w:val="0"/>
          <w:sz w:val="22"/>
        </w:rPr>
      </w:pPr>
      <w:r>
        <w:rPr>
          <w:rFonts w:hint="default" w:ascii="Times New Roman" w:hAnsi="Times New Roman" w:cs="Times New Roman"/>
          <w:b/>
          <w:i w:val="0"/>
          <w:iCs w:val="0"/>
          <w:sz w:val="22"/>
        </w:rPr>
        <w:t>Figure</w:t>
      </w:r>
      <w:r>
        <w:rPr>
          <w:rFonts w:hint="default" w:ascii="Times New Roman" w:hAnsi="Times New Roman" w:cs="Times New Roman"/>
          <w:b/>
          <w:i w:val="0"/>
          <w:iCs w:val="0"/>
          <w:spacing w:val="-3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13-</w:t>
      </w:r>
      <w:r>
        <w:rPr>
          <w:rFonts w:hint="default" w:ascii="Times New Roman" w:hAnsi="Times New Roman" w:cs="Times New Roman"/>
          <w:b/>
          <w:i w:val="0"/>
          <w:iCs w:val="0"/>
          <w:spacing w:val="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Activity Diagram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ab/>
      </w:r>
      <w:r>
        <w:rPr>
          <w:rFonts w:hint="default" w:ascii="Times New Roman" w:hAnsi="Times New Roman" w:cs="Times New Roman"/>
          <w:i w:val="0"/>
          <w:iCs w:val="0"/>
          <w:sz w:val="22"/>
        </w:rPr>
        <w:t>33</w:t>
      </w:r>
    </w:p>
    <w:p>
      <w:pPr>
        <w:tabs>
          <w:tab w:val="right" w:leader="dot" w:pos="9778"/>
        </w:tabs>
        <w:spacing w:before="128"/>
        <w:ind w:left="760" w:right="0" w:firstLine="0"/>
        <w:jc w:val="left"/>
        <w:rPr>
          <w:rFonts w:hint="default" w:ascii="Times New Roman" w:hAnsi="Times New Roman" w:cs="Times New Roman"/>
          <w:i w:val="0"/>
          <w:iCs w:val="0"/>
          <w:sz w:val="22"/>
        </w:rPr>
      </w:pPr>
      <w:r>
        <w:rPr>
          <w:rFonts w:hint="default" w:ascii="Times New Roman" w:hAnsi="Times New Roman" w:cs="Times New Roman"/>
          <w:i w:val="0"/>
          <w:iCs w:val="0"/>
        </w:rPr>
        <w:fldChar w:fldCharType="begin"/>
      </w:r>
      <w:r>
        <w:rPr>
          <w:rFonts w:hint="default" w:ascii="Times New Roman" w:hAnsi="Times New Roman" w:cs="Times New Roman"/>
          <w:i w:val="0"/>
          <w:iCs w:val="0"/>
        </w:rPr>
        <w:instrText xml:space="preserve"> HYPERLINK \l "_bookmark123" </w:instrText>
      </w:r>
      <w:r>
        <w:rPr>
          <w:rFonts w:hint="default" w:ascii="Times New Roman" w:hAnsi="Times New Roman" w:cs="Times New Roman"/>
          <w:i w:val="0"/>
          <w:iCs w:val="0"/>
        </w:rPr>
        <w:fldChar w:fldCharType="separate"/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Figure</w:t>
      </w:r>
      <w:r>
        <w:rPr>
          <w:rFonts w:hint="default" w:ascii="Times New Roman" w:hAnsi="Times New Roman" w:cs="Times New Roman"/>
          <w:b/>
          <w:i w:val="0"/>
          <w:iCs w:val="0"/>
          <w:spacing w:val="-3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14-</w:t>
      </w:r>
      <w:r>
        <w:rPr>
          <w:rFonts w:hint="default" w:ascii="Times New Roman" w:hAnsi="Times New Roman" w:cs="Times New Roman"/>
          <w:b/>
          <w:i w:val="0"/>
          <w:iCs w:val="0"/>
          <w:spacing w:val="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Component Diagram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ab/>
      </w:r>
      <w:r>
        <w:rPr>
          <w:rFonts w:hint="default" w:ascii="Times New Roman" w:hAnsi="Times New Roman" w:cs="Times New Roman"/>
          <w:i w:val="0"/>
          <w:iCs w:val="0"/>
          <w:sz w:val="22"/>
        </w:rPr>
        <w:t>34</w:t>
      </w:r>
      <w:r>
        <w:rPr>
          <w:rFonts w:hint="default" w:ascii="Times New Roman" w:hAnsi="Times New Roman" w:cs="Times New Roman"/>
          <w:i w:val="0"/>
          <w:iCs w:val="0"/>
          <w:sz w:val="22"/>
        </w:rPr>
        <w:fldChar w:fldCharType="end"/>
      </w:r>
    </w:p>
    <w:p>
      <w:pPr>
        <w:tabs>
          <w:tab w:val="right" w:leader="dot" w:pos="9778"/>
        </w:tabs>
        <w:spacing w:before="127"/>
        <w:ind w:left="760" w:right="0" w:firstLine="0"/>
        <w:jc w:val="left"/>
        <w:rPr>
          <w:rFonts w:hint="default" w:ascii="Times New Roman" w:hAnsi="Times New Roman" w:cs="Times New Roman"/>
          <w:i w:val="0"/>
          <w:iCs w:val="0"/>
          <w:sz w:val="22"/>
        </w:rPr>
      </w:pPr>
      <w:r>
        <w:rPr>
          <w:rFonts w:hint="default" w:ascii="Times New Roman" w:hAnsi="Times New Roman" w:cs="Times New Roman"/>
          <w:i w:val="0"/>
          <w:iCs w:val="0"/>
        </w:rPr>
        <w:fldChar w:fldCharType="begin"/>
      </w:r>
      <w:r>
        <w:rPr>
          <w:rFonts w:hint="default" w:ascii="Times New Roman" w:hAnsi="Times New Roman" w:cs="Times New Roman"/>
          <w:i w:val="0"/>
          <w:iCs w:val="0"/>
        </w:rPr>
        <w:instrText xml:space="preserve"> HYPERLINK \l "_bookmark125" </w:instrText>
      </w:r>
      <w:r>
        <w:rPr>
          <w:rFonts w:hint="default" w:ascii="Times New Roman" w:hAnsi="Times New Roman" w:cs="Times New Roman"/>
          <w:i w:val="0"/>
          <w:iCs w:val="0"/>
        </w:rPr>
        <w:fldChar w:fldCharType="separate"/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Figure</w:t>
      </w:r>
      <w:r>
        <w:rPr>
          <w:rFonts w:hint="default" w:ascii="Times New Roman" w:hAnsi="Times New Roman" w:cs="Times New Roman"/>
          <w:b/>
          <w:i w:val="0"/>
          <w:iCs w:val="0"/>
          <w:spacing w:val="-3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15-</w:t>
      </w:r>
      <w:r>
        <w:rPr>
          <w:rFonts w:hint="default" w:ascii="Times New Roman" w:hAnsi="Times New Roman" w:cs="Times New Roman"/>
          <w:b/>
          <w:i w:val="0"/>
          <w:iCs w:val="0"/>
          <w:spacing w:val="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Data</w:t>
      </w:r>
      <w:r>
        <w:rPr>
          <w:rFonts w:hint="default" w:ascii="Times New Roman" w:hAnsi="Times New Roman" w:cs="Times New Roman"/>
          <w:b/>
          <w:i w:val="0"/>
          <w:iCs w:val="0"/>
          <w:spacing w:val="-3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Flow</w:t>
      </w:r>
      <w:r>
        <w:rPr>
          <w:rFonts w:hint="default" w:ascii="Times New Roman" w:hAnsi="Times New Roman" w:cs="Times New Roman"/>
          <w:b/>
          <w:i w:val="0"/>
          <w:iCs w:val="0"/>
          <w:spacing w:val="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Diagram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ab/>
      </w:r>
      <w:r>
        <w:rPr>
          <w:rFonts w:hint="default" w:ascii="Times New Roman" w:hAnsi="Times New Roman" w:cs="Times New Roman"/>
          <w:i w:val="0"/>
          <w:iCs w:val="0"/>
          <w:sz w:val="22"/>
        </w:rPr>
        <w:t>35</w:t>
      </w:r>
      <w:r>
        <w:rPr>
          <w:rFonts w:hint="default" w:ascii="Times New Roman" w:hAnsi="Times New Roman" w:cs="Times New Roman"/>
          <w:i w:val="0"/>
          <w:iCs w:val="0"/>
          <w:sz w:val="22"/>
        </w:rPr>
        <w:fldChar w:fldCharType="end"/>
      </w:r>
    </w:p>
    <w:p>
      <w:pPr>
        <w:tabs>
          <w:tab w:val="right" w:leader="dot" w:pos="9778"/>
        </w:tabs>
        <w:spacing w:before="126"/>
        <w:ind w:left="760" w:right="0" w:firstLine="0"/>
        <w:jc w:val="left"/>
        <w:rPr>
          <w:rFonts w:hint="default" w:ascii="Times New Roman" w:hAnsi="Times New Roman" w:cs="Times New Roman"/>
          <w:i w:val="0"/>
          <w:iCs w:val="0"/>
          <w:sz w:val="22"/>
        </w:rPr>
      </w:pPr>
      <w:r>
        <w:rPr>
          <w:rFonts w:hint="default" w:ascii="Times New Roman" w:hAnsi="Times New Roman" w:cs="Times New Roman"/>
          <w:i w:val="0"/>
          <w:iCs w:val="0"/>
        </w:rPr>
        <w:fldChar w:fldCharType="begin"/>
      </w:r>
      <w:r>
        <w:rPr>
          <w:rFonts w:hint="default" w:ascii="Times New Roman" w:hAnsi="Times New Roman" w:cs="Times New Roman"/>
          <w:i w:val="0"/>
          <w:iCs w:val="0"/>
        </w:rPr>
        <w:instrText xml:space="preserve"> HYPERLINK \l "_bookmark127" </w:instrText>
      </w:r>
      <w:r>
        <w:rPr>
          <w:rFonts w:hint="default" w:ascii="Times New Roman" w:hAnsi="Times New Roman" w:cs="Times New Roman"/>
          <w:i w:val="0"/>
          <w:iCs w:val="0"/>
        </w:rPr>
        <w:fldChar w:fldCharType="separate"/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Figure</w:t>
      </w:r>
      <w:r>
        <w:rPr>
          <w:rFonts w:hint="default" w:ascii="Times New Roman" w:hAnsi="Times New Roman" w:cs="Times New Roman"/>
          <w:b/>
          <w:i w:val="0"/>
          <w:iCs w:val="0"/>
          <w:spacing w:val="-2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16-</w:t>
      </w:r>
      <w:r>
        <w:rPr>
          <w:rFonts w:hint="default" w:ascii="Times New Roman" w:hAnsi="Times New Roman" w:cs="Times New Roman"/>
          <w:b/>
          <w:i w:val="0"/>
          <w:iCs w:val="0"/>
          <w:spacing w:val="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Sequence Diagram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ab/>
      </w:r>
      <w:r>
        <w:rPr>
          <w:rFonts w:hint="default" w:ascii="Times New Roman" w:hAnsi="Times New Roman" w:cs="Times New Roman"/>
          <w:i w:val="0"/>
          <w:iCs w:val="0"/>
          <w:sz w:val="22"/>
        </w:rPr>
        <w:t>36</w:t>
      </w:r>
      <w:r>
        <w:rPr>
          <w:rFonts w:hint="default" w:ascii="Times New Roman" w:hAnsi="Times New Roman" w:cs="Times New Roman"/>
          <w:i w:val="0"/>
          <w:iCs w:val="0"/>
          <w:sz w:val="22"/>
        </w:rPr>
        <w:fldChar w:fldCharType="end"/>
      </w:r>
    </w:p>
    <w:p>
      <w:pPr>
        <w:tabs>
          <w:tab w:val="right" w:leader="dot" w:pos="9778"/>
        </w:tabs>
        <w:spacing w:before="126"/>
        <w:ind w:left="760" w:right="0" w:firstLine="0"/>
        <w:jc w:val="left"/>
        <w:rPr>
          <w:rFonts w:hint="default" w:ascii="Times New Roman" w:hAnsi="Times New Roman" w:cs="Times New Roman"/>
          <w:i w:val="0"/>
          <w:iCs w:val="0"/>
          <w:sz w:val="22"/>
        </w:rPr>
      </w:pPr>
      <w:r>
        <w:rPr>
          <w:rFonts w:hint="default" w:ascii="Times New Roman" w:hAnsi="Times New Roman" w:cs="Times New Roman"/>
          <w:i w:val="0"/>
          <w:iCs w:val="0"/>
        </w:rPr>
        <w:fldChar w:fldCharType="begin"/>
      </w:r>
      <w:r>
        <w:rPr>
          <w:rFonts w:hint="default" w:ascii="Times New Roman" w:hAnsi="Times New Roman" w:cs="Times New Roman"/>
          <w:i w:val="0"/>
          <w:iCs w:val="0"/>
        </w:rPr>
        <w:instrText xml:space="preserve"> HYPERLINK \l "_bookmark129" </w:instrText>
      </w:r>
      <w:r>
        <w:rPr>
          <w:rFonts w:hint="default" w:ascii="Times New Roman" w:hAnsi="Times New Roman" w:cs="Times New Roman"/>
          <w:i w:val="0"/>
          <w:iCs w:val="0"/>
        </w:rPr>
        <w:fldChar w:fldCharType="separate"/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Figure</w:t>
      </w:r>
      <w:r>
        <w:rPr>
          <w:rFonts w:hint="default" w:ascii="Times New Roman" w:hAnsi="Times New Roman" w:cs="Times New Roman"/>
          <w:b/>
          <w:i w:val="0"/>
          <w:iCs w:val="0"/>
          <w:spacing w:val="-2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17-Class Diagram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ab/>
      </w:r>
      <w:r>
        <w:rPr>
          <w:rFonts w:hint="default" w:ascii="Times New Roman" w:hAnsi="Times New Roman" w:cs="Times New Roman"/>
          <w:i w:val="0"/>
          <w:iCs w:val="0"/>
          <w:sz w:val="22"/>
        </w:rPr>
        <w:t>37</w:t>
      </w:r>
      <w:r>
        <w:rPr>
          <w:rFonts w:hint="default" w:ascii="Times New Roman" w:hAnsi="Times New Roman" w:cs="Times New Roman"/>
          <w:i w:val="0"/>
          <w:iCs w:val="0"/>
          <w:sz w:val="22"/>
        </w:rPr>
        <w:fldChar w:fldCharType="end"/>
      </w:r>
    </w:p>
    <w:p>
      <w:pPr>
        <w:tabs>
          <w:tab w:val="right" w:leader="dot" w:pos="9778"/>
        </w:tabs>
        <w:spacing w:before="127"/>
        <w:ind w:left="760" w:right="0" w:firstLine="0"/>
        <w:jc w:val="left"/>
        <w:rPr>
          <w:rFonts w:hint="default" w:ascii="Times New Roman" w:hAnsi="Times New Roman" w:cs="Times New Roman"/>
          <w:i w:val="0"/>
          <w:iCs w:val="0"/>
          <w:sz w:val="22"/>
        </w:rPr>
      </w:pPr>
      <w:r>
        <w:rPr>
          <w:rFonts w:hint="default" w:ascii="Times New Roman" w:hAnsi="Times New Roman" w:cs="Times New Roman"/>
          <w:i w:val="0"/>
          <w:iCs w:val="0"/>
        </w:rPr>
        <w:fldChar w:fldCharType="begin"/>
      </w:r>
      <w:r>
        <w:rPr>
          <w:rFonts w:hint="default" w:ascii="Times New Roman" w:hAnsi="Times New Roman" w:cs="Times New Roman"/>
          <w:i w:val="0"/>
          <w:iCs w:val="0"/>
        </w:rPr>
        <w:instrText xml:space="preserve"> HYPERLINK \l "_bookmark131" </w:instrText>
      </w:r>
      <w:r>
        <w:rPr>
          <w:rFonts w:hint="default" w:ascii="Times New Roman" w:hAnsi="Times New Roman" w:cs="Times New Roman"/>
          <w:i w:val="0"/>
          <w:iCs w:val="0"/>
        </w:rPr>
        <w:fldChar w:fldCharType="separate"/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Figure</w:t>
      </w:r>
      <w:r>
        <w:rPr>
          <w:rFonts w:hint="default" w:ascii="Times New Roman" w:hAnsi="Times New Roman" w:cs="Times New Roman"/>
          <w:b/>
          <w:i w:val="0"/>
          <w:iCs w:val="0"/>
          <w:spacing w:val="-2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18-</w:t>
      </w:r>
      <w:r>
        <w:rPr>
          <w:rFonts w:hint="default" w:ascii="Times New Roman" w:hAnsi="Times New Roman" w:cs="Times New Roman"/>
          <w:b/>
          <w:i w:val="0"/>
          <w:iCs w:val="0"/>
          <w:spacing w:val="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State Diagram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ab/>
      </w:r>
      <w:r>
        <w:rPr>
          <w:rFonts w:hint="default" w:ascii="Times New Roman" w:hAnsi="Times New Roman" w:cs="Times New Roman"/>
          <w:i w:val="0"/>
          <w:iCs w:val="0"/>
          <w:sz w:val="22"/>
        </w:rPr>
        <w:t>38</w:t>
      </w:r>
      <w:r>
        <w:rPr>
          <w:rFonts w:hint="default" w:ascii="Times New Roman" w:hAnsi="Times New Roman" w:cs="Times New Roman"/>
          <w:i w:val="0"/>
          <w:iCs w:val="0"/>
          <w:sz w:val="22"/>
        </w:rPr>
        <w:fldChar w:fldCharType="end"/>
      </w:r>
    </w:p>
    <w:p>
      <w:pPr>
        <w:spacing w:after="0"/>
        <w:jc w:val="left"/>
        <w:rPr>
          <w:rFonts w:hint="default" w:ascii="Times New Roman" w:hAnsi="Times New Roman" w:cs="Times New Roman"/>
          <w:i w:val="0"/>
          <w:iCs w:val="0"/>
          <w:sz w:val="22"/>
        </w:rPr>
        <w:sectPr>
          <w:footerReference r:id="rId12" w:type="default"/>
          <w:pgSz w:w="11910" w:h="16840"/>
          <w:pgMar w:top="1360" w:right="380" w:bottom="1200" w:left="680" w:header="0" w:footer="1014" w:gutter="0"/>
          <w:cols w:space="720" w:num="1"/>
        </w:sectPr>
      </w:pPr>
    </w:p>
    <w:p>
      <w:pPr>
        <w:pStyle w:val="2"/>
        <w:ind w:right="2897"/>
        <w:rPr>
          <w:rFonts w:hint="default" w:ascii="Times New Roman" w:hAnsi="Times New Roman" w:cs="Times New Roman"/>
          <w:i w:val="0"/>
          <w:iCs w:val="0"/>
        </w:rPr>
      </w:pPr>
      <w:bookmarkStart w:id="2" w:name="_bookmark2"/>
      <w:bookmarkEnd w:id="2"/>
      <w:r>
        <w:rPr>
          <w:rFonts w:hint="default" w:ascii="Times New Roman" w:hAnsi="Times New Roman" w:cs="Times New Roman"/>
          <w:i w:val="0"/>
          <w:iCs w:val="0"/>
          <w:w w:val="85"/>
        </w:rPr>
        <w:t>List</w:t>
      </w:r>
      <w:r>
        <w:rPr>
          <w:rFonts w:hint="default" w:ascii="Times New Roman" w:hAnsi="Times New Roman" w:cs="Times New Roman"/>
          <w:i w:val="0"/>
          <w:iCs w:val="0"/>
          <w:spacing w:val="78"/>
          <w:w w:val="8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w w:val="85"/>
        </w:rPr>
        <w:t>of</w:t>
      </w:r>
      <w:r>
        <w:rPr>
          <w:rFonts w:hint="default" w:ascii="Times New Roman" w:hAnsi="Times New Roman" w:cs="Times New Roman"/>
          <w:i w:val="0"/>
          <w:iCs w:val="0"/>
          <w:spacing w:val="77"/>
          <w:w w:val="8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w w:val="85"/>
        </w:rPr>
        <w:t>Abbreviation</w:t>
      </w:r>
    </w:p>
    <w:p>
      <w:pPr>
        <w:pStyle w:val="10"/>
        <w:spacing w:after="1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tbl>
      <w:tblPr>
        <w:tblStyle w:val="9"/>
        <w:tblW w:w="0" w:type="auto"/>
        <w:tblInd w:w="65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070"/>
        <w:gridCol w:w="2767"/>
        <w:gridCol w:w="391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3070" w:type="dxa"/>
          </w:tcPr>
          <w:p>
            <w:pPr>
              <w:pStyle w:val="18"/>
              <w:spacing w:before="39"/>
              <w:ind w:left="107"/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Short</w:t>
            </w:r>
            <w:r>
              <w:rPr>
                <w:rFonts w:hint="default" w:ascii="Times New Roman" w:hAnsi="Times New Roman" w:cs="Times New Roman"/>
                <w:b/>
                <w:i w:val="0"/>
                <w:iCs w:val="0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Form</w:t>
            </w:r>
          </w:p>
        </w:tc>
        <w:tc>
          <w:tcPr>
            <w:tcW w:w="2767" w:type="dxa"/>
          </w:tcPr>
          <w:p>
            <w:pPr>
              <w:pStyle w:val="18"/>
              <w:spacing w:before="39"/>
              <w:ind w:left="107"/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Complete</w:t>
            </w:r>
            <w:r>
              <w:rPr>
                <w:rFonts w:hint="default" w:ascii="Times New Roman" w:hAnsi="Times New Roman" w:cs="Times New Roman"/>
                <w:b/>
                <w:i w:val="0"/>
                <w:iCs w:val="0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Form</w:t>
            </w:r>
          </w:p>
        </w:tc>
        <w:tc>
          <w:tcPr>
            <w:tcW w:w="3910" w:type="dxa"/>
          </w:tcPr>
          <w:p>
            <w:pPr>
              <w:pStyle w:val="18"/>
              <w:spacing w:before="39"/>
              <w:ind w:left="108"/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Description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31" w:hRule="atLeast"/>
        </w:trPr>
        <w:tc>
          <w:tcPr>
            <w:tcW w:w="3070" w:type="dxa"/>
          </w:tcPr>
          <w:p>
            <w:pPr>
              <w:pStyle w:val="18"/>
              <w:spacing w:before="32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API</w:t>
            </w:r>
          </w:p>
        </w:tc>
        <w:tc>
          <w:tcPr>
            <w:tcW w:w="2767" w:type="dxa"/>
          </w:tcPr>
          <w:p>
            <w:pPr>
              <w:pStyle w:val="18"/>
              <w:spacing w:before="32" w:line="276" w:lineRule="auto"/>
              <w:ind w:left="107" w:right="11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1F2023"/>
                <w:sz w:val="24"/>
              </w:rPr>
              <w:t>Application Programming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1F2023"/>
                <w:spacing w:val="-58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1F2023"/>
                <w:sz w:val="24"/>
              </w:rPr>
              <w:t>Interface</w:t>
            </w:r>
          </w:p>
        </w:tc>
        <w:tc>
          <w:tcPr>
            <w:tcW w:w="3910" w:type="dxa"/>
          </w:tcPr>
          <w:p>
            <w:pPr>
              <w:pStyle w:val="18"/>
              <w:spacing w:before="32" w:line="276" w:lineRule="auto"/>
              <w:ind w:left="108" w:right="112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1F2023"/>
                <w:sz w:val="24"/>
              </w:rPr>
              <w:t>It is a software intermediary that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1F2023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1F2023"/>
                <w:sz w:val="24"/>
              </w:rPr>
              <w:t>allows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1F2023"/>
                <w:spacing w:val="-4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1F2023"/>
                <w:sz w:val="24"/>
              </w:rPr>
              <w:t>two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1F2023"/>
                <w:spacing w:val="-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1F2023"/>
                <w:sz w:val="24"/>
              </w:rPr>
              <w:t>applications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1F2023"/>
                <w:spacing w:val="-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1F2023"/>
                <w:sz w:val="24"/>
              </w:rPr>
              <w:t>to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1F2023"/>
                <w:spacing w:val="-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1F2023"/>
                <w:sz w:val="24"/>
              </w:rPr>
              <w:t>talk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1F2023"/>
                <w:spacing w:val="-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1F2023"/>
                <w:sz w:val="24"/>
              </w:rPr>
              <w:t>to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1F2023"/>
                <w:spacing w:val="-4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1F2023"/>
                <w:sz w:val="24"/>
              </w:rPr>
              <w:t>each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1F2023"/>
                <w:spacing w:val="-5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1F2023"/>
                <w:sz w:val="24"/>
              </w:rPr>
              <w:t>other.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3070" w:type="dxa"/>
          </w:tcPr>
          <w:p>
            <w:pPr>
              <w:pStyle w:val="18"/>
              <w:spacing w:before="124" w:line="253" w:lineRule="exact"/>
              <w:ind w:left="150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JS</w:t>
            </w:r>
          </w:p>
        </w:tc>
        <w:tc>
          <w:tcPr>
            <w:tcW w:w="2767" w:type="dxa"/>
          </w:tcPr>
          <w:p>
            <w:pPr>
              <w:pStyle w:val="18"/>
              <w:spacing w:before="111" w:line="267" w:lineRule="exact"/>
              <w:ind w:left="141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Java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5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Script</w:t>
            </w:r>
          </w:p>
        </w:tc>
        <w:tc>
          <w:tcPr>
            <w:tcW w:w="3910" w:type="dxa"/>
          </w:tcPr>
          <w:p>
            <w:pPr>
              <w:pStyle w:val="18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3070" w:type="dxa"/>
          </w:tcPr>
          <w:p>
            <w:pPr>
              <w:pStyle w:val="18"/>
              <w:spacing w:before="27"/>
              <w:ind w:left="191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SDK</w:t>
            </w:r>
          </w:p>
        </w:tc>
        <w:tc>
          <w:tcPr>
            <w:tcW w:w="2767" w:type="dxa"/>
          </w:tcPr>
          <w:p>
            <w:pPr>
              <w:pStyle w:val="18"/>
              <w:spacing w:before="27"/>
              <w:ind w:left="101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Software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Development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Kit</w:t>
            </w:r>
          </w:p>
        </w:tc>
        <w:tc>
          <w:tcPr>
            <w:tcW w:w="3910" w:type="dxa"/>
          </w:tcPr>
          <w:p>
            <w:pPr>
              <w:pStyle w:val="18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 w:hRule="atLeast"/>
        </w:trPr>
        <w:tc>
          <w:tcPr>
            <w:tcW w:w="3070" w:type="dxa"/>
          </w:tcPr>
          <w:p>
            <w:pPr>
              <w:pStyle w:val="18"/>
              <w:spacing w:before="32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App</w:t>
            </w:r>
          </w:p>
        </w:tc>
        <w:tc>
          <w:tcPr>
            <w:tcW w:w="2767" w:type="dxa"/>
          </w:tcPr>
          <w:p>
            <w:pPr>
              <w:pStyle w:val="18"/>
              <w:spacing w:before="32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Application</w:t>
            </w:r>
          </w:p>
        </w:tc>
        <w:tc>
          <w:tcPr>
            <w:tcW w:w="3910" w:type="dxa"/>
          </w:tcPr>
          <w:p>
            <w:pPr>
              <w:pStyle w:val="18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7" w:hRule="atLeast"/>
        </w:trPr>
        <w:tc>
          <w:tcPr>
            <w:tcW w:w="3070" w:type="dxa"/>
          </w:tcPr>
          <w:p>
            <w:pPr>
              <w:pStyle w:val="18"/>
              <w:spacing w:before="32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User</w:t>
            </w:r>
          </w:p>
        </w:tc>
        <w:tc>
          <w:tcPr>
            <w:tcW w:w="2767" w:type="dxa"/>
          </w:tcPr>
          <w:p>
            <w:pPr>
              <w:pStyle w:val="18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3910" w:type="dxa"/>
          </w:tcPr>
          <w:p>
            <w:pPr>
              <w:pStyle w:val="18"/>
              <w:spacing w:before="32"/>
              <w:ind w:left="108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A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person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used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the application.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89" w:hRule="atLeast"/>
        </w:trPr>
        <w:tc>
          <w:tcPr>
            <w:tcW w:w="3070" w:type="dxa"/>
          </w:tcPr>
          <w:p>
            <w:pPr>
              <w:pStyle w:val="18"/>
              <w:spacing w:before="32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Android</w:t>
            </w:r>
          </w:p>
        </w:tc>
        <w:tc>
          <w:tcPr>
            <w:tcW w:w="2767" w:type="dxa"/>
          </w:tcPr>
          <w:p>
            <w:pPr>
              <w:pStyle w:val="18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3910" w:type="dxa"/>
          </w:tcPr>
          <w:p>
            <w:pPr>
              <w:pStyle w:val="18"/>
              <w:spacing w:before="32" w:line="276" w:lineRule="auto"/>
              <w:ind w:left="108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A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39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mobile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39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device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40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operating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3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system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5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developed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by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5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Google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4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Inc.</w:t>
            </w:r>
          </w:p>
          <w:p>
            <w:pPr>
              <w:pStyle w:val="18"/>
              <w:tabs>
                <w:tab w:val="left" w:pos="955"/>
                <w:tab w:val="left" w:pos="1536"/>
                <w:tab w:val="left" w:pos="2421"/>
                <w:tab w:val="left" w:pos="3452"/>
              </w:tabs>
              <w:spacing w:before="42" w:line="273" w:lineRule="auto"/>
              <w:ind w:left="108" w:right="95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Helps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ab/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the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ab/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reader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ab/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identify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ab/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1"/>
                <w:sz w:val="24"/>
              </w:rPr>
              <w:t>key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5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information.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 w:hRule="atLeast"/>
        </w:trPr>
        <w:tc>
          <w:tcPr>
            <w:tcW w:w="3070" w:type="dxa"/>
          </w:tcPr>
          <w:p>
            <w:pPr>
              <w:pStyle w:val="18"/>
              <w:spacing w:before="32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Developers</w:t>
            </w:r>
          </w:p>
        </w:tc>
        <w:tc>
          <w:tcPr>
            <w:tcW w:w="2767" w:type="dxa"/>
          </w:tcPr>
          <w:p>
            <w:pPr>
              <w:pStyle w:val="18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3910" w:type="dxa"/>
          </w:tcPr>
          <w:p>
            <w:pPr>
              <w:pStyle w:val="18"/>
              <w:spacing w:before="32"/>
              <w:ind w:left="108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A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person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who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build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something.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5" w:hRule="atLeast"/>
        </w:trPr>
        <w:tc>
          <w:tcPr>
            <w:tcW w:w="3070" w:type="dxa"/>
          </w:tcPr>
          <w:p>
            <w:pPr>
              <w:pStyle w:val="18"/>
              <w:spacing w:before="32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DB</w:t>
            </w:r>
          </w:p>
        </w:tc>
        <w:tc>
          <w:tcPr>
            <w:tcW w:w="2767" w:type="dxa"/>
          </w:tcPr>
          <w:p>
            <w:pPr>
              <w:pStyle w:val="18"/>
              <w:spacing w:before="32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Database</w:t>
            </w:r>
          </w:p>
        </w:tc>
        <w:tc>
          <w:tcPr>
            <w:tcW w:w="3910" w:type="dxa"/>
          </w:tcPr>
          <w:p>
            <w:pPr>
              <w:pStyle w:val="18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8" w:hRule="atLeast"/>
        </w:trPr>
        <w:tc>
          <w:tcPr>
            <w:tcW w:w="3070" w:type="dxa"/>
          </w:tcPr>
          <w:p>
            <w:pPr>
              <w:pStyle w:val="18"/>
              <w:spacing w:before="32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CPU</w:t>
            </w:r>
          </w:p>
        </w:tc>
        <w:tc>
          <w:tcPr>
            <w:tcW w:w="2767" w:type="dxa"/>
          </w:tcPr>
          <w:p>
            <w:pPr>
              <w:pStyle w:val="18"/>
              <w:spacing w:before="32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Central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Processing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4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Unit</w:t>
            </w:r>
          </w:p>
        </w:tc>
        <w:tc>
          <w:tcPr>
            <w:tcW w:w="3910" w:type="dxa"/>
          </w:tcPr>
          <w:p>
            <w:pPr>
              <w:pStyle w:val="18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3070" w:type="dxa"/>
          </w:tcPr>
          <w:p>
            <w:pPr>
              <w:pStyle w:val="18"/>
              <w:spacing w:before="32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MB</w:t>
            </w:r>
          </w:p>
        </w:tc>
        <w:tc>
          <w:tcPr>
            <w:tcW w:w="2767" w:type="dxa"/>
          </w:tcPr>
          <w:p>
            <w:pPr>
              <w:pStyle w:val="18"/>
              <w:spacing w:before="32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Mega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Byte</w:t>
            </w:r>
          </w:p>
        </w:tc>
        <w:tc>
          <w:tcPr>
            <w:tcW w:w="3910" w:type="dxa"/>
          </w:tcPr>
          <w:p>
            <w:pPr>
              <w:pStyle w:val="18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5" w:hRule="atLeast"/>
        </w:trPr>
        <w:tc>
          <w:tcPr>
            <w:tcW w:w="3070" w:type="dxa"/>
          </w:tcPr>
          <w:p>
            <w:pPr>
              <w:pStyle w:val="18"/>
              <w:spacing w:before="32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OS</w:t>
            </w:r>
          </w:p>
        </w:tc>
        <w:tc>
          <w:tcPr>
            <w:tcW w:w="2767" w:type="dxa"/>
          </w:tcPr>
          <w:p>
            <w:pPr>
              <w:pStyle w:val="18"/>
              <w:spacing w:before="32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Operating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5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system</w:t>
            </w:r>
          </w:p>
        </w:tc>
        <w:tc>
          <w:tcPr>
            <w:tcW w:w="3910" w:type="dxa"/>
          </w:tcPr>
          <w:p>
            <w:pPr>
              <w:pStyle w:val="18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3070" w:type="dxa"/>
          </w:tcPr>
          <w:p>
            <w:pPr>
              <w:pStyle w:val="18"/>
              <w:spacing w:before="35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GUI</w:t>
            </w:r>
          </w:p>
        </w:tc>
        <w:tc>
          <w:tcPr>
            <w:tcW w:w="2767" w:type="dxa"/>
          </w:tcPr>
          <w:p>
            <w:pPr>
              <w:pStyle w:val="18"/>
              <w:spacing w:before="35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Graphical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User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Interface</w:t>
            </w:r>
          </w:p>
        </w:tc>
        <w:tc>
          <w:tcPr>
            <w:tcW w:w="3910" w:type="dxa"/>
          </w:tcPr>
          <w:p>
            <w:pPr>
              <w:pStyle w:val="18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4" w:hRule="atLeast"/>
        </w:trPr>
        <w:tc>
          <w:tcPr>
            <w:tcW w:w="3070" w:type="dxa"/>
          </w:tcPr>
          <w:p>
            <w:pPr>
              <w:pStyle w:val="18"/>
              <w:spacing w:before="32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UI</w:t>
            </w:r>
          </w:p>
        </w:tc>
        <w:tc>
          <w:tcPr>
            <w:tcW w:w="2767" w:type="dxa"/>
          </w:tcPr>
          <w:p>
            <w:pPr>
              <w:pStyle w:val="18"/>
              <w:spacing w:before="32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User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Interface</w:t>
            </w:r>
          </w:p>
        </w:tc>
        <w:tc>
          <w:tcPr>
            <w:tcW w:w="3910" w:type="dxa"/>
          </w:tcPr>
          <w:p>
            <w:pPr>
              <w:pStyle w:val="18"/>
              <w:spacing w:before="32" w:line="276" w:lineRule="auto"/>
              <w:ind w:left="108" w:right="8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1F2023"/>
                <w:sz w:val="24"/>
              </w:rPr>
              <w:t>UI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1F2023"/>
                <w:spacing w:val="10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1F2023"/>
                <w:sz w:val="24"/>
              </w:rPr>
              <w:t>is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1F2023"/>
                <w:spacing w:val="14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1F2023"/>
                <w:sz w:val="24"/>
              </w:rPr>
              <w:t>the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1F2023"/>
                <w:spacing w:val="1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1F2023"/>
                <w:sz w:val="24"/>
              </w:rPr>
              <w:t>series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1F2023"/>
                <w:spacing w:val="14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1F2023"/>
                <w:sz w:val="24"/>
              </w:rPr>
              <w:t>of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1F2023"/>
                <w:spacing w:val="1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1F2023"/>
                <w:sz w:val="24"/>
              </w:rPr>
              <w:t>screens,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1F2023"/>
                <w:spacing w:val="14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1F2023"/>
                <w:sz w:val="24"/>
              </w:rPr>
              <w:t>pages,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1F2023"/>
                <w:spacing w:val="14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1F2023"/>
                <w:sz w:val="24"/>
              </w:rPr>
              <w:t>and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1F2023"/>
                <w:spacing w:val="-5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1F2023"/>
                <w:sz w:val="24"/>
              </w:rPr>
              <w:t>visual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1F2023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1F2023"/>
                <w:sz w:val="24"/>
              </w:rPr>
              <w:t>elements.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31" w:hRule="atLeast"/>
        </w:trPr>
        <w:tc>
          <w:tcPr>
            <w:tcW w:w="3070" w:type="dxa"/>
          </w:tcPr>
          <w:p>
            <w:pPr>
              <w:pStyle w:val="18"/>
              <w:spacing w:before="175"/>
              <w:ind w:left="204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APK</w:t>
            </w:r>
          </w:p>
        </w:tc>
        <w:tc>
          <w:tcPr>
            <w:tcW w:w="2767" w:type="dxa"/>
          </w:tcPr>
          <w:p>
            <w:pPr>
              <w:pStyle w:val="18"/>
              <w:spacing w:before="175"/>
              <w:ind w:left="168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Android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Application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Kit</w:t>
            </w:r>
          </w:p>
        </w:tc>
        <w:tc>
          <w:tcPr>
            <w:tcW w:w="3910" w:type="dxa"/>
          </w:tcPr>
          <w:p>
            <w:pPr>
              <w:pStyle w:val="18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51" w:hRule="atLeast"/>
        </w:trPr>
        <w:tc>
          <w:tcPr>
            <w:tcW w:w="3070" w:type="dxa"/>
          </w:tcPr>
          <w:p>
            <w:pPr>
              <w:pStyle w:val="18"/>
              <w:spacing w:before="35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SMTP</w:t>
            </w:r>
          </w:p>
        </w:tc>
        <w:tc>
          <w:tcPr>
            <w:tcW w:w="2767" w:type="dxa"/>
          </w:tcPr>
          <w:p>
            <w:pPr>
              <w:pStyle w:val="18"/>
              <w:tabs>
                <w:tab w:val="left" w:pos="1090"/>
                <w:tab w:val="left" w:pos="1846"/>
              </w:tabs>
              <w:spacing w:before="35" w:line="273" w:lineRule="auto"/>
              <w:ind w:left="107" w:right="96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Simple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ab/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Mail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ab/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1"/>
                <w:sz w:val="24"/>
              </w:rPr>
              <w:t>Transfer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5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Protocol</w:t>
            </w:r>
          </w:p>
        </w:tc>
        <w:tc>
          <w:tcPr>
            <w:tcW w:w="3910" w:type="dxa"/>
          </w:tcPr>
          <w:p>
            <w:pPr>
              <w:pStyle w:val="18"/>
              <w:spacing w:before="35" w:line="276" w:lineRule="auto"/>
              <w:ind w:left="108" w:right="95"/>
              <w:jc w:val="both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The Simple Mail Transfer Protocol is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an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internet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standard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communication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protocol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for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electronic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mail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transmission.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3070" w:type="dxa"/>
          </w:tcPr>
          <w:p>
            <w:pPr>
              <w:pStyle w:val="18"/>
              <w:spacing w:before="32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FR</w:t>
            </w:r>
          </w:p>
        </w:tc>
        <w:tc>
          <w:tcPr>
            <w:tcW w:w="2767" w:type="dxa"/>
          </w:tcPr>
          <w:p>
            <w:pPr>
              <w:pStyle w:val="18"/>
              <w:spacing w:before="32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Functional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Requirements</w:t>
            </w:r>
          </w:p>
        </w:tc>
        <w:tc>
          <w:tcPr>
            <w:tcW w:w="3910" w:type="dxa"/>
          </w:tcPr>
          <w:p>
            <w:pPr>
              <w:pStyle w:val="18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5" w:hRule="atLeast"/>
        </w:trPr>
        <w:tc>
          <w:tcPr>
            <w:tcW w:w="3070" w:type="dxa"/>
          </w:tcPr>
          <w:p>
            <w:pPr>
              <w:pStyle w:val="18"/>
              <w:spacing w:before="32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UC</w:t>
            </w:r>
          </w:p>
        </w:tc>
        <w:tc>
          <w:tcPr>
            <w:tcW w:w="2767" w:type="dxa"/>
          </w:tcPr>
          <w:p>
            <w:pPr>
              <w:pStyle w:val="18"/>
              <w:spacing w:before="32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Use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Case</w:t>
            </w:r>
          </w:p>
        </w:tc>
        <w:tc>
          <w:tcPr>
            <w:tcW w:w="3910" w:type="dxa"/>
          </w:tcPr>
          <w:p>
            <w:pPr>
              <w:pStyle w:val="18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4" w:hRule="atLeast"/>
        </w:trPr>
        <w:tc>
          <w:tcPr>
            <w:tcW w:w="3070" w:type="dxa"/>
          </w:tcPr>
          <w:p>
            <w:pPr>
              <w:pStyle w:val="18"/>
              <w:spacing w:before="222"/>
              <w:ind w:left="17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ER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5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diagram</w:t>
            </w:r>
          </w:p>
        </w:tc>
        <w:tc>
          <w:tcPr>
            <w:tcW w:w="2767" w:type="dxa"/>
          </w:tcPr>
          <w:p>
            <w:pPr>
              <w:pStyle w:val="18"/>
              <w:spacing w:before="181"/>
              <w:ind w:left="168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Entity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Relation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Diagram</w:t>
            </w:r>
          </w:p>
        </w:tc>
        <w:tc>
          <w:tcPr>
            <w:tcW w:w="3910" w:type="dxa"/>
          </w:tcPr>
          <w:p>
            <w:pPr>
              <w:pStyle w:val="18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</w:tr>
    </w:tbl>
    <w:p>
      <w:pPr>
        <w:spacing w:after="0"/>
        <w:rPr>
          <w:rFonts w:hint="default" w:ascii="Times New Roman" w:hAnsi="Times New Roman" w:cs="Times New Roman"/>
          <w:i w:val="0"/>
          <w:iCs w:val="0"/>
          <w:sz w:val="24"/>
        </w:rPr>
        <w:sectPr>
          <w:footerReference r:id="rId13" w:type="default"/>
          <w:pgSz w:w="11910" w:h="16840"/>
          <w:pgMar w:top="1360" w:right="380" w:bottom="1200" w:left="680" w:header="0" w:footer="1014" w:gutter="0"/>
          <w:cols w:space="720" w:num="1"/>
        </w:sectPr>
      </w:pPr>
    </w:p>
    <w:p>
      <w:pPr>
        <w:pStyle w:val="2"/>
        <w:spacing w:before="61"/>
        <w:ind w:left="3795" w:right="4550"/>
        <w:rPr>
          <w:rFonts w:hint="default" w:ascii="Times New Roman" w:hAnsi="Times New Roman" w:cs="Times New Roman"/>
          <w:i w:val="0"/>
          <w:iCs w:val="0"/>
        </w:rPr>
      </w:pPr>
      <w:bookmarkStart w:id="3" w:name="_bookmark3"/>
      <w:bookmarkEnd w:id="3"/>
      <w:r>
        <w:rPr>
          <w:rFonts w:hint="default" w:ascii="Times New Roman" w:hAnsi="Times New Roman" w:cs="Times New Roman"/>
          <w:i w:val="0"/>
          <w:iCs w:val="0"/>
          <w:sz w:val="36"/>
          <w:szCs w:val="36"/>
        </w:rPr>
        <w:t>Abstract</w:t>
      </w:r>
    </w:p>
    <w:p>
      <w:pPr>
        <w:pStyle w:val="10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before="6"/>
        <w:rPr>
          <w:rFonts w:hint="default" w:ascii="Times New Roman" w:hAnsi="Times New Roman" w:cs="Times New Roman"/>
          <w:b/>
          <w:i w:val="0"/>
          <w:iCs w:val="0"/>
          <w:sz w:val="23"/>
        </w:rPr>
      </w:pPr>
    </w:p>
    <w:p>
      <w:pPr>
        <w:pStyle w:val="10"/>
        <w:spacing w:before="90" w:line="360" w:lineRule="auto"/>
        <w:ind w:left="1466" w:right="1692"/>
        <w:rPr>
          <w:rFonts w:hint="default" w:ascii="Times New Roman" w:hAnsi="Times New Roman" w:cs="Times New Roman"/>
          <w:i w:val="0"/>
          <w:iCs w:val="0"/>
          <w:sz w:val="24"/>
          <w:szCs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Casebook is a mobile application based portal for lawyers and clients, to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provide better communication between the two and to make the court process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efficient. Lawyers wont have to deal with the manual filesystem. Clients will be</w:t>
      </w:r>
      <w:r>
        <w:rPr>
          <w:rFonts w:hint="default" w:ascii="Times New Roman" w:hAnsi="Times New Roman" w:cs="Times New Roman"/>
          <w:i w:val="0"/>
          <w:iCs w:val="0"/>
          <w:spacing w:val="-5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completely updated with their cases, app will be covering cases repository,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client management, courts management, emails, sms, cases reminders,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adjourned dates and authorization.</w:t>
      </w:r>
    </w:p>
    <w:p>
      <w:pPr>
        <w:pStyle w:val="10"/>
        <w:spacing w:before="6" w:line="360" w:lineRule="auto"/>
        <w:rPr>
          <w:rFonts w:hint="default" w:ascii="Times New Roman" w:hAnsi="Times New Roman" w:cs="Times New Roman"/>
          <w:i w:val="0"/>
          <w:iCs w:val="0"/>
          <w:sz w:val="24"/>
          <w:szCs w:val="24"/>
        </w:rPr>
      </w:pPr>
    </w:p>
    <w:p>
      <w:pPr>
        <w:pStyle w:val="10"/>
        <w:spacing w:line="360" w:lineRule="auto"/>
        <w:ind w:left="1466" w:right="1845"/>
        <w:rPr>
          <w:rFonts w:hint="default" w:ascii="Times New Roman" w:hAnsi="Times New Roman" w:cs="Times New Roman"/>
          <w:i w:val="0"/>
          <w:iCs w:val="0"/>
          <w:sz w:val="24"/>
          <w:szCs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The main purpose of this software is to speed-up and digitalize the work of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judicial system. The software will be used by lawyer’s and their clients to stay</w:t>
      </w:r>
      <w:r>
        <w:rPr>
          <w:rFonts w:hint="default" w:ascii="Times New Roman" w:hAnsi="Times New Roman" w:cs="Times New Roman"/>
          <w:i w:val="0"/>
          <w:iCs w:val="0"/>
          <w:spacing w:val="-5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updated and to communicate better. It is aimed on replacing the file system of</w:t>
      </w:r>
      <w:r>
        <w:rPr>
          <w:rFonts w:hint="default" w:ascii="Times New Roman" w:hAnsi="Times New Roman" w:cs="Times New Roman"/>
          <w:i w:val="0"/>
          <w:iCs w:val="0"/>
          <w:spacing w:val="-5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the courts.</w:t>
      </w:r>
    </w:p>
    <w:p>
      <w:pPr>
        <w:pStyle w:val="10"/>
        <w:spacing w:before="5" w:line="360" w:lineRule="auto"/>
        <w:rPr>
          <w:rFonts w:hint="default" w:ascii="Times New Roman" w:hAnsi="Times New Roman" w:cs="Times New Roman"/>
          <w:i w:val="0"/>
          <w:iCs w:val="0"/>
          <w:sz w:val="24"/>
          <w:szCs w:val="24"/>
        </w:rPr>
      </w:pPr>
    </w:p>
    <w:p>
      <w:pPr>
        <w:pStyle w:val="10"/>
        <w:spacing w:line="360" w:lineRule="auto"/>
        <w:ind w:left="1466" w:right="2185"/>
        <w:rPr>
          <w:rFonts w:hint="default" w:ascii="Times New Roman" w:hAnsi="Times New Roman" w:cs="Times New Roman"/>
          <w:i w:val="0"/>
          <w:iCs w:val="0"/>
          <w:sz w:val="24"/>
          <w:szCs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The app will be cross-platform working on both android and ios operating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systems. The development is in React Native. It is a library of javascript to</w:t>
      </w:r>
      <w:r>
        <w:rPr>
          <w:rFonts w:hint="default" w:ascii="Times New Roman" w:hAnsi="Times New Roman" w:cs="Times New Roman"/>
          <w:i w:val="0"/>
          <w:iCs w:val="0"/>
          <w:spacing w:val="-5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create dynamic interactive cross-platform mobile apps. The backend and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database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will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be Firebase.</w:t>
      </w:r>
    </w:p>
    <w:p>
      <w:pPr>
        <w:spacing w:after="0" w:line="360" w:lineRule="auto"/>
        <w:rPr>
          <w:rFonts w:hint="default" w:ascii="Times New Roman" w:hAnsi="Times New Roman" w:cs="Times New Roman"/>
          <w:i w:val="0"/>
          <w:iCs w:val="0"/>
          <w:sz w:val="24"/>
          <w:szCs w:val="24"/>
        </w:rPr>
        <w:sectPr>
          <w:footerReference r:id="rId14" w:type="default"/>
          <w:pgSz w:w="11910" w:h="16840"/>
          <w:pgMar w:top="1400" w:right="380" w:bottom="1200" w:left="680" w:header="0" w:footer="1014" w:gutter="0"/>
          <w:cols w:space="720" w:num="1"/>
        </w:sectPr>
      </w:pPr>
    </w:p>
    <w:p>
      <w:pPr>
        <w:pStyle w:val="2"/>
        <w:spacing w:before="62" w:line="240" w:lineRule="auto"/>
        <w:ind w:right="1087" w:firstLine="1701" w:firstLineChars="425"/>
        <w:jc w:val="both"/>
        <w:rPr>
          <w:rFonts w:hint="default" w:ascii="Times New Roman" w:hAnsi="Times New Roman" w:cs="Times New Roman"/>
          <w:i w:val="0"/>
          <w:iCs w:val="0"/>
          <w:spacing w:val="-97"/>
        </w:rPr>
      </w:pPr>
      <w:r>
        <w:rPr>
          <w:rFonts w:hint="default" w:ascii="Times New Roman" w:hAnsi="Times New Roman" w:cs="Times New Roman"/>
          <w:i w:val="0"/>
          <w:iCs w:val="0"/>
        </w:rPr>
        <w:t>Chapter 1</w:t>
      </w:r>
      <w:bookmarkStart w:id="4" w:name="_bookmark4"/>
      <w:bookmarkEnd w:id="4"/>
    </w:p>
    <w:p>
      <w:pPr>
        <w:pStyle w:val="2"/>
        <w:spacing w:before="62" w:line="240" w:lineRule="auto"/>
        <w:ind w:right="1087" w:firstLine="1501" w:firstLineChars="375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Introduction</w:t>
      </w: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before="9" w:line="240" w:lineRule="auto"/>
        <w:rPr>
          <w:rFonts w:hint="default" w:ascii="Times New Roman" w:hAnsi="Times New Roman" w:cs="Times New Roman"/>
          <w:b/>
          <w:i w:val="0"/>
          <w:iCs w:val="0"/>
          <w:sz w:val="27"/>
        </w:rPr>
      </w:pPr>
    </w:p>
    <w:p>
      <w:pPr>
        <w:pStyle w:val="3"/>
        <w:numPr>
          <w:ilvl w:val="1"/>
          <w:numId w:val="12"/>
        </w:numPr>
        <w:tabs>
          <w:tab w:val="left" w:pos="1182"/>
        </w:tabs>
        <w:spacing w:before="89" w:after="0" w:line="240" w:lineRule="auto"/>
        <w:ind w:left="1181" w:right="0" w:hanging="422"/>
        <w:jc w:val="both"/>
        <w:rPr>
          <w:rFonts w:hint="default" w:ascii="Times New Roman" w:hAnsi="Times New Roman" w:cs="Times New Roman"/>
          <w:i w:val="0"/>
          <w:iCs w:val="0"/>
        </w:rPr>
      </w:pPr>
      <w:bookmarkStart w:id="5" w:name="_bookmark5"/>
      <w:bookmarkEnd w:id="5"/>
      <w:bookmarkStart w:id="6" w:name="_bookmark6"/>
      <w:bookmarkEnd w:id="6"/>
      <w:bookmarkStart w:id="7" w:name="_bookmark6"/>
      <w:bookmarkEnd w:id="7"/>
      <w:r>
        <w:rPr>
          <w:rFonts w:hint="default" w:ascii="Times New Roman" w:hAnsi="Times New Roman" w:cs="Times New Roman"/>
          <w:i w:val="0"/>
          <w:iCs w:val="0"/>
        </w:rPr>
        <w:t>Background</w:t>
      </w:r>
    </w:p>
    <w:p>
      <w:pPr>
        <w:pStyle w:val="10"/>
        <w:spacing w:before="159" w:line="240" w:lineRule="auto"/>
        <w:ind w:left="760" w:right="1049" w:firstLine="1492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Right now our judicial system is based on the manual filing system, we are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initiating</w:t>
      </w:r>
      <w:r>
        <w:rPr>
          <w:rFonts w:hint="default" w:ascii="Times New Roman" w:hAnsi="Times New Roman" w:cs="Times New Roman"/>
          <w:i w:val="0"/>
          <w:iCs w:val="0"/>
          <w:spacing w:val="5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</w:t>
      </w:r>
      <w:r>
        <w:rPr>
          <w:rFonts w:hint="default" w:ascii="Times New Roman" w:hAnsi="Times New Roman" w:cs="Times New Roman"/>
          <w:i w:val="0"/>
          <w:iCs w:val="0"/>
          <w:spacing w:val="5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step</w:t>
      </w:r>
      <w:r>
        <w:rPr>
          <w:rFonts w:hint="default" w:ascii="Times New Roman" w:hAnsi="Times New Roman" w:cs="Times New Roman"/>
          <w:i w:val="0"/>
          <w:iCs w:val="0"/>
          <w:spacing w:val="5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toward</w:t>
      </w:r>
      <w:r>
        <w:rPr>
          <w:rFonts w:hint="default" w:ascii="Times New Roman" w:hAnsi="Times New Roman" w:cs="Times New Roman"/>
          <w:i w:val="0"/>
          <w:iCs w:val="0"/>
          <w:spacing w:val="53"/>
        </w:rPr>
        <w:t xml:space="preserve"> </w:t>
      </w:r>
      <w:r>
        <w:rPr>
          <w:rFonts w:hint="default" w:cs="Times New Roman"/>
          <w:i w:val="0"/>
          <w:iCs w:val="0"/>
          <w:lang w:val="en-US"/>
        </w:rPr>
        <w:t>digitizing</w:t>
      </w:r>
      <w:r>
        <w:rPr>
          <w:rFonts w:hint="default" w:ascii="Times New Roman" w:hAnsi="Times New Roman" w:cs="Times New Roman"/>
          <w:i w:val="0"/>
          <w:iCs w:val="0"/>
          <w:spacing w:val="5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it,</w:t>
      </w:r>
      <w:r>
        <w:rPr>
          <w:rFonts w:hint="default" w:ascii="Times New Roman" w:hAnsi="Times New Roman" w:cs="Times New Roman"/>
          <w:i w:val="0"/>
          <w:iCs w:val="0"/>
          <w:spacing w:val="5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right</w:t>
      </w:r>
      <w:r>
        <w:rPr>
          <w:rFonts w:hint="default" w:ascii="Times New Roman" w:hAnsi="Times New Roman" w:cs="Times New Roman"/>
          <w:i w:val="0"/>
          <w:iCs w:val="0"/>
          <w:spacing w:val="5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now</w:t>
      </w:r>
      <w:r>
        <w:rPr>
          <w:rFonts w:hint="default" w:ascii="Times New Roman" w:hAnsi="Times New Roman" w:cs="Times New Roman"/>
          <w:i w:val="0"/>
          <w:iCs w:val="0"/>
          <w:spacing w:val="5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we</w:t>
      </w:r>
      <w:r>
        <w:rPr>
          <w:rFonts w:hint="default" w:ascii="Times New Roman" w:hAnsi="Times New Roman" w:cs="Times New Roman"/>
          <w:i w:val="0"/>
          <w:iCs w:val="0"/>
          <w:spacing w:val="5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are</w:t>
      </w:r>
      <w:r>
        <w:rPr>
          <w:rFonts w:hint="default" w:ascii="Times New Roman" w:hAnsi="Times New Roman" w:cs="Times New Roman"/>
          <w:i w:val="0"/>
          <w:iCs w:val="0"/>
          <w:spacing w:val="5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offering</w:t>
      </w:r>
      <w:r>
        <w:rPr>
          <w:rFonts w:hint="default" w:ascii="Times New Roman" w:hAnsi="Times New Roman" w:cs="Times New Roman"/>
          <w:i w:val="0"/>
          <w:iCs w:val="0"/>
          <w:spacing w:val="5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</w:t>
      </w:r>
      <w:r>
        <w:rPr>
          <w:rFonts w:hint="default" w:ascii="Times New Roman" w:hAnsi="Times New Roman" w:cs="Times New Roman"/>
          <w:i w:val="0"/>
          <w:iCs w:val="0"/>
          <w:spacing w:val="5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solution</w:t>
      </w:r>
      <w:r>
        <w:rPr>
          <w:rFonts w:hint="default" w:ascii="Times New Roman" w:hAnsi="Times New Roman" w:cs="Times New Roman"/>
          <w:i w:val="0"/>
          <w:iCs w:val="0"/>
          <w:spacing w:val="5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for</w:t>
      </w:r>
      <w:r>
        <w:rPr>
          <w:rFonts w:hint="default" w:ascii="Times New Roman" w:hAnsi="Times New Roman" w:cs="Times New Roman"/>
          <w:i w:val="0"/>
          <w:iCs w:val="0"/>
          <w:spacing w:val="5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lawyers</w:t>
      </w:r>
      <w:r>
        <w:rPr>
          <w:rFonts w:hint="default" w:ascii="Times New Roman" w:hAnsi="Times New Roman" w:cs="Times New Roman"/>
          <w:i w:val="0"/>
          <w:iCs w:val="0"/>
          <w:spacing w:val="-5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through</w:t>
      </w:r>
      <w:r>
        <w:rPr>
          <w:rFonts w:hint="default" w:ascii="Times New Roman" w:hAnsi="Times New Roman" w:cs="Times New Roman"/>
          <w:i w:val="0"/>
          <w:iCs w:val="0"/>
          <w:spacing w:val="2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our</w:t>
      </w:r>
      <w:r>
        <w:rPr>
          <w:rFonts w:hint="default" w:ascii="Times New Roman" w:hAnsi="Times New Roman" w:cs="Times New Roman"/>
          <w:i w:val="0"/>
          <w:iCs w:val="0"/>
          <w:spacing w:val="2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app.</w:t>
      </w:r>
      <w:r>
        <w:rPr>
          <w:rFonts w:hint="default" w:ascii="Times New Roman" w:hAnsi="Times New Roman" w:cs="Times New Roman"/>
          <w:i w:val="0"/>
          <w:iCs w:val="0"/>
          <w:spacing w:val="2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2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Lawyers</w:t>
      </w:r>
      <w:r>
        <w:rPr>
          <w:rFonts w:hint="default" w:ascii="Times New Roman" w:hAnsi="Times New Roman" w:cs="Times New Roman"/>
          <w:i w:val="0"/>
          <w:iCs w:val="0"/>
          <w:spacing w:val="2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can</w:t>
      </w:r>
      <w:r>
        <w:rPr>
          <w:rFonts w:hint="default" w:ascii="Times New Roman" w:hAnsi="Times New Roman" w:cs="Times New Roman"/>
          <w:i w:val="0"/>
          <w:iCs w:val="0"/>
          <w:spacing w:val="2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easily</w:t>
      </w:r>
      <w:r>
        <w:rPr>
          <w:rFonts w:hint="default" w:ascii="Times New Roman" w:hAnsi="Times New Roman" w:cs="Times New Roman"/>
          <w:i w:val="0"/>
          <w:iCs w:val="0"/>
          <w:spacing w:val="2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manage</w:t>
      </w:r>
      <w:r>
        <w:rPr>
          <w:rFonts w:hint="default" w:ascii="Times New Roman" w:hAnsi="Times New Roman" w:cs="Times New Roman"/>
          <w:i w:val="0"/>
          <w:iCs w:val="0"/>
          <w:spacing w:val="2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all</w:t>
      </w:r>
      <w:r>
        <w:rPr>
          <w:rFonts w:hint="default" w:ascii="Times New Roman" w:hAnsi="Times New Roman" w:cs="Times New Roman"/>
          <w:i w:val="0"/>
          <w:iCs w:val="0"/>
          <w:spacing w:val="2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their</w:t>
      </w:r>
      <w:r>
        <w:rPr>
          <w:rFonts w:hint="default" w:ascii="Times New Roman" w:hAnsi="Times New Roman" w:cs="Times New Roman"/>
          <w:i w:val="0"/>
          <w:iCs w:val="0"/>
          <w:spacing w:val="2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cases</w:t>
      </w:r>
      <w:r>
        <w:rPr>
          <w:rFonts w:hint="default" w:ascii="Times New Roman" w:hAnsi="Times New Roman" w:cs="Times New Roman"/>
          <w:i w:val="0"/>
          <w:iCs w:val="0"/>
          <w:spacing w:val="2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</w:t>
      </w:r>
      <w:r>
        <w:rPr>
          <w:rFonts w:hint="default" w:ascii="Times New Roman" w:hAnsi="Times New Roman" w:cs="Times New Roman"/>
          <w:i w:val="0"/>
          <w:iCs w:val="0"/>
          <w:spacing w:val="2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</w:t>
      </w:r>
      <w:r>
        <w:rPr>
          <w:rFonts w:hint="default" w:ascii="Times New Roman" w:hAnsi="Times New Roman" w:cs="Times New Roman"/>
          <w:i w:val="0"/>
          <w:iCs w:val="0"/>
          <w:spacing w:val="2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smart</w:t>
      </w:r>
      <w:r>
        <w:rPr>
          <w:rFonts w:hint="default" w:ascii="Times New Roman" w:hAnsi="Times New Roman" w:cs="Times New Roman"/>
          <w:i w:val="0"/>
          <w:iCs w:val="0"/>
          <w:spacing w:val="2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way.</w:t>
      </w:r>
      <w:r>
        <w:rPr>
          <w:rFonts w:hint="default" w:ascii="Times New Roman" w:hAnsi="Times New Roman" w:cs="Times New Roman"/>
          <w:i w:val="0"/>
          <w:iCs w:val="0"/>
          <w:spacing w:val="2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They</w:t>
      </w:r>
      <w:r>
        <w:rPr>
          <w:rFonts w:hint="default" w:ascii="Times New Roman" w:hAnsi="Times New Roman" w:cs="Times New Roman"/>
          <w:i w:val="0"/>
          <w:iCs w:val="0"/>
          <w:spacing w:val="2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can</w:t>
      </w:r>
      <w:r>
        <w:rPr>
          <w:rFonts w:hint="default" w:ascii="Times New Roman" w:hAnsi="Times New Roman" w:cs="Times New Roman"/>
          <w:i w:val="0"/>
          <w:iCs w:val="0"/>
          <w:spacing w:val="-5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keep their clients updated. In their current approach they need to keep track of all their files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 documents which can get a bit messed up or the could lose sensitive information about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their cases. And on the other hand clients also faces difficulty on keeping up with progress of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their cases.</w:t>
      </w: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6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6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6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6"/>
        </w:rPr>
      </w:pPr>
    </w:p>
    <w:p>
      <w:pPr>
        <w:pStyle w:val="10"/>
        <w:spacing w:before="3" w:line="240" w:lineRule="auto"/>
        <w:rPr>
          <w:rFonts w:hint="default" w:ascii="Times New Roman" w:hAnsi="Times New Roman" w:cs="Times New Roman"/>
          <w:i w:val="0"/>
          <w:iCs w:val="0"/>
          <w:sz w:val="29"/>
        </w:rPr>
      </w:pPr>
    </w:p>
    <w:p>
      <w:pPr>
        <w:pStyle w:val="3"/>
        <w:numPr>
          <w:ilvl w:val="1"/>
          <w:numId w:val="12"/>
        </w:numPr>
        <w:tabs>
          <w:tab w:val="left" w:pos="1182"/>
        </w:tabs>
        <w:spacing w:before="0" w:after="0" w:line="240" w:lineRule="auto"/>
        <w:ind w:left="1181" w:right="0" w:hanging="422"/>
        <w:jc w:val="left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Objective</w:t>
      </w:r>
    </w:p>
    <w:p>
      <w:pPr>
        <w:spacing w:before="170" w:line="240" w:lineRule="auto"/>
        <w:ind w:left="760" w:right="1159" w:firstLine="1440"/>
        <w:jc w:val="left"/>
        <w:rPr>
          <w:rFonts w:hint="default" w:ascii="Times New Roman" w:hAnsi="Times New Roman" w:cs="Times New Roman"/>
          <w:i w:val="0"/>
          <w:iCs w:val="0"/>
          <w:sz w:val="24"/>
          <w:szCs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The main purpose of this software is to speed-up and digitalize the</w:t>
      </w:r>
      <w:r>
        <w:rPr>
          <w:rFonts w:hint="default" w:ascii="Times New Roman" w:hAnsi="Times New Roman" w:cs="Times New Roman"/>
          <w:i w:val="0"/>
          <w:iCs w:val="0"/>
          <w:spacing w:val="-67"/>
          <w:sz w:val="24"/>
          <w:szCs w:val="24"/>
        </w:rPr>
        <w:t xml:space="preserve"> </w:t>
      </w:r>
      <w:bookmarkStart w:id="8" w:name="_bookmark7"/>
      <w:bookmarkEnd w:id="8"/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work of judicial system. The software will be used by lawyer’s and their clients</w:t>
      </w:r>
      <w:r>
        <w:rPr>
          <w:rFonts w:hint="default" w:ascii="Times New Roman" w:hAnsi="Times New Roman" w:cs="Times New Roman"/>
          <w:i w:val="0"/>
          <w:iCs w:val="0"/>
          <w:spacing w:val="-6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to stay updated and to communicate better. It is aimed on replacing the file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system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of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courts.</w:t>
      </w:r>
    </w:p>
    <w:p>
      <w:pPr>
        <w:spacing w:before="160" w:line="240" w:lineRule="auto"/>
        <w:ind w:left="760" w:right="1178" w:firstLine="0"/>
        <w:jc w:val="both"/>
        <w:rPr>
          <w:rFonts w:hint="default" w:ascii="Times New Roman" w:hAnsi="Times New Roman" w:cs="Times New Roman"/>
          <w:i w:val="0"/>
          <w:iCs w:val="0"/>
          <w:sz w:val="28"/>
        </w:rPr>
      </w:pP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Casebook is Lawyer’s portal app used to digitalize the lawyer’s work and cases</w:t>
      </w:r>
      <w:r>
        <w:rPr>
          <w:rFonts w:hint="default" w:ascii="Times New Roman" w:hAnsi="Times New Roman" w:cs="Times New Roman"/>
          <w:i w:val="0"/>
          <w:iCs w:val="0"/>
          <w:spacing w:val="-6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and help provide better communication to the client’s with their lawyers. It is a</w:t>
      </w:r>
      <w:r>
        <w:rPr>
          <w:rFonts w:hint="default" w:ascii="Times New Roman" w:hAnsi="Times New Roman" w:cs="Times New Roman"/>
          <w:i w:val="0"/>
          <w:iCs w:val="0"/>
          <w:spacing w:val="-6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new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product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in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present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time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there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is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no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product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like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this.</w:t>
      </w:r>
    </w:p>
    <w:p>
      <w:pPr>
        <w:spacing w:after="0" w:line="240" w:lineRule="auto"/>
        <w:jc w:val="both"/>
        <w:rPr>
          <w:rFonts w:hint="default" w:ascii="Times New Roman" w:hAnsi="Times New Roman" w:cs="Times New Roman"/>
          <w:i w:val="0"/>
          <w:iCs w:val="0"/>
          <w:sz w:val="28"/>
        </w:rPr>
      </w:pPr>
    </w:p>
    <w:p>
      <w:pPr>
        <w:pStyle w:val="3"/>
        <w:numPr>
          <w:ilvl w:val="1"/>
          <w:numId w:val="12"/>
        </w:numPr>
        <w:tabs>
          <w:tab w:val="left" w:pos="1182"/>
        </w:tabs>
        <w:spacing w:before="62" w:after="0" w:line="240" w:lineRule="auto"/>
        <w:ind w:left="1181" w:right="0" w:hanging="422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cs="Times New Roman"/>
          <w:i w:val="0"/>
          <w:iCs w:val="0"/>
          <w:sz w:val="28"/>
          <w:lang w:val="en-US"/>
        </w:rPr>
        <w:tab/>
      </w:r>
      <w:r>
        <w:rPr>
          <w:rFonts w:hint="default" w:ascii="Times New Roman" w:hAnsi="Times New Roman" w:cs="Times New Roman"/>
          <w:i w:val="0"/>
          <w:iCs w:val="0"/>
        </w:rPr>
        <w:t>Problem</w:t>
      </w:r>
      <w:r>
        <w:rPr>
          <w:rFonts w:hint="default" w:ascii="Times New Roman" w:hAnsi="Times New Roman" w:cs="Times New Roman"/>
          <w:i w:val="0"/>
          <w:iCs w:val="0"/>
          <w:spacing w:val="-1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Statement</w:t>
      </w:r>
    </w:p>
    <w:p>
      <w:pPr>
        <w:pStyle w:val="10"/>
        <w:spacing w:line="240" w:lineRule="auto"/>
        <w:ind w:left="720" w:right="1096" w:firstLine="2181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In most of the cases; people with low vision has overcome this loss by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using an assistance of a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third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person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for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help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compose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email.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This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process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has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multiple constraints like time consumption, availability of third person, sensitivity of email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content. No doubt they have the option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of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using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different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mailing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platforms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by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using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some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features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available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</w:t>
      </w:r>
      <w:r>
        <w:rPr>
          <w:rFonts w:hint="default" w:ascii="Times New Roman" w:hAnsi="Times New Roman" w:cs="Times New Roman"/>
          <w:i w:val="0"/>
          <w:iCs w:val="0"/>
          <w:spacing w:val="6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android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phones</w:t>
      </w:r>
      <w:r>
        <w:rPr>
          <w:rFonts w:hint="default" w:ascii="Times New Roman" w:hAnsi="Times New Roman" w:cs="Times New Roman"/>
          <w:i w:val="0"/>
          <w:iCs w:val="0"/>
          <w:spacing w:val="6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for</w:t>
      </w:r>
      <w:r>
        <w:rPr>
          <w:rFonts w:hint="default" w:ascii="Times New Roman" w:hAnsi="Times New Roman" w:cs="Times New Roman"/>
          <w:i w:val="0"/>
          <w:iCs w:val="0"/>
          <w:spacing w:val="6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blinds</w:t>
      </w:r>
      <w:r>
        <w:rPr>
          <w:rFonts w:hint="default" w:ascii="Times New Roman" w:hAnsi="Times New Roman" w:cs="Times New Roman"/>
          <w:i w:val="0"/>
          <w:iCs w:val="0"/>
          <w:spacing w:val="6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but</w:t>
      </w:r>
      <w:r>
        <w:rPr>
          <w:rFonts w:hint="default" w:ascii="Times New Roman" w:hAnsi="Times New Roman" w:cs="Times New Roman"/>
          <w:i w:val="0"/>
          <w:iCs w:val="0"/>
          <w:spacing w:val="6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these</w:t>
      </w:r>
      <w:r>
        <w:rPr>
          <w:rFonts w:hint="default" w:ascii="Times New Roman" w:hAnsi="Times New Roman" w:cs="Times New Roman"/>
          <w:i w:val="0"/>
          <w:iCs w:val="0"/>
          <w:spacing w:val="6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features</w:t>
      </w:r>
      <w:r>
        <w:rPr>
          <w:rFonts w:hint="default" w:ascii="Times New Roman" w:hAnsi="Times New Roman" w:cs="Times New Roman"/>
          <w:i w:val="0"/>
          <w:iCs w:val="0"/>
          <w:spacing w:val="6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are</w:t>
      </w:r>
      <w:r>
        <w:rPr>
          <w:rFonts w:hint="default" w:ascii="Times New Roman" w:hAnsi="Times New Roman" w:cs="Times New Roman"/>
          <w:i w:val="0"/>
          <w:iCs w:val="0"/>
          <w:spacing w:val="6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not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completely</w:t>
      </w:r>
      <w:r>
        <w:rPr>
          <w:rFonts w:hint="default" w:ascii="Times New Roman" w:hAnsi="Times New Roman" w:cs="Times New Roman"/>
          <w:i w:val="0"/>
          <w:iCs w:val="0"/>
          <w:spacing w:val="4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effective</w:t>
      </w:r>
      <w:r>
        <w:rPr>
          <w:rFonts w:hint="default" w:ascii="Times New Roman" w:hAnsi="Times New Roman" w:cs="Times New Roman"/>
          <w:i w:val="0"/>
          <w:iCs w:val="0"/>
          <w:spacing w:val="4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4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easy</w:t>
      </w:r>
      <w:r>
        <w:rPr>
          <w:rFonts w:hint="default" w:ascii="Times New Roman" w:hAnsi="Times New Roman" w:cs="Times New Roman"/>
          <w:i w:val="0"/>
          <w:iCs w:val="0"/>
          <w:spacing w:val="4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for</w:t>
      </w:r>
      <w:r>
        <w:rPr>
          <w:rFonts w:hint="default" w:ascii="Times New Roman" w:hAnsi="Times New Roman" w:cs="Times New Roman"/>
          <w:i w:val="0"/>
          <w:iCs w:val="0"/>
          <w:spacing w:val="4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them</w:t>
      </w:r>
      <w:r>
        <w:rPr>
          <w:rFonts w:hint="default" w:ascii="Times New Roman" w:hAnsi="Times New Roman" w:cs="Times New Roman"/>
          <w:i w:val="0"/>
          <w:iCs w:val="0"/>
          <w:spacing w:val="4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4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use.</w:t>
      </w:r>
      <w:r>
        <w:rPr>
          <w:rFonts w:hint="default" w:ascii="Times New Roman" w:hAnsi="Times New Roman" w:cs="Times New Roman"/>
          <w:i w:val="0"/>
          <w:iCs w:val="0"/>
          <w:spacing w:val="1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They</w:t>
      </w:r>
      <w:r>
        <w:rPr>
          <w:rFonts w:hint="default" w:ascii="Times New Roman" w:hAnsi="Times New Roman" w:cs="Times New Roman"/>
          <w:i w:val="0"/>
          <w:iCs w:val="0"/>
          <w:spacing w:val="49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can</w:t>
      </w:r>
      <w:r>
        <w:rPr>
          <w:rFonts w:hint="default" w:ascii="Times New Roman" w:hAnsi="Times New Roman" w:cs="Times New Roman"/>
          <w:i w:val="0"/>
          <w:iCs w:val="0"/>
          <w:spacing w:val="4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use</w:t>
      </w:r>
      <w:r>
        <w:rPr>
          <w:rFonts w:hint="default" w:ascii="Times New Roman" w:hAnsi="Times New Roman" w:cs="Times New Roman"/>
          <w:i w:val="0"/>
          <w:iCs w:val="0"/>
          <w:spacing w:val="4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it</w:t>
      </w:r>
      <w:r>
        <w:rPr>
          <w:rFonts w:hint="default" w:ascii="Times New Roman" w:hAnsi="Times New Roman" w:cs="Times New Roman"/>
          <w:i w:val="0"/>
          <w:iCs w:val="0"/>
          <w:spacing w:val="4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</w:t>
      </w:r>
      <w:r>
        <w:rPr>
          <w:rFonts w:hint="default" w:ascii="Times New Roman" w:hAnsi="Times New Roman" w:cs="Times New Roman"/>
          <w:i w:val="0"/>
          <w:iCs w:val="0"/>
          <w:spacing w:val="4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their</w:t>
      </w:r>
      <w:r>
        <w:rPr>
          <w:rFonts w:hint="default" w:ascii="Times New Roman" w:hAnsi="Times New Roman" w:cs="Times New Roman"/>
          <w:i w:val="0"/>
          <w:iCs w:val="0"/>
          <w:spacing w:val="4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phones</w:t>
      </w:r>
      <w:r>
        <w:rPr>
          <w:rFonts w:hint="default" w:ascii="Times New Roman" w:hAnsi="Times New Roman" w:cs="Times New Roman"/>
          <w:i w:val="0"/>
          <w:iCs w:val="0"/>
          <w:spacing w:val="4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for</w:t>
      </w:r>
      <w:r>
        <w:rPr>
          <w:rFonts w:hint="default" w:ascii="Times New Roman" w:hAnsi="Times New Roman" w:cs="Times New Roman"/>
          <w:i w:val="0"/>
          <w:iCs w:val="0"/>
          <w:spacing w:val="4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basic</w:t>
      </w:r>
      <w:r>
        <w:rPr>
          <w:rFonts w:hint="default" w:ascii="Times New Roman" w:hAnsi="Times New Roman" w:cs="Times New Roman"/>
          <w:i w:val="0"/>
          <w:iCs w:val="0"/>
          <w:spacing w:val="-5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tasks but there is no proper facility available for communication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or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for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sending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mails.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So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after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research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discussion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with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our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target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users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[visually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impaired]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we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have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proposed this system.</w:t>
      </w:r>
    </w:p>
    <w:p>
      <w:pPr>
        <w:pStyle w:val="10"/>
        <w:spacing w:before="163" w:line="240" w:lineRule="auto"/>
        <w:ind w:left="616" w:leftChars="0" w:right="1094"/>
        <w:jc w:val="left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we are offering a solution for lawyers through our app. The Lawyers can easily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manage all their cases in a smart way. They can keep their clients updated. In their current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approach they need to keep track of all their files and documents which can get a bit messed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up</w:t>
      </w:r>
      <w:r>
        <w:rPr>
          <w:rFonts w:hint="default" w:ascii="Times New Roman" w:hAnsi="Times New Roman" w:cs="Times New Roman"/>
          <w:i w:val="0"/>
          <w:iCs w:val="0"/>
          <w:spacing w:val="2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or</w:t>
      </w:r>
      <w:r>
        <w:rPr>
          <w:rFonts w:hint="default" w:ascii="Times New Roman" w:hAnsi="Times New Roman" w:cs="Times New Roman"/>
          <w:i w:val="0"/>
          <w:iCs w:val="0"/>
          <w:spacing w:val="2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2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could</w:t>
      </w:r>
      <w:r>
        <w:rPr>
          <w:rFonts w:hint="default" w:ascii="Times New Roman" w:hAnsi="Times New Roman" w:cs="Times New Roman"/>
          <w:i w:val="0"/>
          <w:iCs w:val="0"/>
          <w:spacing w:val="2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lose</w:t>
      </w:r>
      <w:r>
        <w:rPr>
          <w:rFonts w:hint="default" w:ascii="Times New Roman" w:hAnsi="Times New Roman" w:cs="Times New Roman"/>
          <w:i w:val="0"/>
          <w:iCs w:val="0"/>
          <w:spacing w:val="2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sensitive</w:t>
      </w:r>
      <w:r>
        <w:rPr>
          <w:rFonts w:hint="default" w:ascii="Times New Roman" w:hAnsi="Times New Roman" w:cs="Times New Roman"/>
          <w:i w:val="0"/>
          <w:iCs w:val="0"/>
          <w:spacing w:val="2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information</w:t>
      </w:r>
      <w:r>
        <w:rPr>
          <w:rFonts w:hint="default" w:ascii="Times New Roman" w:hAnsi="Times New Roman" w:cs="Times New Roman"/>
          <w:i w:val="0"/>
          <w:iCs w:val="0"/>
          <w:spacing w:val="2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about</w:t>
      </w:r>
      <w:r>
        <w:rPr>
          <w:rFonts w:hint="default" w:ascii="Times New Roman" w:hAnsi="Times New Roman" w:cs="Times New Roman"/>
          <w:i w:val="0"/>
          <w:iCs w:val="0"/>
          <w:spacing w:val="2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their</w:t>
      </w:r>
      <w:r>
        <w:rPr>
          <w:rFonts w:hint="default" w:ascii="Times New Roman" w:hAnsi="Times New Roman" w:cs="Times New Roman"/>
          <w:i w:val="0"/>
          <w:iCs w:val="0"/>
          <w:spacing w:val="2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cases.</w:t>
      </w:r>
      <w:r>
        <w:rPr>
          <w:rFonts w:hint="default" w:ascii="Times New Roman" w:hAnsi="Times New Roman" w:cs="Times New Roman"/>
          <w:i w:val="0"/>
          <w:iCs w:val="0"/>
          <w:spacing w:val="2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2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on</w:t>
      </w:r>
      <w:r>
        <w:rPr>
          <w:rFonts w:hint="default" w:ascii="Times New Roman" w:hAnsi="Times New Roman" w:cs="Times New Roman"/>
          <w:i w:val="0"/>
          <w:iCs w:val="0"/>
          <w:spacing w:val="2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2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other</w:t>
      </w:r>
      <w:r>
        <w:rPr>
          <w:rFonts w:hint="default" w:ascii="Times New Roman" w:hAnsi="Times New Roman" w:cs="Times New Roman"/>
          <w:i w:val="0"/>
          <w:iCs w:val="0"/>
          <w:spacing w:val="2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hand</w:t>
      </w:r>
      <w:r>
        <w:rPr>
          <w:rFonts w:hint="default" w:ascii="Times New Roman" w:hAnsi="Times New Roman" w:cs="Times New Roman"/>
          <w:i w:val="0"/>
          <w:iCs w:val="0"/>
          <w:spacing w:val="2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clients</w:t>
      </w:r>
      <w:r>
        <w:rPr>
          <w:rFonts w:hint="default" w:ascii="Times New Roman" w:hAnsi="Times New Roman" w:cs="Times New Roman"/>
          <w:i w:val="0"/>
          <w:iCs w:val="0"/>
          <w:spacing w:val="-5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also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faces difficulty on keeping up with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progress of their cases.</w:t>
      </w:r>
    </w:p>
    <w:p>
      <w:pPr>
        <w:spacing w:after="0" w:line="240" w:lineRule="auto"/>
        <w:ind w:left="616" w:leftChars="0"/>
        <w:jc w:val="left"/>
        <w:rPr>
          <w:rFonts w:hint="default" w:ascii="Times New Roman" w:hAnsi="Times New Roman" w:cs="Times New Roman"/>
          <w:i w:val="0"/>
          <w:iCs w:val="0"/>
        </w:rPr>
      </w:pPr>
    </w:p>
    <w:p>
      <w:pPr>
        <w:spacing w:after="0" w:line="240" w:lineRule="auto"/>
        <w:ind w:left="616" w:leftChars="0"/>
        <w:jc w:val="left"/>
        <w:rPr>
          <w:rFonts w:hint="default" w:ascii="Times New Roman" w:hAnsi="Times New Roman" w:cs="Times New Roman"/>
          <w:i w:val="0"/>
          <w:iCs w:val="0"/>
          <w:spacing w:val="15"/>
        </w:rPr>
      </w:pPr>
      <w:r>
        <w:rPr>
          <w:rFonts w:hint="default" w:ascii="Times New Roman" w:hAnsi="Times New Roman" w:cs="Times New Roman"/>
          <w:i w:val="0"/>
          <w:iCs w:val="0"/>
        </w:rPr>
        <w:t>No doubt they have the option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of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using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different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mailing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platforms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by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using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some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features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available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</w:t>
      </w:r>
      <w:r>
        <w:rPr>
          <w:rFonts w:hint="default" w:ascii="Times New Roman" w:hAnsi="Times New Roman" w:cs="Times New Roman"/>
          <w:i w:val="0"/>
          <w:iCs w:val="0"/>
          <w:spacing w:val="6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android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phones</w:t>
      </w:r>
      <w:r>
        <w:rPr>
          <w:rFonts w:hint="default" w:ascii="Times New Roman" w:hAnsi="Times New Roman" w:cs="Times New Roman"/>
          <w:i w:val="0"/>
          <w:iCs w:val="0"/>
          <w:spacing w:val="6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for</w:t>
      </w:r>
      <w:r>
        <w:rPr>
          <w:rFonts w:hint="default" w:ascii="Times New Roman" w:hAnsi="Times New Roman" w:cs="Times New Roman"/>
          <w:i w:val="0"/>
          <w:iCs w:val="0"/>
          <w:spacing w:val="6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blinds</w:t>
      </w:r>
      <w:r>
        <w:rPr>
          <w:rFonts w:hint="default" w:ascii="Times New Roman" w:hAnsi="Times New Roman" w:cs="Times New Roman"/>
          <w:i w:val="0"/>
          <w:iCs w:val="0"/>
          <w:spacing w:val="6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but</w:t>
      </w:r>
      <w:r>
        <w:rPr>
          <w:rFonts w:hint="default" w:ascii="Times New Roman" w:hAnsi="Times New Roman" w:cs="Times New Roman"/>
          <w:i w:val="0"/>
          <w:iCs w:val="0"/>
          <w:spacing w:val="6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these</w:t>
      </w:r>
      <w:r>
        <w:rPr>
          <w:rFonts w:hint="default" w:ascii="Times New Roman" w:hAnsi="Times New Roman" w:cs="Times New Roman"/>
          <w:i w:val="0"/>
          <w:iCs w:val="0"/>
          <w:spacing w:val="6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features</w:t>
      </w:r>
      <w:r>
        <w:rPr>
          <w:rFonts w:hint="default" w:ascii="Times New Roman" w:hAnsi="Times New Roman" w:cs="Times New Roman"/>
          <w:i w:val="0"/>
          <w:iCs w:val="0"/>
          <w:spacing w:val="6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are</w:t>
      </w:r>
      <w:r>
        <w:rPr>
          <w:rFonts w:hint="default" w:ascii="Times New Roman" w:hAnsi="Times New Roman" w:cs="Times New Roman"/>
          <w:i w:val="0"/>
          <w:iCs w:val="0"/>
          <w:spacing w:val="6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not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completely</w:t>
      </w:r>
      <w:r>
        <w:rPr>
          <w:rFonts w:hint="default" w:ascii="Times New Roman" w:hAnsi="Times New Roman" w:cs="Times New Roman"/>
          <w:i w:val="0"/>
          <w:iCs w:val="0"/>
          <w:spacing w:val="4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effective</w:t>
      </w:r>
      <w:r>
        <w:rPr>
          <w:rFonts w:hint="default" w:ascii="Times New Roman" w:hAnsi="Times New Roman" w:cs="Times New Roman"/>
          <w:i w:val="0"/>
          <w:iCs w:val="0"/>
          <w:spacing w:val="4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4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easy</w:t>
      </w:r>
      <w:r>
        <w:rPr>
          <w:rFonts w:hint="default" w:ascii="Times New Roman" w:hAnsi="Times New Roman" w:cs="Times New Roman"/>
          <w:i w:val="0"/>
          <w:iCs w:val="0"/>
          <w:spacing w:val="4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for</w:t>
      </w:r>
      <w:r>
        <w:rPr>
          <w:rFonts w:hint="default" w:ascii="Times New Roman" w:hAnsi="Times New Roman" w:cs="Times New Roman"/>
          <w:i w:val="0"/>
          <w:iCs w:val="0"/>
          <w:spacing w:val="4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them</w:t>
      </w:r>
      <w:r>
        <w:rPr>
          <w:rFonts w:hint="default" w:ascii="Times New Roman" w:hAnsi="Times New Roman" w:cs="Times New Roman"/>
          <w:i w:val="0"/>
          <w:iCs w:val="0"/>
          <w:spacing w:val="4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4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use.</w:t>
      </w:r>
      <w:r>
        <w:rPr>
          <w:rFonts w:hint="default" w:ascii="Times New Roman" w:hAnsi="Times New Roman" w:cs="Times New Roman"/>
          <w:i w:val="0"/>
          <w:iCs w:val="0"/>
          <w:spacing w:val="15"/>
        </w:rPr>
        <w:t xml:space="preserve"> </w:t>
      </w:r>
    </w:p>
    <w:p>
      <w:pPr>
        <w:spacing w:after="0" w:line="240" w:lineRule="auto"/>
        <w:ind w:left="616" w:leftChars="0"/>
        <w:jc w:val="left"/>
        <w:rPr>
          <w:rFonts w:hint="default" w:ascii="Times New Roman" w:hAnsi="Times New Roman" w:cs="Times New Roman"/>
          <w:i w:val="0"/>
          <w:iCs w:val="0"/>
          <w:sz w:val="28"/>
          <w:lang w:val="en-US"/>
        </w:rPr>
        <w:sectPr>
          <w:footerReference r:id="rId15" w:type="default"/>
          <w:pgSz w:w="11910" w:h="16840"/>
          <w:pgMar w:top="720" w:right="380" w:bottom="1200" w:left="680" w:header="0" w:footer="1014" w:gutter="0"/>
          <w:pgNumType w:start="1"/>
          <w:cols w:space="720" w:num="1"/>
        </w:sectPr>
      </w:pPr>
      <w:r>
        <w:rPr>
          <w:rFonts w:hint="default" w:ascii="Times New Roman" w:hAnsi="Times New Roman" w:cs="Times New Roman"/>
          <w:i w:val="0"/>
          <w:iCs w:val="0"/>
        </w:rPr>
        <w:t>They</w:t>
      </w:r>
      <w:r>
        <w:rPr>
          <w:rFonts w:hint="default" w:ascii="Times New Roman" w:hAnsi="Times New Roman" w:cs="Times New Roman"/>
          <w:i w:val="0"/>
          <w:iCs w:val="0"/>
          <w:spacing w:val="49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can</w:t>
      </w:r>
      <w:r>
        <w:rPr>
          <w:rFonts w:hint="default" w:ascii="Times New Roman" w:hAnsi="Times New Roman" w:cs="Times New Roman"/>
          <w:i w:val="0"/>
          <w:iCs w:val="0"/>
          <w:spacing w:val="4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use</w:t>
      </w:r>
      <w:r>
        <w:rPr>
          <w:rFonts w:hint="default" w:ascii="Times New Roman" w:hAnsi="Times New Roman" w:cs="Times New Roman"/>
          <w:i w:val="0"/>
          <w:iCs w:val="0"/>
          <w:spacing w:val="4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it</w:t>
      </w:r>
      <w:r>
        <w:rPr>
          <w:rFonts w:hint="default" w:ascii="Times New Roman" w:hAnsi="Times New Roman" w:cs="Times New Roman"/>
          <w:i w:val="0"/>
          <w:iCs w:val="0"/>
          <w:spacing w:val="4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</w:t>
      </w:r>
      <w:r>
        <w:rPr>
          <w:rFonts w:hint="default" w:ascii="Times New Roman" w:hAnsi="Times New Roman" w:cs="Times New Roman"/>
          <w:i w:val="0"/>
          <w:iCs w:val="0"/>
          <w:spacing w:val="4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their</w:t>
      </w:r>
      <w:r>
        <w:rPr>
          <w:rFonts w:hint="default" w:ascii="Times New Roman" w:hAnsi="Times New Roman" w:cs="Times New Roman"/>
          <w:i w:val="0"/>
          <w:iCs w:val="0"/>
          <w:spacing w:val="4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phones</w:t>
      </w:r>
      <w:r>
        <w:rPr>
          <w:rFonts w:hint="default" w:ascii="Times New Roman" w:hAnsi="Times New Roman" w:cs="Times New Roman"/>
          <w:i w:val="0"/>
          <w:iCs w:val="0"/>
          <w:spacing w:val="4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for</w:t>
      </w:r>
      <w:r>
        <w:rPr>
          <w:rFonts w:hint="default" w:ascii="Times New Roman" w:hAnsi="Times New Roman" w:cs="Times New Roman"/>
          <w:i w:val="0"/>
          <w:iCs w:val="0"/>
          <w:spacing w:val="4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basic</w:t>
      </w:r>
      <w:r>
        <w:rPr>
          <w:rFonts w:hint="default" w:ascii="Times New Roman" w:hAnsi="Times New Roman" w:cs="Times New Roman"/>
          <w:i w:val="0"/>
          <w:iCs w:val="0"/>
          <w:spacing w:val="-5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tasks but there is no proper facility available for communication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cs="Times New Roman"/>
          <w:i w:val="0"/>
          <w:iCs w:val="0"/>
          <w:spacing w:val="1"/>
          <w:lang w:val="en-US"/>
        </w:rPr>
        <w:t xml:space="preserve">         </w:t>
      </w:r>
      <w:r>
        <w:rPr>
          <w:rFonts w:hint="default" w:ascii="Times New Roman" w:hAnsi="Times New Roman" w:cs="Times New Roman"/>
          <w:i w:val="0"/>
          <w:iCs w:val="0"/>
        </w:rPr>
        <w:t>or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for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sending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mails.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So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after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research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discussion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with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our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target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users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[visually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impaired]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we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cs="Times New Roman"/>
          <w:i w:val="0"/>
          <w:iCs w:val="0"/>
          <w:spacing w:val="60"/>
          <w:lang w:val="en-US"/>
        </w:rPr>
        <w:t xml:space="preserve">     </w:t>
      </w:r>
      <w:r>
        <w:rPr>
          <w:rFonts w:hint="default" w:ascii="Times New Roman" w:hAnsi="Times New Roman" w:cs="Times New Roman"/>
          <w:i w:val="0"/>
          <w:iCs w:val="0"/>
        </w:rPr>
        <w:t>have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proposed this system</w:t>
      </w:r>
    </w:p>
    <w:p>
      <w:pPr>
        <w:pStyle w:val="3"/>
        <w:numPr>
          <w:ilvl w:val="1"/>
          <w:numId w:val="12"/>
        </w:numPr>
        <w:tabs>
          <w:tab w:val="left" w:pos="1182"/>
        </w:tabs>
        <w:spacing w:before="62" w:after="0" w:line="240" w:lineRule="auto"/>
        <w:ind w:left="1181" w:right="0" w:hanging="422"/>
        <w:jc w:val="both"/>
        <w:rPr>
          <w:rFonts w:hint="default" w:ascii="Times New Roman" w:hAnsi="Times New Roman" w:cs="Times New Roman"/>
          <w:i w:val="0"/>
          <w:iCs w:val="0"/>
        </w:rPr>
      </w:pPr>
      <w:bookmarkStart w:id="9" w:name="_bookmark8"/>
      <w:bookmarkEnd w:id="9"/>
      <w:bookmarkStart w:id="10" w:name="_bookmark8"/>
      <w:bookmarkEnd w:id="10"/>
      <w:r>
        <w:rPr>
          <w:rFonts w:hint="default" w:ascii="Times New Roman" w:hAnsi="Times New Roman" w:cs="Times New Roman"/>
          <w:i w:val="0"/>
          <w:iCs w:val="0"/>
        </w:rPr>
        <w:t>Organizational</w:t>
      </w:r>
      <w:r>
        <w:rPr>
          <w:rFonts w:hint="default" w:ascii="Times New Roman" w:hAnsi="Times New Roman" w:cs="Times New Roman"/>
          <w:i w:val="0"/>
          <w:iCs w:val="0"/>
          <w:spacing w:val="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Report</w:t>
      </w:r>
    </w:p>
    <w:p>
      <w:pPr>
        <w:pStyle w:val="10"/>
        <w:spacing w:before="159" w:line="240" w:lineRule="auto"/>
        <w:ind w:left="760" w:right="1059" w:firstLine="1527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In</w:t>
      </w:r>
      <w:r>
        <w:rPr>
          <w:rFonts w:hint="default" w:ascii="Times New Roman" w:hAnsi="Times New Roman" w:cs="Times New Roman"/>
          <w:i w:val="0"/>
          <w:iCs w:val="0"/>
          <w:spacing w:val="5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this</w:t>
      </w:r>
      <w:r>
        <w:rPr>
          <w:rFonts w:hint="default" w:ascii="Times New Roman" w:hAnsi="Times New Roman" w:cs="Times New Roman"/>
          <w:i w:val="0"/>
          <w:iCs w:val="0"/>
          <w:spacing w:val="5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chapter,</w:t>
      </w:r>
      <w:r>
        <w:rPr>
          <w:rFonts w:hint="default" w:ascii="Times New Roman" w:hAnsi="Times New Roman" w:cs="Times New Roman"/>
          <w:i w:val="0"/>
          <w:iCs w:val="0"/>
          <w:spacing w:val="5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we</w:t>
      </w:r>
      <w:r>
        <w:rPr>
          <w:rFonts w:hint="default" w:ascii="Times New Roman" w:hAnsi="Times New Roman" w:cs="Times New Roman"/>
          <w:i w:val="0"/>
          <w:iCs w:val="0"/>
          <w:spacing w:val="5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have</w:t>
      </w:r>
      <w:r>
        <w:rPr>
          <w:rFonts w:hint="default" w:ascii="Times New Roman" w:hAnsi="Times New Roman" w:cs="Times New Roman"/>
          <w:i w:val="0"/>
          <w:iCs w:val="0"/>
          <w:spacing w:val="5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discussed</w:t>
      </w:r>
      <w:r>
        <w:rPr>
          <w:rFonts w:hint="default" w:ascii="Times New Roman" w:hAnsi="Times New Roman" w:cs="Times New Roman"/>
          <w:i w:val="0"/>
          <w:iCs w:val="0"/>
          <w:spacing w:val="5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project</w:t>
      </w:r>
      <w:r>
        <w:rPr>
          <w:rFonts w:hint="default" w:ascii="Times New Roman" w:hAnsi="Times New Roman" w:cs="Times New Roman"/>
          <w:i w:val="0"/>
          <w:iCs w:val="0"/>
          <w:spacing w:val="5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without</w:t>
      </w:r>
      <w:r>
        <w:rPr>
          <w:rFonts w:hint="default" w:ascii="Times New Roman" w:hAnsi="Times New Roman" w:cs="Times New Roman"/>
          <w:i w:val="0"/>
          <w:iCs w:val="0"/>
          <w:spacing w:val="5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technical</w:t>
      </w:r>
      <w:r>
        <w:rPr>
          <w:rFonts w:hint="default" w:ascii="Times New Roman" w:hAnsi="Times New Roman" w:cs="Times New Roman"/>
          <w:i w:val="0"/>
          <w:iCs w:val="0"/>
          <w:spacing w:val="5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details</w:t>
      </w:r>
      <w:r>
        <w:rPr>
          <w:rFonts w:hint="default" w:ascii="Times New Roman" w:hAnsi="Times New Roman" w:cs="Times New Roman"/>
          <w:i w:val="0"/>
          <w:iCs w:val="0"/>
          <w:spacing w:val="5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brief</w:t>
      </w:r>
      <w:r>
        <w:rPr>
          <w:rFonts w:hint="default" w:ascii="Times New Roman" w:hAnsi="Times New Roman" w:cs="Times New Roman"/>
          <w:i w:val="0"/>
          <w:iCs w:val="0"/>
          <w:spacing w:val="-5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overview of project aim.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About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what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is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product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is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how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it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will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be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helpful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for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people</w:t>
      </w:r>
      <w:r>
        <w:rPr>
          <w:rFonts w:hint="default" w:ascii="Times New Roman" w:hAnsi="Times New Roman" w:cs="Times New Roman"/>
          <w:i w:val="0"/>
          <w:iCs w:val="0"/>
          <w:spacing w:val="4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or</w:t>
      </w:r>
      <w:r>
        <w:rPr>
          <w:rFonts w:hint="default" w:ascii="Times New Roman" w:hAnsi="Times New Roman" w:cs="Times New Roman"/>
          <w:i w:val="0"/>
          <w:iCs w:val="0"/>
          <w:spacing w:val="4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students.</w:t>
      </w:r>
      <w:r>
        <w:rPr>
          <w:rFonts w:hint="default" w:ascii="Times New Roman" w:hAnsi="Times New Roman" w:cs="Times New Roman"/>
          <w:i w:val="0"/>
          <w:iCs w:val="0"/>
          <w:spacing w:val="5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 upcoming chapters, we will discuss:</w:t>
      </w:r>
    </w:p>
    <w:p>
      <w:pPr>
        <w:pStyle w:val="17"/>
        <w:numPr>
          <w:ilvl w:val="2"/>
          <w:numId w:val="12"/>
        </w:numPr>
        <w:tabs>
          <w:tab w:val="left" w:pos="1480"/>
          <w:tab w:val="left" w:pos="1481"/>
        </w:tabs>
        <w:spacing w:before="160" w:after="0" w:line="240" w:lineRule="auto"/>
        <w:ind w:left="1480" w:right="0" w:hanging="361"/>
        <w:jc w:val="left"/>
        <w:rPr>
          <w:rFonts w:hint="default" w:ascii="Times New Roman" w:hAnsi="Times New Roman" w:cs="Times New Roman"/>
          <w:i w:val="0"/>
          <w:iCs w:val="0"/>
          <w:sz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</w:rPr>
        <w:t>Problem Identification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Solution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of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that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problem</w:t>
      </w:r>
    </w:p>
    <w:p>
      <w:pPr>
        <w:pStyle w:val="17"/>
        <w:numPr>
          <w:ilvl w:val="2"/>
          <w:numId w:val="12"/>
        </w:numPr>
        <w:tabs>
          <w:tab w:val="left" w:pos="1480"/>
          <w:tab w:val="left" w:pos="1481"/>
        </w:tabs>
        <w:spacing w:before="138" w:after="0" w:line="240" w:lineRule="auto"/>
        <w:ind w:left="1480" w:right="0" w:hanging="361"/>
        <w:jc w:val="left"/>
        <w:rPr>
          <w:rFonts w:hint="default" w:ascii="Times New Roman" w:hAnsi="Times New Roman" w:cs="Times New Roman"/>
          <w:i w:val="0"/>
          <w:iCs w:val="0"/>
          <w:sz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</w:rPr>
        <w:t>Software</w:t>
      </w:r>
      <w:r>
        <w:rPr>
          <w:rFonts w:hint="default" w:ascii="Times New Roman" w:hAnsi="Times New Roman" w:cs="Times New Roman"/>
          <w:i w:val="0"/>
          <w:iCs w:val="0"/>
          <w:spacing w:val="-5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Requirement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Specification</w:t>
      </w:r>
    </w:p>
    <w:p>
      <w:pPr>
        <w:pStyle w:val="17"/>
        <w:numPr>
          <w:ilvl w:val="2"/>
          <w:numId w:val="12"/>
        </w:numPr>
        <w:tabs>
          <w:tab w:val="left" w:pos="1480"/>
          <w:tab w:val="left" w:pos="1481"/>
        </w:tabs>
        <w:spacing w:before="137" w:after="0" w:line="240" w:lineRule="auto"/>
        <w:ind w:left="1480" w:right="0" w:hanging="361"/>
        <w:jc w:val="left"/>
        <w:rPr>
          <w:rFonts w:hint="default" w:ascii="Times New Roman" w:hAnsi="Times New Roman" w:cs="Times New Roman"/>
          <w:i w:val="0"/>
          <w:iCs w:val="0"/>
          <w:sz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</w:rPr>
        <w:t>Methodology</w:t>
      </w:r>
    </w:p>
    <w:p>
      <w:pPr>
        <w:pStyle w:val="17"/>
        <w:numPr>
          <w:ilvl w:val="2"/>
          <w:numId w:val="12"/>
        </w:numPr>
        <w:tabs>
          <w:tab w:val="left" w:pos="1480"/>
          <w:tab w:val="left" w:pos="1481"/>
        </w:tabs>
        <w:spacing w:before="137" w:after="0" w:line="240" w:lineRule="auto"/>
        <w:ind w:left="1480" w:right="0" w:hanging="361"/>
        <w:jc w:val="left"/>
        <w:rPr>
          <w:rFonts w:hint="default" w:ascii="Times New Roman" w:hAnsi="Times New Roman" w:cs="Times New Roman"/>
          <w:i w:val="0"/>
          <w:iCs w:val="0"/>
          <w:sz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</w:rPr>
        <w:t>System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Architectural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Design</w:t>
      </w:r>
    </w:p>
    <w:p>
      <w:pPr>
        <w:pStyle w:val="17"/>
        <w:numPr>
          <w:ilvl w:val="2"/>
          <w:numId w:val="12"/>
        </w:numPr>
        <w:tabs>
          <w:tab w:val="left" w:pos="1480"/>
          <w:tab w:val="left" w:pos="1481"/>
        </w:tabs>
        <w:spacing w:before="138" w:after="0" w:line="240" w:lineRule="auto"/>
        <w:ind w:left="1480" w:right="0" w:hanging="361"/>
        <w:jc w:val="left"/>
        <w:rPr>
          <w:rFonts w:hint="default" w:ascii="Times New Roman" w:hAnsi="Times New Roman" w:cs="Times New Roman"/>
          <w:i w:val="0"/>
          <w:iCs w:val="0"/>
          <w:sz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</w:rPr>
        <w:t>Implementation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of</w:t>
      </w:r>
      <w:r>
        <w:rPr>
          <w:rFonts w:hint="default" w:ascii="Times New Roman" w:hAnsi="Times New Roman" w:cs="Times New Roman"/>
          <w:i w:val="0"/>
          <w:iCs w:val="0"/>
          <w:spacing w:val="-3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Testing</w:t>
      </w:r>
    </w:p>
    <w:p>
      <w:pPr>
        <w:pStyle w:val="17"/>
        <w:numPr>
          <w:ilvl w:val="2"/>
          <w:numId w:val="12"/>
        </w:numPr>
        <w:tabs>
          <w:tab w:val="left" w:pos="1480"/>
          <w:tab w:val="left" w:pos="1481"/>
        </w:tabs>
        <w:spacing w:before="138" w:after="0" w:line="240" w:lineRule="auto"/>
        <w:ind w:left="1480" w:right="0" w:hanging="361"/>
        <w:jc w:val="left"/>
        <w:rPr>
          <w:rFonts w:hint="default" w:ascii="Times New Roman" w:hAnsi="Times New Roman" w:cs="Times New Roman"/>
          <w:i w:val="0"/>
          <w:iCs w:val="0"/>
          <w:sz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</w:rPr>
        <w:t>Software</w:t>
      </w:r>
      <w:r>
        <w:rPr>
          <w:rFonts w:hint="default" w:ascii="Times New Roman" w:hAnsi="Times New Roman" w:cs="Times New Roman"/>
          <w:i w:val="0"/>
          <w:iCs w:val="0"/>
          <w:spacing w:val="-3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Quality</w:t>
      </w:r>
    </w:p>
    <w:p>
      <w:pPr>
        <w:pStyle w:val="17"/>
        <w:numPr>
          <w:ilvl w:val="2"/>
          <w:numId w:val="12"/>
        </w:numPr>
        <w:tabs>
          <w:tab w:val="left" w:pos="1480"/>
          <w:tab w:val="left" w:pos="1481"/>
        </w:tabs>
        <w:spacing w:before="135" w:after="0" w:line="240" w:lineRule="auto"/>
        <w:ind w:left="1480" w:right="0" w:hanging="361"/>
        <w:jc w:val="left"/>
        <w:rPr>
          <w:rFonts w:hint="default" w:ascii="Times New Roman" w:hAnsi="Times New Roman" w:cs="Times New Roman"/>
          <w:i w:val="0"/>
          <w:iCs w:val="0"/>
          <w:sz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</w:rPr>
        <w:t>Result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Discussion</w:t>
      </w:r>
    </w:p>
    <w:p>
      <w:pPr>
        <w:pStyle w:val="17"/>
        <w:numPr>
          <w:ilvl w:val="2"/>
          <w:numId w:val="12"/>
        </w:numPr>
        <w:tabs>
          <w:tab w:val="left" w:pos="1540"/>
          <w:tab w:val="left" w:pos="1541"/>
        </w:tabs>
        <w:spacing w:before="138" w:after="0" w:line="240" w:lineRule="auto"/>
        <w:ind w:left="1540" w:right="0" w:hanging="421"/>
        <w:jc w:val="left"/>
        <w:rPr>
          <w:rFonts w:hint="default" w:ascii="Times New Roman" w:hAnsi="Times New Roman" w:cs="Times New Roman"/>
          <w:i w:val="0"/>
          <w:iCs w:val="0"/>
          <w:sz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</w:rPr>
        <w:t>Conclusion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Future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Work</w:t>
      </w:r>
    </w:p>
    <w:p>
      <w:pPr>
        <w:pStyle w:val="17"/>
        <w:numPr>
          <w:ilvl w:val="0"/>
          <w:numId w:val="0"/>
        </w:numPr>
        <w:tabs>
          <w:tab w:val="left" w:pos="1540"/>
          <w:tab w:val="left" w:pos="1541"/>
        </w:tabs>
        <w:spacing w:before="138" w:after="0" w:line="240" w:lineRule="auto"/>
        <w:ind w:left="1119" w:leftChars="0" w:right="0" w:rightChars="0"/>
        <w:jc w:val="left"/>
        <w:rPr>
          <w:rFonts w:hint="default" w:ascii="Times New Roman" w:hAnsi="Times New Roman" w:cs="Times New Roman"/>
          <w:i w:val="0"/>
          <w:iCs w:val="0"/>
          <w:sz w:val="24"/>
        </w:rPr>
      </w:pPr>
    </w:p>
    <w:p>
      <w:pPr>
        <w:pStyle w:val="10"/>
        <w:spacing w:before="4" w:line="240" w:lineRule="auto"/>
        <w:rPr>
          <w:rFonts w:hint="default" w:ascii="Times New Roman" w:hAnsi="Times New Roman" w:cs="Times New Roman"/>
          <w:i w:val="0"/>
          <w:iCs w:val="0"/>
          <w:sz w:val="26"/>
        </w:rPr>
      </w:pPr>
    </w:p>
    <w:p>
      <w:pPr>
        <w:pStyle w:val="3"/>
        <w:numPr>
          <w:ilvl w:val="1"/>
          <w:numId w:val="12"/>
        </w:numPr>
        <w:tabs>
          <w:tab w:val="left" w:pos="1183"/>
        </w:tabs>
        <w:spacing w:before="0" w:after="0" w:line="240" w:lineRule="auto"/>
        <w:ind w:left="1182" w:right="0" w:hanging="423"/>
        <w:jc w:val="both"/>
        <w:rPr>
          <w:rFonts w:hint="default" w:ascii="Times New Roman" w:hAnsi="Times New Roman" w:cs="Times New Roman"/>
          <w:i w:val="0"/>
          <w:iCs w:val="0"/>
        </w:rPr>
      </w:pPr>
      <w:bookmarkStart w:id="11" w:name="_bookmark9"/>
      <w:bookmarkEnd w:id="11"/>
      <w:bookmarkStart w:id="12" w:name="_bookmark9"/>
      <w:bookmarkEnd w:id="12"/>
      <w:r>
        <w:rPr>
          <w:rFonts w:hint="default" w:ascii="Times New Roman" w:hAnsi="Times New Roman" w:cs="Times New Roman"/>
          <w:i w:val="0"/>
          <w:iCs w:val="0"/>
        </w:rPr>
        <w:t>Milestone</w:t>
      </w:r>
      <w:r>
        <w:rPr>
          <w:rFonts w:hint="default" w:ascii="Times New Roman" w:hAnsi="Times New Roman" w:cs="Times New Roman"/>
          <w:i w:val="0"/>
          <w:iCs w:val="0"/>
          <w:spacing w:val="-1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Chart</w:t>
      </w:r>
    </w:p>
    <w:p>
      <w:pPr>
        <w:pStyle w:val="10"/>
        <w:spacing w:before="6" w:line="240" w:lineRule="auto"/>
        <w:rPr>
          <w:rFonts w:hint="default" w:ascii="Times New Roman" w:hAnsi="Times New Roman" w:cs="Times New Roman"/>
          <w:b/>
          <w:i w:val="0"/>
          <w:iCs w:val="0"/>
          <w:sz w:val="14"/>
        </w:rPr>
      </w:pPr>
    </w:p>
    <w:tbl>
      <w:tblPr>
        <w:tblStyle w:val="9"/>
        <w:tblW w:w="0" w:type="auto"/>
        <w:tblInd w:w="50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96"/>
        <w:gridCol w:w="393"/>
        <w:gridCol w:w="400"/>
        <w:gridCol w:w="391"/>
        <w:gridCol w:w="388"/>
        <w:gridCol w:w="390"/>
        <w:gridCol w:w="388"/>
        <w:gridCol w:w="388"/>
        <w:gridCol w:w="390"/>
        <w:gridCol w:w="442"/>
        <w:gridCol w:w="509"/>
        <w:gridCol w:w="509"/>
        <w:gridCol w:w="509"/>
        <w:gridCol w:w="509"/>
        <w:gridCol w:w="510"/>
        <w:gridCol w:w="509"/>
        <w:gridCol w:w="509"/>
        <w:gridCol w:w="509"/>
        <w:gridCol w:w="52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8" w:hRule="atLeast"/>
        </w:trPr>
        <w:tc>
          <w:tcPr>
            <w:tcW w:w="1496" w:type="dxa"/>
            <w:vMerge w:val="restart"/>
            <w:tcBorders>
              <w:left w:val="single" w:color="000000" w:sz="6" w:space="0"/>
            </w:tcBorders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b/>
                <w:i w:val="0"/>
                <w:iCs w:val="0"/>
                <w:sz w:val="26"/>
              </w:rPr>
            </w:pPr>
          </w:p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b/>
                <w:i w:val="0"/>
                <w:iCs w:val="0"/>
                <w:sz w:val="26"/>
              </w:rPr>
            </w:pPr>
          </w:p>
          <w:p>
            <w:pPr>
              <w:pStyle w:val="18"/>
              <w:spacing w:before="6" w:line="240" w:lineRule="auto"/>
              <w:rPr>
                <w:rFonts w:hint="default" w:ascii="Times New Roman" w:hAnsi="Times New Roman" w:cs="Times New Roman"/>
                <w:b/>
                <w:i w:val="0"/>
                <w:iCs w:val="0"/>
                <w:sz w:val="25"/>
              </w:rPr>
            </w:pPr>
          </w:p>
          <w:p>
            <w:pPr>
              <w:pStyle w:val="18"/>
              <w:spacing w:line="240" w:lineRule="auto"/>
              <w:ind w:left="153"/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Activity</w:t>
            </w:r>
          </w:p>
        </w:tc>
        <w:tc>
          <w:tcPr>
            <w:tcW w:w="8163" w:type="dxa"/>
            <w:gridSpan w:val="18"/>
          </w:tcPr>
          <w:p>
            <w:pPr>
              <w:pStyle w:val="18"/>
              <w:spacing w:line="240" w:lineRule="auto"/>
              <w:ind w:left="3121" w:right="3108"/>
              <w:jc w:val="center"/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Semester7</w:t>
            </w:r>
            <w:r>
              <w:rPr>
                <w:rFonts w:hint="default" w:ascii="Times New Roman" w:hAnsi="Times New Roman" w:cs="Times New Roman"/>
                <w:b/>
                <w:i w:val="0"/>
                <w:iCs w:val="0"/>
                <w:spacing w:val="-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Weeks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11" w:hRule="atLeast"/>
        </w:trPr>
        <w:tc>
          <w:tcPr>
            <w:tcW w:w="1496" w:type="dxa"/>
            <w:vMerge w:val="continue"/>
            <w:tcBorders>
              <w:top w:val="nil"/>
              <w:left w:val="single" w:color="000000" w:sz="6" w:space="0"/>
            </w:tcBorders>
          </w:tcPr>
          <w:p>
            <w:pPr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"/>
                <w:szCs w:val="2"/>
              </w:rPr>
            </w:pPr>
          </w:p>
        </w:tc>
        <w:tc>
          <w:tcPr>
            <w:tcW w:w="393" w:type="dxa"/>
          </w:tcPr>
          <w:p>
            <w:pPr>
              <w:pStyle w:val="18"/>
              <w:spacing w:line="240" w:lineRule="auto"/>
              <w:ind w:left="155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1</w:t>
            </w:r>
          </w:p>
        </w:tc>
        <w:tc>
          <w:tcPr>
            <w:tcW w:w="400" w:type="dxa"/>
          </w:tcPr>
          <w:p>
            <w:pPr>
              <w:pStyle w:val="18"/>
              <w:spacing w:line="240" w:lineRule="auto"/>
              <w:ind w:left="155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2</w:t>
            </w:r>
          </w:p>
        </w:tc>
        <w:tc>
          <w:tcPr>
            <w:tcW w:w="391" w:type="dxa"/>
          </w:tcPr>
          <w:p>
            <w:pPr>
              <w:pStyle w:val="18"/>
              <w:spacing w:line="240" w:lineRule="auto"/>
              <w:ind w:left="156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3</w:t>
            </w:r>
          </w:p>
        </w:tc>
        <w:tc>
          <w:tcPr>
            <w:tcW w:w="388" w:type="dxa"/>
          </w:tcPr>
          <w:p>
            <w:pPr>
              <w:pStyle w:val="18"/>
              <w:spacing w:line="240" w:lineRule="auto"/>
              <w:ind w:left="155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4</w:t>
            </w:r>
          </w:p>
        </w:tc>
        <w:tc>
          <w:tcPr>
            <w:tcW w:w="390" w:type="dxa"/>
          </w:tcPr>
          <w:p>
            <w:pPr>
              <w:pStyle w:val="18"/>
              <w:spacing w:line="240" w:lineRule="auto"/>
              <w:ind w:left="155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5</w:t>
            </w:r>
          </w:p>
        </w:tc>
        <w:tc>
          <w:tcPr>
            <w:tcW w:w="388" w:type="dxa"/>
          </w:tcPr>
          <w:p>
            <w:pPr>
              <w:pStyle w:val="18"/>
              <w:spacing w:line="240" w:lineRule="auto"/>
              <w:ind w:left="155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6</w:t>
            </w:r>
          </w:p>
        </w:tc>
        <w:tc>
          <w:tcPr>
            <w:tcW w:w="388" w:type="dxa"/>
          </w:tcPr>
          <w:p>
            <w:pPr>
              <w:pStyle w:val="18"/>
              <w:spacing w:line="240" w:lineRule="auto"/>
              <w:ind w:left="155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7</w:t>
            </w:r>
          </w:p>
        </w:tc>
        <w:tc>
          <w:tcPr>
            <w:tcW w:w="390" w:type="dxa"/>
          </w:tcPr>
          <w:p>
            <w:pPr>
              <w:pStyle w:val="18"/>
              <w:spacing w:line="240" w:lineRule="auto"/>
              <w:ind w:left="155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8</w:t>
            </w:r>
          </w:p>
        </w:tc>
        <w:tc>
          <w:tcPr>
            <w:tcW w:w="442" w:type="dxa"/>
          </w:tcPr>
          <w:p>
            <w:pPr>
              <w:pStyle w:val="18"/>
              <w:spacing w:line="240" w:lineRule="auto"/>
              <w:ind w:left="6"/>
              <w:jc w:val="center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9</w:t>
            </w:r>
          </w:p>
        </w:tc>
        <w:tc>
          <w:tcPr>
            <w:tcW w:w="509" w:type="dxa"/>
          </w:tcPr>
          <w:p>
            <w:pPr>
              <w:pStyle w:val="18"/>
              <w:spacing w:line="240" w:lineRule="auto"/>
              <w:ind w:left="156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10</w:t>
            </w:r>
          </w:p>
        </w:tc>
        <w:tc>
          <w:tcPr>
            <w:tcW w:w="509" w:type="dxa"/>
          </w:tcPr>
          <w:p>
            <w:pPr>
              <w:pStyle w:val="18"/>
              <w:spacing w:line="240" w:lineRule="auto"/>
              <w:ind w:left="156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11</w:t>
            </w:r>
          </w:p>
        </w:tc>
        <w:tc>
          <w:tcPr>
            <w:tcW w:w="509" w:type="dxa"/>
          </w:tcPr>
          <w:p>
            <w:pPr>
              <w:pStyle w:val="18"/>
              <w:spacing w:line="240" w:lineRule="auto"/>
              <w:ind w:left="156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12</w:t>
            </w:r>
          </w:p>
        </w:tc>
        <w:tc>
          <w:tcPr>
            <w:tcW w:w="509" w:type="dxa"/>
          </w:tcPr>
          <w:p>
            <w:pPr>
              <w:pStyle w:val="18"/>
              <w:spacing w:line="240" w:lineRule="auto"/>
              <w:ind w:left="156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13</w:t>
            </w:r>
          </w:p>
        </w:tc>
        <w:tc>
          <w:tcPr>
            <w:tcW w:w="510" w:type="dxa"/>
          </w:tcPr>
          <w:p>
            <w:pPr>
              <w:pStyle w:val="18"/>
              <w:spacing w:line="240" w:lineRule="auto"/>
              <w:ind w:left="15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14</w:t>
            </w:r>
          </w:p>
        </w:tc>
        <w:tc>
          <w:tcPr>
            <w:tcW w:w="509" w:type="dxa"/>
          </w:tcPr>
          <w:p>
            <w:pPr>
              <w:pStyle w:val="18"/>
              <w:spacing w:line="240" w:lineRule="auto"/>
              <w:ind w:left="156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15</w:t>
            </w:r>
          </w:p>
        </w:tc>
        <w:tc>
          <w:tcPr>
            <w:tcW w:w="509" w:type="dxa"/>
          </w:tcPr>
          <w:p>
            <w:pPr>
              <w:pStyle w:val="18"/>
              <w:spacing w:line="240" w:lineRule="auto"/>
              <w:ind w:left="156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16</w:t>
            </w:r>
          </w:p>
        </w:tc>
        <w:tc>
          <w:tcPr>
            <w:tcW w:w="509" w:type="dxa"/>
          </w:tcPr>
          <w:p>
            <w:pPr>
              <w:pStyle w:val="18"/>
              <w:spacing w:line="240" w:lineRule="auto"/>
              <w:ind w:left="156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17</w:t>
            </w:r>
          </w:p>
        </w:tc>
        <w:tc>
          <w:tcPr>
            <w:tcW w:w="520" w:type="dxa"/>
          </w:tcPr>
          <w:p>
            <w:pPr>
              <w:pStyle w:val="18"/>
              <w:spacing w:line="240" w:lineRule="auto"/>
              <w:ind w:left="156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18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22" w:hRule="atLeast"/>
        </w:trPr>
        <w:tc>
          <w:tcPr>
            <w:tcW w:w="1496" w:type="dxa"/>
            <w:tcBorders>
              <w:left w:val="single" w:color="000000" w:sz="6" w:space="0"/>
            </w:tcBorders>
          </w:tcPr>
          <w:p>
            <w:pPr>
              <w:pStyle w:val="18"/>
              <w:spacing w:line="240" w:lineRule="auto"/>
              <w:ind w:left="340" w:right="266" w:firstLine="79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Project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Proposal</w:t>
            </w:r>
          </w:p>
        </w:tc>
        <w:tc>
          <w:tcPr>
            <w:tcW w:w="393" w:type="dxa"/>
            <w:shd w:val="clear" w:color="auto" w:fill="A6A6A6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400" w:type="dxa"/>
            <w:shd w:val="clear" w:color="auto" w:fill="A6A6A6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391" w:type="dxa"/>
            <w:shd w:val="clear" w:color="auto" w:fill="A6A6A6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388" w:type="dxa"/>
            <w:shd w:val="clear" w:color="auto" w:fill="A6A6A6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390" w:type="dxa"/>
            <w:shd w:val="clear" w:color="auto" w:fill="A6A6A6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388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388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390" w:type="dxa"/>
            <w:tcBorders>
              <w:right w:val="nil"/>
            </w:tcBorders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18"/>
              <w:spacing w:line="240" w:lineRule="auto"/>
              <w:ind w:left="113" w:right="90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FFFFFF"/>
                <w:sz w:val="24"/>
              </w:rPr>
              <w:t>M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FFFFFF"/>
                <w:spacing w:val="-58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FFFFFF"/>
                <w:sz w:val="24"/>
              </w:rPr>
              <w:t>I</w:t>
            </w:r>
          </w:p>
          <w:p>
            <w:pPr>
              <w:pStyle w:val="18"/>
              <w:spacing w:line="240" w:lineRule="auto"/>
              <w:ind w:left="113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FFFFFF"/>
                <w:w w:val="99"/>
                <w:sz w:val="24"/>
              </w:rPr>
              <w:t>D</w:t>
            </w:r>
          </w:p>
        </w:tc>
        <w:tc>
          <w:tcPr>
            <w:tcW w:w="509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509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509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509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510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509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509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509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18"/>
              <w:spacing w:line="240" w:lineRule="auto"/>
              <w:ind w:left="161" w:right="189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FFFFFF"/>
                <w:sz w:val="24"/>
              </w:rPr>
              <w:t>F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FFFFFF"/>
                <w:spacing w:val="-58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FFFFFF"/>
                <w:sz w:val="24"/>
              </w:rPr>
              <w:t>I</w:t>
            </w:r>
          </w:p>
          <w:p>
            <w:pPr>
              <w:pStyle w:val="18"/>
              <w:spacing w:line="240" w:lineRule="auto"/>
              <w:ind w:left="161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FFFFFF"/>
                <w:w w:val="99"/>
                <w:sz w:val="24"/>
              </w:rPr>
              <w:t>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6" w:hRule="atLeast"/>
        </w:trPr>
        <w:tc>
          <w:tcPr>
            <w:tcW w:w="1496" w:type="dxa"/>
            <w:tcBorders>
              <w:left w:val="single" w:color="000000" w:sz="6" w:space="0"/>
            </w:tcBorders>
          </w:tcPr>
          <w:p>
            <w:pPr>
              <w:pStyle w:val="18"/>
              <w:spacing w:line="240" w:lineRule="auto"/>
              <w:ind w:left="367" w:right="266" w:hanging="2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Proposal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58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Defense</w:t>
            </w:r>
          </w:p>
        </w:tc>
        <w:tc>
          <w:tcPr>
            <w:tcW w:w="393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400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391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388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390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388" w:type="dxa"/>
            <w:shd w:val="clear" w:color="auto" w:fill="A6A6A6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388" w:type="dxa"/>
            <w:shd w:val="clear" w:color="auto" w:fill="A6A6A6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390" w:type="dxa"/>
            <w:tcBorders>
              <w:right w:val="nil"/>
            </w:tcBorders>
            <w:shd w:val="clear" w:color="auto" w:fill="A6A6A6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509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509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509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509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510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509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509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509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18"/>
              <w:spacing w:line="240" w:lineRule="auto"/>
              <w:ind w:left="161" w:right="149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FFFFFF"/>
                <w:sz w:val="24"/>
              </w:rPr>
              <w:t>A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FFFFFF"/>
                <w:spacing w:val="-58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FFFFFF"/>
                <w:sz w:val="24"/>
              </w:rPr>
              <w:t>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21" w:hRule="atLeast"/>
        </w:trPr>
        <w:tc>
          <w:tcPr>
            <w:tcW w:w="1496" w:type="dxa"/>
            <w:tcBorders>
              <w:left w:val="single" w:color="000000" w:sz="6" w:space="0"/>
            </w:tcBorders>
          </w:tcPr>
          <w:p>
            <w:pPr>
              <w:pStyle w:val="18"/>
              <w:spacing w:line="240" w:lineRule="auto"/>
              <w:ind w:left="110" w:right="101" w:hanging="1"/>
              <w:jc w:val="center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Setting up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Environment</w:t>
            </w:r>
          </w:p>
          <w:p>
            <w:pPr>
              <w:pStyle w:val="18"/>
              <w:spacing w:line="240" w:lineRule="auto"/>
              <w:ind w:left="211" w:right="205"/>
              <w:jc w:val="center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on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PC</w:t>
            </w:r>
          </w:p>
        </w:tc>
        <w:tc>
          <w:tcPr>
            <w:tcW w:w="393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400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391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388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390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388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388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390" w:type="dxa"/>
            <w:tcBorders>
              <w:right w:val="nil"/>
            </w:tcBorders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18"/>
              <w:spacing w:line="240" w:lineRule="auto"/>
              <w:ind w:left="161" w:right="82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FFFFFF"/>
                <w:sz w:val="24"/>
              </w:rPr>
              <w:t>E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FFFFFF"/>
                <w:spacing w:val="-5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FFFFFF"/>
                <w:sz w:val="24"/>
              </w:rPr>
              <w:t>X</w:t>
            </w:r>
          </w:p>
        </w:tc>
        <w:tc>
          <w:tcPr>
            <w:tcW w:w="509" w:type="dxa"/>
            <w:shd w:val="clear" w:color="auto" w:fill="A6A6A6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509" w:type="dxa"/>
            <w:shd w:val="clear" w:color="auto" w:fill="A6A6A6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509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509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510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509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509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509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18"/>
              <w:spacing w:line="240" w:lineRule="auto"/>
              <w:ind w:left="161" w:right="149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FFFFFF"/>
                <w:sz w:val="24"/>
              </w:rPr>
              <w:t>E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FFFFFF"/>
                <w:spacing w:val="-5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FFFFFF"/>
                <w:sz w:val="24"/>
              </w:rPr>
              <w:t>X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3" w:hRule="atLeast"/>
        </w:trPr>
        <w:tc>
          <w:tcPr>
            <w:tcW w:w="1496" w:type="dxa"/>
            <w:tcBorders>
              <w:left w:val="single" w:color="000000" w:sz="6" w:space="0"/>
            </w:tcBorders>
          </w:tcPr>
          <w:p>
            <w:pPr>
              <w:pStyle w:val="18"/>
              <w:spacing w:line="240" w:lineRule="auto"/>
              <w:ind w:left="260" w:right="205"/>
              <w:jc w:val="center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Gathering</w:t>
            </w:r>
          </w:p>
          <w:p>
            <w:pPr>
              <w:pStyle w:val="18"/>
              <w:spacing w:before="21" w:line="240" w:lineRule="auto"/>
              <w:ind w:left="256" w:right="205"/>
              <w:jc w:val="center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Data</w:t>
            </w:r>
          </w:p>
        </w:tc>
        <w:tc>
          <w:tcPr>
            <w:tcW w:w="393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400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391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388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390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388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388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390" w:type="dxa"/>
            <w:tcBorders>
              <w:right w:val="nil"/>
            </w:tcBorders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18"/>
              <w:spacing w:line="240" w:lineRule="auto"/>
              <w:ind w:left="113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FFFFFF"/>
                <w:w w:val="99"/>
                <w:sz w:val="24"/>
              </w:rPr>
              <w:t>A</w:t>
            </w:r>
          </w:p>
          <w:p>
            <w:pPr>
              <w:pStyle w:val="18"/>
              <w:spacing w:before="21" w:line="240" w:lineRule="auto"/>
              <w:ind w:left="113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FFFFFF"/>
                <w:w w:val="99"/>
                <w:sz w:val="24"/>
              </w:rPr>
              <w:t>M</w:t>
            </w:r>
          </w:p>
        </w:tc>
        <w:tc>
          <w:tcPr>
            <w:tcW w:w="509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509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509" w:type="dxa"/>
            <w:shd w:val="clear" w:color="auto" w:fill="A6A6A6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509" w:type="dxa"/>
            <w:shd w:val="clear" w:color="auto" w:fill="A6A6A6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510" w:type="dxa"/>
            <w:shd w:val="clear" w:color="auto" w:fill="A6A6A6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509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509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509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18"/>
              <w:spacing w:line="240" w:lineRule="auto"/>
              <w:ind w:left="161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FFFFFF"/>
                <w:w w:val="99"/>
                <w:sz w:val="24"/>
              </w:rPr>
              <w:t>A</w:t>
            </w:r>
          </w:p>
          <w:p>
            <w:pPr>
              <w:pStyle w:val="18"/>
              <w:spacing w:before="21" w:line="240" w:lineRule="auto"/>
              <w:ind w:left="161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FFFFFF"/>
                <w:w w:val="99"/>
                <w:sz w:val="24"/>
              </w:rPr>
              <w:t>M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19" w:hRule="atLeast"/>
        </w:trPr>
        <w:tc>
          <w:tcPr>
            <w:tcW w:w="1496" w:type="dxa"/>
            <w:tcBorders>
              <w:left w:val="single" w:color="000000" w:sz="6" w:space="0"/>
            </w:tcBorders>
          </w:tcPr>
          <w:p>
            <w:pPr>
              <w:pStyle w:val="18"/>
              <w:spacing w:line="240" w:lineRule="auto"/>
              <w:ind w:left="182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Code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Part-1</w:t>
            </w:r>
          </w:p>
        </w:tc>
        <w:tc>
          <w:tcPr>
            <w:tcW w:w="393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400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391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388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390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388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388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390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44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509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509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509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509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510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509" w:type="dxa"/>
            <w:shd w:val="clear" w:color="auto" w:fill="A6A6A6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509" w:type="dxa"/>
            <w:shd w:val="clear" w:color="auto" w:fill="A6A6A6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509" w:type="dxa"/>
            <w:shd w:val="clear" w:color="auto" w:fill="A6A6A6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</w:p>
        </w:tc>
      </w:tr>
    </w:tbl>
    <w:p>
      <w:pPr>
        <w:spacing w:before="0" w:line="240" w:lineRule="auto"/>
        <w:ind w:left="2592" w:right="2890" w:firstLine="0"/>
        <w:jc w:val="center"/>
        <w:rPr>
          <w:rFonts w:hint="default" w:ascii="Times New Roman" w:hAnsi="Times New Roman" w:cs="Times New Roman"/>
          <w:b/>
          <w:i w:val="0"/>
          <w:iCs w:val="0"/>
          <w:sz w:val="22"/>
        </w:rPr>
      </w:pPr>
      <w:bookmarkStart w:id="13" w:name="_bookmark10"/>
      <w:bookmarkEnd w:id="13"/>
    </w:p>
    <w:p>
      <w:pPr>
        <w:spacing w:before="0" w:line="240" w:lineRule="auto"/>
        <w:ind w:left="2592" w:right="2890" w:firstLine="0"/>
        <w:jc w:val="center"/>
        <w:rPr>
          <w:rFonts w:hint="default" w:ascii="Times New Roman" w:hAnsi="Times New Roman" w:cs="Times New Roman"/>
          <w:b/>
          <w:i w:val="0"/>
          <w:iCs w:val="0"/>
          <w:sz w:val="22"/>
        </w:rPr>
      </w:pPr>
      <w:r>
        <w:rPr>
          <w:rFonts w:hint="default" w:ascii="Times New Roman" w:hAnsi="Times New Roman" w:cs="Times New Roman"/>
          <w:b/>
          <w:i w:val="0"/>
          <w:iCs w:val="0"/>
          <w:sz w:val="22"/>
        </w:rPr>
        <w:t>Table</w:t>
      </w:r>
      <w:r>
        <w:rPr>
          <w:rFonts w:hint="default" w:ascii="Times New Roman" w:hAnsi="Times New Roman" w:cs="Times New Roman"/>
          <w:b/>
          <w:i w:val="0"/>
          <w:iCs w:val="0"/>
          <w:spacing w:val="-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1-</w:t>
      </w:r>
      <w:r>
        <w:rPr>
          <w:rFonts w:hint="default" w:ascii="Times New Roman" w:hAnsi="Times New Roman" w:cs="Times New Roman"/>
          <w:b/>
          <w:i w:val="0"/>
          <w:iCs w:val="0"/>
          <w:spacing w:val="-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Milestone</w:t>
      </w:r>
      <w:r>
        <w:rPr>
          <w:rFonts w:hint="default" w:ascii="Times New Roman" w:hAnsi="Times New Roman" w:cs="Times New Roman"/>
          <w:b/>
          <w:i w:val="0"/>
          <w:iCs w:val="0"/>
          <w:spacing w:val="-2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Chart</w:t>
      </w:r>
      <w:r>
        <w:rPr>
          <w:rFonts w:hint="default" w:ascii="Times New Roman" w:hAnsi="Times New Roman" w:cs="Times New Roman"/>
          <w:b/>
          <w:i w:val="0"/>
          <w:iCs w:val="0"/>
          <w:spacing w:val="-2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1</w:t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i w:val="0"/>
          <w:iCs w:val="0"/>
          <w:sz w:val="22"/>
        </w:rPr>
        <w:sectPr>
          <w:pgSz w:w="11910" w:h="16840"/>
          <w:pgMar w:top="1360" w:right="380" w:bottom="1200" w:left="680" w:header="0" w:footer="1014" w:gutter="0"/>
          <w:cols w:space="720" w:num="1"/>
        </w:sectPr>
      </w:pPr>
    </w:p>
    <w:tbl>
      <w:tblPr>
        <w:tblStyle w:val="9"/>
        <w:tblW w:w="0" w:type="auto"/>
        <w:tblInd w:w="36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86"/>
        <w:gridCol w:w="384"/>
        <w:gridCol w:w="385"/>
        <w:gridCol w:w="384"/>
        <w:gridCol w:w="384"/>
        <w:gridCol w:w="384"/>
        <w:gridCol w:w="384"/>
        <w:gridCol w:w="384"/>
        <w:gridCol w:w="384"/>
        <w:gridCol w:w="436"/>
        <w:gridCol w:w="503"/>
        <w:gridCol w:w="503"/>
        <w:gridCol w:w="503"/>
        <w:gridCol w:w="504"/>
        <w:gridCol w:w="503"/>
        <w:gridCol w:w="503"/>
        <w:gridCol w:w="503"/>
        <w:gridCol w:w="503"/>
        <w:gridCol w:w="50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3" w:hRule="atLeast"/>
        </w:trPr>
        <w:tc>
          <w:tcPr>
            <w:tcW w:w="1786" w:type="dxa"/>
            <w:vMerge w:val="restart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b/>
                <w:i w:val="0"/>
                <w:iCs w:val="0"/>
                <w:sz w:val="26"/>
              </w:rPr>
            </w:pPr>
          </w:p>
          <w:p>
            <w:pPr>
              <w:pStyle w:val="18"/>
              <w:spacing w:before="8" w:line="240" w:lineRule="auto"/>
              <w:rPr>
                <w:rFonts w:hint="default" w:ascii="Times New Roman" w:hAnsi="Times New Roman" w:cs="Times New Roman"/>
                <w:b/>
                <w:i w:val="0"/>
                <w:iCs w:val="0"/>
                <w:sz w:val="25"/>
              </w:rPr>
            </w:pPr>
          </w:p>
          <w:p>
            <w:pPr>
              <w:pStyle w:val="18"/>
              <w:spacing w:line="240" w:lineRule="auto"/>
              <w:ind w:left="509"/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Activity</w:t>
            </w:r>
          </w:p>
        </w:tc>
        <w:tc>
          <w:tcPr>
            <w:tcW w:w="8037" w:type="dxa"/>
            <w:gridSpan w:val="18"/>
          </w:tcPr>
          <w:p>
            <w:pPr>
              <w:pStyle w:val="18"/>
              <w:spacing w:line="240" w:lineRule="auto"/>
              <w:ind w:left="3077" w:right="3061"/>
              <w:jc w:val="center"/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Semester</w:t>
            </w:r>
            <w:r>
              <w:rPr>
                <w:rFonts w:hint="default" w:ascii="Times New Roman" w:hAnsi="Times New Roman" w:cs="Times New Roman"/>
                <w:b/>
                <w:i w:val="0"/>
                <w:iCs w:val="0"/>
                <w:spacing w:val="-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8</w:t>
            </w:r>
            <w:r>
              <w:rPr>
                <w:rFonts w:hint="default" w:ascii="Times New Roman" w:hAnsi="Times New Roman" w:cs="Times New Roman"/>
                <w:b/>
                <w:i w:val="0"/>
                <w:iCs w:val="0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Weeks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6" w:hRule="atLeast"/>
        </w:trPr>
        <w:tc>
          <w:tcPr>
            <w:tcW w:w="1786" w:type="dxa"/>
            <w:vMerge w:val="continue"/>
            <w:tcBorders>
              <w:top w:val="nil"/>
            </w:tcBorders>
          </w:tcPr>
          <w:p>
            <w:pPr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"/>
                <w:szCs w:val="2"/>
              </w:rPr>
            </w:pPr>
          </w:p>
        </w:tc>
        <w:tc>
          <w:tcPr>
            <w:tcW w:w="384" w:type="dxa"/>
          </w:tcPr>
          <w:p>
            <w:pPr>
              <w:pStyle w:val="18"/>
              <w:spacing w:line="240" w:lineRule="auto"/>
              <w:ind w:left="155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1</w:t>
            </w:r>
          </w:p>
        </w:tc>
        <w:tc>
          <w:tcPr>
            <w:tcW w:w="385" w:type="dxa"/>
          </w:tcPr>
          <w:p>
            <w:pPr>
              <w:pStyle w:val="18"/>
              <w:spacing w:line="240" w:lineRule="auto"/>
              <w:ind w:left="155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2</w:t>
            </w:r>
          </w:p>
        </w:tc>
        <w:tc>
          <w:tcPr>
            <w:tcW w:w="384" w:type="dxa"/>
          </w:tcPr>
          <w:p>
            <w:pPr>
              <w:pStyle w:val="18"/>
              <w:spacing w:line="240" w:lineRule="auto"/>
              <w:ind w:left="155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3</w:t>
            </w:r>
          </w:p>
        </w:tc>
        <w:tc>
          <w:tcPr>
            <w:tcW w:w="384" w:type="dxa"/>
          </w:tcPr>
          <w:p>
            <w:pPr>
              <w:pStyle w:val="18"/>
              <w:spacing w:line="240" w:lineRule="auto"/>
              <w:ind w:left="155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4</w:t>
            </w:r>
          </w:p>
        </w:tc>
        <w:tc>
          <w:tcPr>
            <w:tcW w:w="384" w:type="dxa"/>
          </w:tcPr>
          <w:p>
            <w:pPr>
              <w:pStyle w:val="18"/>
              <w:spacing w:line="240" w:lineRule="auto"/>
              <w:ind w:left="155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5</w:t>
            </w:r>
          </w:p>
        </w:tc>
        <w:tc>
          <w:tcPr>
            <w:tcW w:w="384" w:type="dxa"/>
          </w:tcPr>
          <w:p>
            <w:pPr>
              <w:pStyle w:val="18"/>
              <w:spacing w:line="240" w:lineRule="auto"/>
              <w:ind w:left="155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6</w:t>
            </w:r>
          </w:p>
        </w:tc>
        <w:tc>
          <w:tcPr>
            <w:tcW w:w="384" w:type="dxa"/>
          </w:tcPr>
          <w:p>
            <w:pPr>
              <w:pStyle w:val="18"/>
              <w:spacing w:line="240" w:lineRule="auto"/>
              <w:ind w:left="155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7</w:t>
            </w:r>
          </w:p>
        </w:tc>
        <w:tc>
          <w:tcPr>
            <w:tcW w:w="384" w:type="dxa"/>
          </w:tcPr>
          <w:p>
            <w:pPr>
              <w:pStyle w:val="18"/>
              <w:spacing w:line="240" w:lineRule="auto"/>
              <w:ind w:left="155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8</w:t>
            </w:r>
          </w:p>
        </w:tc>
        <w:tc>
          <w:tcPr>
            <w:tcW w:w="436" w:type="dxa"/>
          </w:tcPr>
          <w:p>
            <w:pPr>
              <w:pStyle w:val="18"/>
              <w:spacing w:line="240" w:lineRule="auto"/>
              <w:ind w:left="5"/>
              <w:jc w:val="center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9</w:t>
            </w:r>
          </w:p>
        </w:tc>
        <w:tc>
          <w:tcPr>
            <w:tcW w:w="503" w:type="dxa"/>
          </w:tcPr>
          <w:p>
            <w:pPr>
              <w:pStyle w:val="18"/>
              <w:spacing w:line="240" w:lineRule="auto"/>
              <w:ind w:left="156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10</w:t>
            </w:r>
          </w:p>
        </w:tc>
        <w:tc>
          <w:tcPr>
            <w:tcW w:w="503" w:type="dxa"/>
          </w:tcPr>
          <w:p>
            <w:pPr>
              <w:pStyle w:val="18"/>
              <w:spacing w:line="240" w:lineRule="auto"/>
              <w:ind w:left="15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11</w:t>
            </w:r>
          </w:p>
        </w:tc>
        <w:tc>
          <w:tcPr>
            <w:tcW w:w="503" w:type="dxa"/>
          </w:tcPr>
          <w:p>
            <w:pPr>
              <w:pStyle w:val="18"/>
              <w:spacing w:line="240" w:lineRule="auto"/>
              <w:ind w:left="158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12</w:t>
            </w:r>
          </w:p>
        </w:tc>
        <w:tc>
          <w:tcPr>
            <w:tcW w:w="504" w:type="dxa"/>
          </w:tcPr>
          <w:p>
            <w:pPr>
              <w:pStyle w:val="18"/>
              <w:spacing w:line="240" w:lineRule="auto"/>
              <w:ind w:left="159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13</w:t>
            </w:r>
          </w:p>
        </w:tc>
        <w:tc>
          <w:tcPr>
            <w:tcW w:w="503" w:type="dxa"/>
          </w:tcPr>
          <w:p>
            <w:pPr>
              <w:pStyle w:val="18"/>
              <w:spacing w:line="240" w:lineRule="auto"/>
              <w:ind w:left="160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14</w:t>
            </w:r>
          </w:p>
        </w:tc>
        <w:tc>
          <w:tcPr>
            <w:tcW w:w="503" w:type="dxa"/>
          </w:tcPr>
          <w:p>
            <w:pPr>
              <w:pStyle w:val="18"/>
              <w:spacing w:line="240" w:lineRule="auto"/>
              <w:ind w:left="161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15</w:t>
            </w:r>
          </w:p>
        </w:tc>
        <w:tc>
          <w:tcPr>
            <w:tcW w:w="503" w:type="dxa"/>
          </w:tcPr>
          <w:p>
            <w:pPr>
              <w:pStyle w:val="18"/>
              <w:spacing w:line="240" w:lineRule="auto"/>
              <w:ind w:left="162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16</w:t>
            </w:r>
          </w:p>
        </w:tc>
        <w:tc>
          <w:tcPr>
            <w:tcW w:w="503" w:type="dxa"/>
          </w:tcPr>
          <w:p>
            <w:pPr>
              <w:pStyle w:val="18"/>
              <w:spacing w:line="240" w:lineRule="auto"/>
              <w:ind w:left="163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17</w:t>
            </w:r>
          </w:p>
        </w:tc>
        <w:tc>
          <w:tcPr>
            <w:tcW w:w="503" w:type="dxa"/>
          </w:tcPr>
          <w:p>
            <w:pPr>
              <w:pStyle w:val="18"/>
              <w:spacing w:line="240" w:lineRule="auto"/>
              <w:ind w:left="164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18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92" w:hRule="atLeast"/>
        </w:trPr>
        <w:tc>
          <w:tcPr>
            <w:tcW w:w="1786" w:type="dxa"/>
          </w:tcPr>
          <w:p>
            <w:pPr>
              <w:pStyle w:val="18"/>
              <w:spacing w:line="240" w:lineRule="auto"/>
              <w:ind w:right="283"/>
              <w:jc w:val="right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Code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Part-2</w:t>
            </w:r>
          </w:p>
        </w:tc>
        <w:tc>
          <w:tcPr>
            <w:tcW w:w="384" w:type="dxa"/>
            <w:shd w:val="clear" w:color="auto" w:fill="A6A6A6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385" w:type="dxa"/>
            <w:shd w:val="clear" w:color="auto" w:fill="A6A6A6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384" w:type="dxa"/>
            <w:shd w:val="clear" w:color="auto" w:fill="A6A6A6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384" w:type="dxa"/>
            <w:shd w:val="clear" w:color="auto" w:fill="A6A6A6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384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384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384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384" w:type="dxa"/>
            <w:tcBorders>
              <w:right w:val="nil"/>
            </w:tcBorders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18"/>
              <w:spacing w:line="240" w:lineRule="auto"/>
              <w:ind w:left="112" w:right="90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FFFFFF"/>
                <w:sz w:val="24"/>
              </w:rPr>
              <w:t>M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FFFFFF"/>
                <w:spacing w:val="-5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FFFFFF"/>
                <w:sz w:val="24"/>
              </w:rPr>
              <w:t>I</w:t>
            </w:r>
          </w:p>
          <w:p>
            <w:pPr>
              <w:pStyle w:val="18"/>
              <w:spacing w:line="240" w:lineRule="auto"/>
              <w:ind w:left="112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FFFFFF"/>
                <w:w w:val="99"/>
                <w:sz w:val="24"/>
              </w:rPr>
              <w:t>D</w:t>
            </w:r>
          </w:p>
        </w:tc>
        <w:tc>
          <w:tcPr>
            <w:tcW w:w="503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503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503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504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503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503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503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503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18"/>
              <w:spacing w:line="240" w:lineRule="auto"/>
              <w:ind w:left="169" w:right="198"/>
              <w:jc w:val="center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FFFFFF"/>
                <w:sz w:val="24"/>
              </w:rPr>
              <w:t>F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FFFFFF"/>
                <w:spacing w:val="-58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FFFFFF"/>
                <w:sz w:val="24"/>
              </w:rPr>
              <w:t>I</w:t>
            </w:r>
          </w:p>
          <w:p>
            <w:pPr>
              <w:pStyle w:val="18"/>
              <w:spacing w:line="240" w:lineRule="auto"/>
              <w:ind w:left="8"/>
              <w:jc w:val="center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FFFFFF"/>
                <w:w w:val="99"/>
                <w:sz w:val="24"/>
              </w:rPr>
              <w:t>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95" w:hRule="atLeast"/>
        </w:trPr>
        <w:tc>
          <w:tcPr>
            <w:tcW w:w="1786" w:type="dxa"/>
          </w:tcPr>
          <w:p>
            <w:pPr>
              <w:pStyle w:val="18"/>
              <w:spacing w:line="240" w:lineRule="auto"/>
              <w:ind w:left="156" w:right="99"/>
              <w:jc w:val="center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pacing w:val="-1"/>
                <w:sz w:val="24"/>
              </w:rPr>
              <w:t>Implementation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5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Of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complete</w:t>
            </w:r>
          </w:p>
          <w:p>
            <w:pPr>
              <w:pStyle w:val="18"/>
              <w:spacing w:line="240" w:lineRule="auto"/>
              <w:ind w:left="153" w:right="99"/>
              <w:jc w:val="center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code</w:t>
            </w:r>
          </w:p>
        </w:tc>
        <w:tc>
          <w:tcPr>
            <w:tcW w:w="384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385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384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384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384" w:type="dxa"/>
            <w:shd w:val="clear" w:color="auto" w:fill="A6A6A6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384" w:type="dxa"/>
            <w:shd w:val="clear" w:color="auto" w:fill="A6A6A6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384" w:type="dxa"/>
            <w:shd w:val="clear" w:color="auto" w:fill="A6A6A6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384" w:type="dxa"/>
            <w:tcBorders>
              <w:right w:val="nil"/>
            </w:tcBorders>
            <w:shd w:val="clear" w:color="auto" w:fill="A6A6A6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503" w:type="dxa"/>
            <w:shd w:val="clear" w:color="auto" w:fill="A6A6A6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503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503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504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503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503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503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503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18"/>
              <w:spacing w:line="240" w:lineRule="auto"/>
              <w:ind w:left="169" w:right="140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FFFFFF"/>
                <w:sz w:val="24"/>
              </w:rPr>
              <w:t>A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FFFFFF"/>
                <w:spacing w:val="-58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FFFFFF"/>
                <w:sz w:val="24"/>
              </w:rPr>
              <w:t>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97" w:hRule="atLeast"/>
        </w:trPr>
        <w:tc>
          <w:tcPr>
            <w:tcW w:w="1786" w:type="dxa"/>
          </w:tcPr>
          <w:p>
            <w:pPr>
              <w:pStyle w:val="18"/>
              <w:spacing w:line="240" w:lineRule="auto"/>
              <w:ind w:left="353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Testing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and</w:t>
            </w:r>
          </w:p>
          <w:p>
            <w:pPr>
              <w:pStyle w:val="18"/>
              <w:spacing w:before="21" w:line="240" w:lineRule="auto"/>
              <w:ind w:left="381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Debugging</w:t>
            </w:r>
          </w:p>
        </w:tc>
        <w:tc>
          <w:tcPr>
            <w:tcW w:w="384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385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384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384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384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384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384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384" w:type="dxa"/>
            <w:tcBorders>
              <w:right w:val="nil"/>
            </w:tcBorders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18"/>
              <w:spacing w:line="240" w:lineRule="auto"/>
              <w:ind w:left="160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FFFFFF"/>
                <w:sz w:val="24"/>
              </w:rPr>
              <w:t>E</w:t>
            </w:r>
          </w:p>
          <w:p>
            <w:pPr>
              <w:pStyle w:val="18"/>
              <w:spacing w:before="21" w:line="240" w:lineRule="auto"/>
              <w:ind w:left="160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FFFFFF"/>
                <w:w w:val="99"/>
                <w:sz w:val="24"/>
              </w:rPr>
              <w:t>X</w:t>
            </w:r>
          </w:p>
        </w:tc>
        <w:tc>
          <w:tcPr>
            <w:tcW w:w="503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503" w:type="dxa"/>
            <w:shd w:val="clear" w:color="auto" w:fill="A6A6A6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503" w:type="dxa"/>
            <w:shd w:val="clear" w:color="auto" w:fill="A6A6A6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504" w:type="dxa"/>
            <w:shd w:val="clear" w:color="auto" w:fill="A6A6A6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503" w:type="dxa"/>
            <w:shd w:val="clear" w:color="auto" w:fill="A6A6A6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503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503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503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18"/>
              <w:spacing w:line="240" w:lineRule="auto"/>
              <w:ind w:right="17"/>
              <w:jc w:val="center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FFFFFF"/>
                <w:sz w:val="24"/>
              </w:rPr>
              <w:t>E</w:t>
            </w:r>
          </w:p>
          <w:p>
            <w:pPr>
              <w:pStyle w:val="18"/>
              <w:spacing w:before="21" w:line="240" w:lineRule="auto"/>
              <w:ind w:left="8"/>
              <w:jc w:val="center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FFFFFF"/>
                <w:w w:val="99"/>
                <w:sz w:val="24"/>
              </w:rPr>
              <w:t>X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97" w:hRule="atLeast"/>
        </w:trPr>
        <w:tc>
          <w:tcPr>
            <w:tcW w:w="1786" w:type="dxa"/>
          </w:tcPr>
          <w:p>
            <w:pPr>
              <w:pStyle w:val="18"/>
              <w:spacing w:line="240" w:lineRule="auto"/>
              <w:ind w:right="286"/>
              <w:jc w:val="right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Finalization</w:t>
            </w:r>
          </w:p>
        </w:tc>
        <w:tc>
          <w:tcPr>
            <w:tcW w:w="384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385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384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384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384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384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384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384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43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18"/>
              <w:spacing w:line="240" w:lineRule="auto"/>
              <w:ind w:left="112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FFFFFF"/>
                <w:w w:val="99"/>
                <w:sz w:val="24"/>
              </w:rPr>
              <w:t>A</w:t>
            </w:r>
          </w:p>
          <w:p>
            <w:pPr>
              <w:pStyle w:val="18"/>
              <w:spacing w:before="24" w:line="240" w:lineRule="auto"/>
              <w:ind w:left="112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FFFFFF"/>
                <w:w w:val="99"/>
                <w:sz w:val="24"/>
              </w:rPr>
              <w:t>M</w:t>
            </w:r>
          </w:p>
        </w:tc>
        <w:tc>
          <w:tcPr>
            <w:tcW w:w="503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503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503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504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503" w:type="dxa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503" w:type="dxa"/>
            <w:shd w:val="clear" w:color="auto" w:fill="A6A6A6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503" w:type="dxa"/>
            <w:shd w:val="clear" w:color="auto" w:fill="A6A6A6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503" w:type="dxa"/>
            <w:shd w:val="clear" w:color="auto" w:fill="A6A6A6"/>
          </w:tcPr>
          <w:p>
            <w:pPr>
              <w:pStyle w:val="18"/>
              <w:spacing w:line="240" w:lineRule="auto"/>
              <w:rPr>
                <w:rFonts w:hint="default"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503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>
            <w:pPr>
              <w:pStyle w:val="18"/>
              <w:spacing w:line="240" w:lineRule="auto"/>
              <w:ind w:left="169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FFFFFF"/>
                <w:w w:val="99"/>
                <w:sz w:val="24"/>
              </w:rPr>
              <w:t>A</w:t>
            </w:r>
          </w:p>
          <w:p>
            <w:pPr>
              <w:pStyle w:val="18"/>
              <w:spacing w:before="24" w:line="240" w:lineRule="auto"/>
              <w:ind w:left="169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FFFFFF"/>
                <w:w w:val="99"/>
                <w:sz w:val="24"/>
              </w:rPr>
              <w:t>M</w:t>
            </w:r>
          </w:p>
        </w:tc>
      </w:tr>
    </w:tbl>
    <w:p>
      <w:pPr>
        <w:spacing w:before="0" w:line="240" w:lineRule="auto"/>
        <w:ind w:left="2592" w:right="2890" w:firstLine="0"/>
        <w:jc w:val="center"/>
        <w:rPr>
          <w:rFonts w:hint="default" w:ascii="Times New Roman" w:hAnsi="Times New Roman" w:cs="Times New Roman"/>
          <w:b/>
          <w:i w:val="0"/>
          <w:iCs w:val="0"/>
          <w:sz w:val="22"/>
        </w:rPr>
      </w:pPr>
      <w:bookmarkStart w:id="14" w:name="_bookmark11"/>
      <w:bookmarkEnd w:id="14"/>
      <w:r>
        <w:rPr>
          <w:rFonts w:hint="default" w:ascii="Times New Roman" w:hAnsi="Times New Roman" w:cs="Times New Roman"/>
          <w:b/>
          <w:i w:val="0"/>
          <w:iCs w:val="0"/>
          <w:sz w:val="22"/>
        </w:rPr>
        <w:t>Table</w:t>
      </w:r>
      <w:r>
        <w:rPr>
          <w:rFonts w:hint="default" w:ascii="Times New Roman" w:hAnsi="Times New Roman" w:cs="Times New Roman"/>
          <w:b/>
          <w:i w:val="0"/>
          <w:iCs w:val="0"/>
          <w:spacing w:val="-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2-</w:t>
      </w:r>
      <w:r>
        <w:rPr>
          <w:rFonts w:hint="default" w:ascii="Times New Roman" w:hAnsi="Times New Roman" w:cs="Times New Roman"/>
          <w:b/>
          <w:i w:val="0"/>
          <w:iCs w:val="0"/>
          <w:spacing w:val="-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Milestone</w:t>
      </w:r>
      <w:r>
        <w:rPr>
          <w:rFonts w:hint="default" w:ascii="Times New Roman" w:hAnsi="Times New Roman" w:cs="Times New Roman"/>
          <w:b/>
          <w:i w:val="0"/>
          <w:iCs w:val="0"/>
          <w:spacing w:val="-2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Chart</w:t>
      </w:r>
      <w:r>
        <w:rPr>
          <w:rFonts w:hint="default" w:ascii="Times New Roman" w:hAnsi="Times New Roman" w:cs="Times New Roman"/>
          <w:b/>
          <w:i w:val="0"/>
          <w:iCs w:val="0"/>
          <w:spacing w:val="-2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2</w:t>
      </w: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before="5" w:line="240" w:lineRule="auto"/>
        <w:rPr>
          <w:rFonts w:hint="default" w:ascii="Times New Roman" w:hAnsi="Times New Roman" w:cs="Times New Roman"/>
          <w:b/>
          <w:i w:val="0"/>
          <w:iCs w:val="0"/>
          <w:sz w:val="13"/>
        </w:rPr>
      </w:pPr>
      <w:r>
        <w:rPr>
          <w:rFonts w:hint="default" w:ascii="Times New Roman" w:hAnsi="Times New Roman" w:cs="Times New Roman"/>
          <w:i w:val="0"/>
          <w:iCs w:val="0"/>
        </w:rPr>
        <w:pict>
          <v:shape id="_x0000_s1033" o:spid="_x0000_s1033" style="position:absolute;left:0pt;margin-left:77.8pt;margin-top:10.05pt;height:0.1pt;width:451.25pt;mso-position-horizontal-relative:page;mso-wrap-distance-bottom:0pt;mso-wrap-distance-top:0pt;z-index:-251617280;mso-width-relative:page;mso-height-relative:page;" filled="f" stroked="t" coordorigin="1557,201" coordsize="9025,0" path="m1557,201l10582,201e">
            <v:path arrowok="t"/>
            <v:fill on="f" focussize="0,0"/>
            <v:stroke color="#000000"/>
            <v:imagedata o:title=""/>
            <o:lock v:ext="edit"/>
            <w10:wrap type="topAndBottom"/>
          </v:shape>
        </w:pict>
      </w:r>
    </w:p>
    <w:p>
      <w:pPr>
        <w:spacing w:after="0" w:line="240" w:lineRule="auto"/>
        <w:rPr>
          <w:rFonts w:hint="default" w:ascii="Times New Roman" w:hAnsi="Times New Roman" w:cs="Times New Roman"/>
          <w:i w:val="0"/>
          <w:iCs w:val="0"/>
          <w:sz w:val="13"/>
        </w:rPr>
        <w:sectPr>
          <w:pgSz w:w="11910" w:h="16840"/>
          <w:pgMar w:top="1420" w:right="380" w:bottom="1200" w:left="680" w:header="0" w:footer="1014" w:gutter="0"/>
          <w:cols w:space="720" w:num="1"/>
        </w:sectPr>
      </w:pPr>
    </w:p>
    <w:p>
      <w:pPr>
        <w:pStyle w:val="2"/>
        <w:spacing w:before="65" w:line="240" w:lineRule="auto"/>
        <w:ind w:left="0" w:leftChars="0" w:right="1087" w:firstLine="720" w:firstLineChars="0"/>
        <w:jc w:val="center"/>
        <w:rPr>
          <w:rFonts w:hint="default" w:ascii="Times New Roman" w:hAnsi="Times New Roman" w:cs="Times New Roman"/>
          <w:i w:val="0"/>
          <w:iCs w:val="0"/>
          <w:spacing w:val="-97"/>
        </w:rPr>
      </w:pPr>
      <w:r>
        <w:rPr>
          <w:rFonts w:hint="default" w:ascii="Times New Roman" w:hAnsi="Times New Roman" w:cs="Times New Roman"/>
          <w:i w:val="0"/>
          <w:iCs w:val="0"/>
        </w:rPr>
        <w:t>Chapter 2</w:t>
      </w:r>
      <w:r>
        <w:rPr>
          <w:rFonts w:hint="default" w:ascii="Times New Roman" w:hAnsi="Times New Roman" w:cs="Times New Roman"/>
          <w:i w:val="0"/>
          <w:iCs w:val="0"/>
          <w:spacing w:val="-97"/>
        </w:rPr>
        <w:t xml:space="preserve"> </w:t>
      </w:r>
    </w:p>
    <w:p>
      <w:pPr>
        <w:pStyle w:val="2"/>
        <w:spacing w:before="65" w:line="240" w:lineRule="auto"/>
        <w:ind w:left="0" w:leftChars="0" w:right="1087" w:firstLine="720" w:firstLineChars="0"/>
        <w:jc w:val="center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Problem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bookmarkStart w:id="15" w:name="_bookmark12"/>
      <w:bookmarkEnd w:id="15"/>
      <w:r>
        <w:rPr>
          <w:rFonts w:hint="default" w:ascii="Times New Roman" w:hAnsi="Times New Roman" w:cs="Times New Roman"/>
          <w:i w:val="0"/>
          <w:iCs w:val="0"/>
        </w:rPr>
        <w:t>Definition</w:t>
      </w: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before="6" w:line="240" w:lineRule="auto"/>
        <w:rPr>
          <w:rFonts w:hint="default" w:ascii="Times New Roman" w:hAnsi="Times New Roman" w:cs="Times New Roman"/>
          <w:b/>
          <w:i w:val="0"/>
          <w:iCs w:val="0"/>
          <w:sz w:val="26"/>
        </w:rPr>
      </w:pPr>
    </w:p>
    <w:p>
      <w:pPr>
        <w:pStyle w:val="3"/>
        <w:numPr>
          <w:ilvl w:val="1"/>
          <w:numId w:val="13"/>
        </w:numPr>
        <w:tabs>
          <w:tab w:val="left" w:pos="1183"/>
        </w:tabs>
        <w:spacing w:before="89" w:after="0" w:line="240" w:lineRule="auto"/>
        <w:ind w:left="1182" w:right="0" w:hanging="423"/>
        <w:jc w:val="both"/>
        <w:rPr>
          <w:rFonts w:hint="default" w:ascii="Times New Roman" w:hAnsi="Times New Roman" w:cs="Times New Roman"/>
          <w:i w:val="0"/>
          <w:iCs w:val="0"/>
        </w:rPr>
      </w:pPr>
      <w:bookmarkStart w:id="16" w:name="_bookmark14"/>
      <w:bookmarkEnd w:id="16"/>
      <w:bookmarkStart w:id="17" w:name="_bookmark13"/>
      <w:bookmarkEnd w:id="17"/>
      <w:bookmarkStart w:id="18" w:name="_bookmark14"/>
      <w:bookmarkEnd w:id="18"/>
      <w:r>
        <w:rPr>
          <w:rFonts w:hint="default" w:ascii="Times New Roman" w:hAnsi="Times New Roman" w:cs="Times New Roman"/>
          <w:i w:val="0"/>
          <w:iCs w:val="0"/>
        </w:rPr>
        <w:t>Problem</w:t>
      </w:r>
      <w:r>
        <w:rPr>
          <w:rFonts w:hint="default" w:ascii="Times New Roman" w:hAnsi="Times New Roman" w:cs="Times New Roman"/>
          <w:i w:val="0"/>
          <w:iCs w:val="0"/>
          <w:spacing w:val="-1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Statement</w:t>
      </w:r>
    </w:p>
    <w:p>
      <w:pPr>
        <w:pStyle w:val="10"/>
        <w:spacing w:before="2" w:line="240" w:lineRule="auto"/>
        <w:rPr>
          <w:rFonts w:hint="default" w:ascii="Times New Roman" w:hAnsi="Times New Roman" w:cs="Times New Roman"/>
          <w:b/>
          <w:i w:val="0"/>
          <w:iCs w:val="0"/>
          <w:sz w:val="25"/>
        </w:rPr>
      </w:pPr>
    </w:p>
    <w:p>
      <w:pPr>
        <w:pStyle w:val="10"/>
        <w:spacing w:line="240" w:lineRule="auto"/>
        <w:ind w:left="720" w:right="1096" w:firstLine="2181"/>
        <w:jc w:val="both"/>
        <w:rPr>
          <w:rFonts w:hint="default" w:ascii="Times New Roman" w:hAnsi="Times New Roman" w:cs="Times New Roman"/>
          <w:i w:val="0"/>
          <w:iCs w:val="0"/>
          <w:sz w:val="26"/>
        </w:rPr>
      </w:pPr>
      <w:r>
        <w:rPr>
          <w:rFonts w:hint="default" w:ascii="Times New Roman" w:hAnsi="Times New Roman" w:cs="Times New Roman"/>
          <w:i w:val="0"/>
          <w:iCs w:val="0"/>
        </w:rPr>
        <w:t>In most of the cases; people with low vision has overcome this loss by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using an assistance of a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third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person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for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help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compose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email.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This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process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has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multiple constraints like time consumption, availability of third person, sensitivity of email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content. No doubt they have the option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of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using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different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mailing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platforms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by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using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some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features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available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</w:t>
      </w:r>
      <w:r>
        <w:rPr>
          <w:rFonts w:hint="default" w:ascii="Times New Roman" w:hAnsi="Times New Roman" w:cs="Times New Roman"/>
          <w:i w:val="0"/>
          <w:iCs w:val="0"/>
          <w:spacing w:val="6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android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phones</w:t>
      </w:r>
      <w:r>
        <w:rPr>
          <w:rFonts w:hint="default" w:ascii="Times New Roman" w:hAnsi="Times New Roman" w:cs="Times New Roman"/>
          <w:i w:val="0"/>
          <w:iCs w:val="0"/>
          <w:spacing w:val="6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for</w:t>
      </w:r>
      <w:r>
        <w:rPr>
          <w:rFonts w:hint="default" w:ascii="Times New Roman" w:hAnsi="Times New Roman" w:cs="Times New Roman"/>
          <w:i w:val="0"/>
          <w:iCs w:val="0"/>
          <w:spacing w:val="6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blinds</w:t>
      </w:r>
      <w:r>
        <w:rPr>
          <w:rFonts w:hint="default" w:ascii="Times New Roman" w:hAnsi="Times New Roman" w:cs="Times New Roman"/>
          <w:i w:val="0"/>
          <w:iCs w:val="0"/>
          <w:spacing w:val="6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but</w:t>
      </w:r>
      <w:r>
        <w:rPr>
          <w:rFonts w:hint="default" w:ascii="Times New Roman" w:hAnsi="Times New Roman" w:cs="Times New Roman"/>
          <w:i w:val="0"/>
          <w:iCs w:val="0"/>
          <w:spacing w:val="6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these</w:t>
      </w:r>
      <w:r>
        <w:rPr>
          <w:rFonts w:hint="default" w:ascii="Times New Roman" w:hAnsi="Times New Roman" w:cs="Times New Roman"/>
          <w:i w:val="0"/>
          <w:iCs w:val="0"/>
          <w:spacing w:val="6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features</w:t>
      </w:r>
      <w:r>
        <w:rPr>
          <w:rFonts w:hint="default" w:ascii="Times New Roman" w:hAnsi="Times New Roman" w:cs="Times New Roman"/>
          <w:i w:val="0"/>
          <w:iCs w:val="0"/>
          <w:spacing w:val="6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are</w:t>
      </w:r>
      <w:r>
        <w:rPr>
          <w:rFonts w:hint="default" w:ascii="Times New Roman" w:hAnsi="Times New Roman" w:cs="Times New Roman"/>
          <w:i w:val="0"/>
          <w:iCs w:val="0"/>
          <w:spacing w:val="6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not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completely</w:t>
      </w:r>
      <w:r>
        <w:rPr>
          <w:rFonts w:hint="default" w:ascii="Times New Roman" w:hAnsi="Times New Roman" w:cs="Times New Roman"/>
          <w:i w:val="0"/>
          <w:iCs w:val="0"/>
          <w:spacing w:val="4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effective</w:t>
      </w:r>
      <w:r>
        <w:rPr>
          <w:rFonts w:hint="default" w:ascii="Times New Roman" w:hAnsi="Times New Roman" w:cs="Times New Roman"/>
          <w:i w:val="0"/>
          <w:iCs w:val="0"/>
          <w:spacing w:val="4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4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easy</w:t>
      </w:r>
      <w:r>
        <w:rPr>
          <w:rFonts w:hint="default" w:ascii="Times New Roman" w:hAnsi="Times New Roman" w:cs="Times New Roman"/>
          <w:i w:val="0"/>
          <w:iCs w:val="0"/>
          <w:spacing w:val="4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for</w:t>
      </w:r>
      <w:r>
        <w:rPr>
          <w:rFonts w:hint="default" w:ascii="Times New Roman" w:hAnsi="Times New Roman" w:cs="Times New Roman"/>
          <w:i w:val="0"/>
          <w:iCs w:val="0"/>
          <w:spacing w:val="4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them</w:t>
      </w:r>
      <w:r>
        <w:rPr>
          <w:rFonts w:hint="default" w:ascii="Times New Roman" w:hAnsi="Times New Roman" w:cs="Times New Roman"/>
          <w:i w:val="0"/>
          <w:iCs w:val="0"/>
          <w:spacing w:val="4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4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use.</w:t>
      </w:r>
      <w:r>
        <w:rPr>
          <w:rFonts w:hint="default" w:ascii="Times New Roman" w:hAnsi="Times New Roman" w:cs="Times New Roman"/>
          <w:i w:val="0"/>
          <w:iCs w:val="0"/>
          <w:spacing w:val="1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They</w:t>
      </w:r>
      <w:r>
        <w:rPr>
          <w:rFonts w:hint="default" w:ascii="Times New Roman" w:hAnsi="Times New Roman" w:cs="Times New Roman"/>
          <w:i w:val="0"/>
          <w:iCs w:val="0"/>
          <w:spacing w:val="49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can</w:t>
      </w:r>
      <w:r>
        <w:rPr>
          <w:rFonts w:hint="default" w:ascii="Times New Roman" w:hAnsi="Times New Roman" w:cs="Times New Roman"/>
          <w:i w:val="0"/>
          <w:iCs w:val="0"/>
          <w:spacing w:val="4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use</w:t>
      </w:r>
      <w:r>
        <w:rPr>
          <w:rFonts w:hint="default" w:ascii="Times New Roman" w:hAnsi="Times New Roman" w:cs="Times New Roman"/>
          <w:i w:val="0"/>
          <w:iCs w:val="0"/>
          <w:spacing w:val="4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it</w:t>
      </w:r>
      <w:r>
        <w:rPr>
          <w:rFonts w:hint="default" w:ascii="Times New Roman" w:hAnsi="Times New Roman" w:cs="Times New Roman"/>
          <w:i w:val="0"/>
          <w:iCs w:val="0"/>
          <w:spacing w:val="4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</w:t>
      </w:r>
      <w:r>
        <w:rPr>
          <w:rFonts w:hint="default" w:ascii="Times New Roman" w:hAnsi="Times New Roman" w:cs="Times New Roman"/>
          <w:i w:val="0"/>
          <w:iCs w:val="0"/>
          <w:spacing w:val="4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their</w:t>
      </w:r>
      <w:r>
        <w:rPr>
          <w:rFonts w:hint="default" w:ascii="Times New Roman" w:hAnsi="Times New Roman" w:cs="Times New Roman"/>
          <w:i w:val="0"/>
          <w:iCs w:val="0"/>
          <w:spacing w:val="4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phones</w:t>
      </w:r>
      <w:r>
        <w:rPr>
          <w:rFonts w:hint="default" w:ascii="Times New Roman" w:hAnsi="Times New Roman" w:cs="Times New Roman"/>
          <w:i w:val="0"/>
          <w:iCs w:val="0"/>
          <w:spacing w:val="4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for</w:t>
      </w:r>
      <w:r>
        <w:rPr>
          <w:rFonts w:hint="default" w:ascii="Times New Roman" w:hAnsi="Times New Roman" w:cs="Times New Roman"/>
          <w:i w:val="0"/>
          <w:iCs w:val="0"/>
          <w:spacing w:val="4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basic</w:t>
      </w:r>
      <w:r>
        <w:rPr>
          <w:rFonts w:hint="default" w:ascii="Times New Roman" w:hAnsi="Times New Roman" w:cs="Times New Roman"/>
          <w:i w:val="0"/>
          <w:iCs w:val="0"/>
          <w:spacing w:val="-5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tasks but there is no proper facility available for communication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or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for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sending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mails.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So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after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research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discussion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with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our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target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users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[visually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impaired]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we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have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proposed this system.</w:t>
      </w:r>
      <w:bookmarkStart w:id="240" w:name="_GoBack"/>
      <w:bookmarkEnd w:id="240"/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6"/>
        </w:rPr>
      </w:pPr>
    </w:p>
    <w:p>
      <w:pPr>
        <w:pStyle w:val="3"/>
        <w:numPr>
          <w:ilvl w:val="1"/>
          <w:numId w:val="13"/>
        </w:numPr>
        <w:tabs>
          <w:tab w:val="left" w:pos="1142"/>
        </w:tabs>
        <w:spacing w:before="195" w:after="0" w:line="240" w:lineRule="auto"/>
        <w:ind w:left="1141" w:right="0" w:hanging="422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Solution</w:t>
      </w:r>
    </w:p>
    <w:p>
      <w:pPr>
        <w:pStyle w:val="10"/>
        <w:spacing w:before="163" w:line="240" w:lineRule="auto"/>
        <w:ind w:left="720" w:right="1094" w:firstLine="814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we are offering a solution for lawyers through our app. The Lawyers can easily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manage all their cases in a smart way. They can keep their clients updated. In their current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bookmarkStart w:id="19" w:name="_bookmark15"/>
      <w:bookmarkEnd w:id="19"/>
      <w:r>
        <w:rPr>
          <w:rFonts w:hint="default" w:ascii="Times New Roman" w:hAnsi="Times New Roman" w:cs="Times New Roman"/>
          <w:i w:val="0"/>
          <w:iCs w:val="0"/>
        </w:rPr>
        <w:t>approach they need to keep track of all their files and documents which can get a bit messed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up</w:t>
      </w:r>
      <w:r>
        <w:rPr>
          <w:rFonts w:hint="default" w:ascii="Times New Roman" w:hAnsi="Times New Roman" w:cs="Times New Roman"/>
          <w:i w:val="0"/>
          <w:iCs w:val="0"/>
          <w:spacing w:val="2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or</w:t>
      </w:r>
      <w:r>
        <w:rPr>
          <w:rFonts w:hint="default" w:ascii="Times New Roman" w:hAnsi="Times New Roman" w:cs="Times New Roman"/>
          <w:i w:val="0"/>
          <w:iCs w:val="0"/>
          <w:spacing w:val="2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2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could</w:t>
      </w:r>
      <w:r>
        <w:rPr>
          <w:rFonts w:hint="default" w:ascii="Times New Roman" w:hAnsi="Times New Roman" w:cs="Times New Roman"/>
          <w:i w:val="0"/>
          <w:iCs w:val="0"/>
          <w:spacing w:val="2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lose</w:t>
      </w:r>
      <w:r>
        <w:rPr>
          <w:rFonts w:hint="default" w:ascii="Times New Roman" w:hAnsi="Times New Roman" w:cs="Times New Roman"/>
          <w:i w:val="0"/>
          <w:iCs w:val="0"/>
          <w:spacing w:val="2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sensitive</w:t>
      </w:r>
      <w:r>
        <w:rPr>
          <w:rFonts w:hint="default" w:ascii="Times New Roman" w:hAnsi="Times New Roman" w:cs="Times New Roman"/>
          <w:i w:val="0"/>
          <w:iCs w:val="0"/>
          <w:spacing w:val="2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information</w:t>
      </w:r>
      <w:r>
        <w:rPr>
          <w:rFonts w:hint="default" w:ascii="Times New Roman" w:hAnsi="Times New Roman" w:cs="Times New Roman"/>
          <w:i w:val="0"/>
          <w:iCs w:val="0"/>
          <w:spacing w:val="2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about</w:t>
      </w:r>
      <w:r>
        <w:rPr>
          <w:rFonts w:hint="default" w:ascii="Times New Roman" w:hAnsi="Times New Roman" w:cs="Times New Roman"/>
          <w:i w:val="0"/>
          <w:iCs w:val="0"/>
          <w:spacing w:val="2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their</w:t>
      </w:r>
      <w:r>
        <w:rPr>
          <w:rFonts w:hint="default" w:ascii="Times New Roman" w:hAnsi="Times New Roman" w:cs="Times New Roman"/>
          <w:i w:val="0"/>
          <w:iCs w:val="0"/>
          <w:spacing w:val="2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cases.</w:t>
      </w:r>
      <w:r>
        <w:rPr>
          <w:rFonts w:hint="default" w:ascii="Times New Roman" w:hAnsi="Times New Roman" w:cs="Times New Roman"/>
          <w:i w:val="0"/>
          <w:iCs w:val="0"/>
          <w:spacing w:val="2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2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on</w:t>
      </w:r>
      <w:r>
        <w:rPr>
          <w:rFonts w:hint="default" w:ascii="Times New Roman" w:hAnsi="Times New Roman" w:cs="Times New Roman"/>
          <w:i w:val="0"/>
          <w:iCs w:val="0"/>
          <w:spacing w:val="2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2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other</w:t>
      </w:r>
      <w:r>
        <w:rPr>
          <w:rFonts w:hint="default" w:ascii="Times New Roman" w:hAnsi="Times New Roman" w:cs="Times New Roman"/>
          <w:i w:val="0"/>
          <w:iCs w:val="0"/>
          <w:spacing w:val="2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hand</w:t>
      </w:r>
      <w:r>
        <w:rPr>
          <w:rFonts w:hint="default" w:ascii="Times New Roman" w:hAnsi="Times New Roman" w:cs="Times New Roman"/>
          <w:i w:val="0"/>
          <w:iCs w:val="0"/>
          <w:spacing w:val="2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clients</w:t>
      </w:r>
      <w:r>
        <w:rPr>
          <w:rFonts w:hint="default" w:ascii="Times New Roman" w:hAnsi="Times New Roman" w:cs="Times New Roman"/>
          <w:i w:val="0"/>
          <w:iCs w:val="0"/>
          <w:spacing w:val="-5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also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faces difficulty on keeping up with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progress of their cases.</w:t>
      </w:r>
    </w:p>
    <w:p>
      <w:pPr>
        <w:spacing w:after="0" w:line="240" w:lineRule="auto"/>
        <w:jc w:val="both"/>
        <w:rPr>
          <w:rFonts w:hint="default" w:ascii="Times New Roman" w:hAnsi="Times New Roman" w:cs="Times New Roman"/>
          <w:i w:val="0"/>
          <w:iCs w:val="0"/>
        </w:rPr>
      </w:pPr>
    </w:p>
    <w:p>
      <w:pPr>
        <w:pStyle w:val="10"/>
        <w:spacing w:line="240" w:lineRule="auto"/>
        <w:ind w:left="720" w:right="1096" w:firstLine="2181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No doubt they have the option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of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using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different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mailing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platforms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by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using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some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features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available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</w:t>
      </w:r>
      <w:r>
        <w:rPr>
          <w:rFonts w:hint="default" w:ascii="Times New Roman" w:hAnsi="Times New Roman" w:cs="Times New Roman"/>
          <w:i w:val="0"/>
          <w:iCs w:val="0"/>
          <w:spacing w:val="6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android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phones</w:t>
      </w:r>
      <w:r>
        <w:rPr>
          <w:rFonts w:hint="default" w:ascii="Times New Roman" w:hAnsi="Times New Roman" w:cs="Times New Roman"/>
          <w:i w:val="0"/>
          <w:iCs w:val="0"/>
          <w:spacing w:val="6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for</w:t>
      </w:r>
      <w:r>
        <w:rPr>
          <w:rFonts w:hint="default" w:ascii="Times New Roman" w:hAnsi="Times New Roman" w:cs="Times New Roman"/>
          <w:i w:val="0"/>
          <w:iCs w:val="0"/>
          <w:spacing w:val="6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blinds</w:t>
      </w:r>
      <w:r>
        <w:rPr>
          <w:rFonts w:hint="default" w:ascii="Times New Roman" w:hAnsi="Times New Roman" w:cs="Times New Roman"/>
          <w:i w:val="0"/>
          <w:iCs w:val="0"/>
          <w:spacing w:val="6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but</w:t>
      </w:r>
      <w:r>
        <w:rPr>
          <w:rFonts w:hint="default" w:ascii="Times New Roman" w:hAnsi="Times New Roman" w:cs="Times New Roman"/>
          <w:i w:val="0"/>
          <w:iCs w:val="0"/>
          <w:spacing w:val="6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these</w:t>
      </w:r>
      <w:r>
        <w:rPr>
          <w:rFonts w:hint="default" w:ascii="Times New Roman" w:hAnsi="Times New Roman" w:cs="Times New Roman"/>
          <w:i w:val="0"/>
          <w:iCs w:val="0"/>
          <w:spacing w:val="6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features</w:t>
      </w:r>
      <w:r>
        <w:rPr>
          <w:rFonts w:hint="default" w:ascii="Times New Roman" w:hAnsi="Times New Roman" w:cs="Times New Roman"/>
          <w:i w:val="0"/>
          <w:iCs w:val="0"/>
          <w:spacing w:val="6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are</w:t>
      </w:r>
      <w:r>
        <w:rPr>
          <w:rFonts w:hint="default" w:ascii="Times New Roman" w:hAnsi="Times New Roman" w:cs="Times New Roman"/>
          <w:i w:val="0"/>
          <w:iCs w:val="0"/>
          <w:spacing w:val="6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not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completely</w:t>
      </w:r>
      <w:r>
        <w:rPr>
          <w:rFonts w:hint="default" w:ascii="Times New Roman" w:hAnsi="Times New Roman" w:cs="Times New Roman"/>
          <w:i w:val="0"/>
          <w:iCs w:val="0"/>
          <w:spacing w:val="4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effective</w:t>
      </w:r>
      <w:r>
        <w:rPr>
          <w:rFonts w:hint="default" w:ascii="Times New Roman" w:hAnsi="Times New Roman" w:cs="Times New Roman"/>
          <w:i w:val="0"/>
          <w:iCs w:val="0"/>
          <w:spacing w:val="4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4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easy</w:t>
      </w:r>
      <w:r>
        <w:rPr>
          <w:rFonts w:hint="default" w:ascii="Times New Roman" w:hAnsi="Times New Roman" w:cs="Times New Roman"/>
          <w:i w:val="0"/>
          <w:iCs w:val="0"/>
          <w:spacing w:val="4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for</w:t>
      </w:r>
      <w:r>
        <w:rPr>
          <w:rFonts w:hint="default" w:ascii="Times New Roman" w:hAnsi="Times New Roman" w:cs="Times New Roman"/>
          <w:i w:val="0"/>
          <w:iCs w:val="0"/>
          <w:spacing w:val="4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them</w:t>
      </w:r>
      <w:r>
        <w:rPr>
          <w:rFonts w:hint="default" w:ascii="Times New Roman" w:hAnsi="Times New Roman" w:cs="Times New Roman"/>
          <w:i w:val="0"/>
          <w:iCs w:val="0"/>
          <w:spacing w:val="4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4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use.</w:t>
      </w:r>
      <w:r>
        <w:rPr>
          <w:rFonts w:hint="default" w:ascii="Times New Roman" w:hAnsi="Times New Roman" w:cs="Times New Roman"/>
          <w:i w:val="0"/>
          <w:iCs w:val="0"/>
          <w:spacing w:val="1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They</w:t>
      </w:r>
      <w:r>
        <w:rPr>
          <w:rFonts w:hint="default" w:ascii="Times New Roman" w:hAnsi="Times New Roman" w:cs="Times New Roman"/>
          <w:i w:val="0"/>
          <w:iCs w:val="0"/>
          <w:spacing w:val="49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can</w:t>
      </w:r>
      <w:r>
        <w:rPr>
          <w:rFonts w:hint="default" w:ascii="Times New Roman" w:hAnsi="Times New Roman" w:cs="Times New Roman"/>
          <w:i w:val="0"/>
          <w:iCs w:val="0"/>
          <w:spacing w:val="4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use</w:t>
      </w:r>
      <w:r>
        <w:rPr>
          <w:rFonts w:hint="default" w:ascii="Times New Roman" w:hAnsi="Times New Roman" w:cs="Times New Roman"/>
          <w:i w:val="0"/>
          <w:iCs w:val="0"/>
          <w:spacing w:val="4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it</w:t>
      </w:r>
      <w:r>
        <w:rPr>
          <w:rFonts w:hint="default" w:ascii="Times New Roman" w:hAnsi="Times New Roman" w:cs="Times New Roman"/>
          <w:i w:val="0"/>
          <w:iCs w:val="0"/>
          <w:spacing w:val="4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</w:t>
      </w:r>
      <w:r>
        <w:rPr>
          <w:rFonts w:hint="default" w:ascii="Times New Roman" w:hAnsi="Times New Roman" w:cs="Times New Roman"/>
          <w:i w:val="0"/>
          <w:iCs w:val="0"/>
          <w:spacing w:val="4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their</w:t>
      </w:r>
      <w:r>
        <w:rPr>
          <w:rFonts w:hint="default" w:ascii="Times New Roman" w:hAnsi="Times New Roman" w:cs="Times New Roman"/>
          <w:i w:val="0"/>
          <w:iCs w:val="0"/>
          <w:spacing w:val="4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phones</w:t>
      </w:r>
      <w:r>
        <w:rPr>
          <w:rFonts w:hint="default" w:ascii="Times New Roman" w:hAnsi="Times New Roman" w:cs="Times New Roman"/>
          <w:i w:val="0"/>
          <w:iCs w:val="0"/>
          <w:spacing w:val="4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for</w:t>
      </w:r>
      <w:r>
        <w:rPr>
          <w:rFonts w:hint="default" w:ascii="Times New Roman" w:hAnsi="Times New Roman" w:cs="Times New Roman"/>
          <w:i w:val="0"/>
          <w:iCs w:val="0"/>
          <w:spacing w:val="4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basic</w:t>
      </w:r>
      <w:r>
        <w:rPr>
          <w:rFonts w:hint="default" w:ascii="Times New Roman" w:hAnsi="Times New Roman" w:cs="Times New Roman"/>
          <w:i w:val="0"/>
          <w:iCs w:val="0"/>
          <w:spacing w:val="-5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tasks but there is no proper facility available for communication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or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for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sending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mails.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So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after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research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discussion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with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our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target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users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[visually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impaired]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we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have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proposed this system.</w:t>
      </w:r>
    </w:p>
    <w:p>
      <w:pPr>
        <w:spacing w:after="0" w:line="240" w:lineRule="auto"/>
        <w:jc w:val="both"/>
        <w:rPr>
          <w:rFonts w:hint="default" w:ascii="Times New Roman" w:hAnsi="Times New Roman" w:cs="Times New Roman"/>
          <w:i w:val="0"/>
          <w:iCs w:val="0"/>
        </w:rPr>
      </w:pPr>
    </w:p>
    <w:p>
      <w:pPr>
        <w:pStyle w:val="3"/>
        <w:numPr>
          <w:ilvl w:val="0"/>
          <w:numId w:val="0"/>
        </w:numPr>
        <w:tabs>
          <w:tab w:val="left" w:pos="1182"/>
        </w:tabs>
        <w:spacing w:before="0" w:after="0" w:line="240" w:lineRule="auto"/>
        <w:ind w:left="759" w:leftChars="0" w:right="0" w:rightChars="0"/>
        <w:jc w:val="left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cs="Times New Roman"/>
          <w:i w:val="0"/>
          <w:iCs w:val="0"/>
          <w:lang w:val="en-US"/>
        </w:rPr>
        <w:t>2.3</w:t>
      </w:r>
      <w:r>
        <w:rPr>
          <w:rFonts w:hint="default" w:cs="Times New Roman"/>
          <w:i w:val="0"/>
          <w:iCs w:val="0"/>
          <w:lang w:val="en-US"/>
        </w:rPr>
        <w:tab/>
      </w:r>
      <w:r>
        <w:rPr>
          <w:rFonts w:hint="default" w:ascii="Times New Roman" w:hAnsi="Times New Roman" w:cs="Times New Roman"/>
          <w:i w:val="0"/>
          <w:iCs w:val="0"/>
        </w:rPr>
        <w:t>Objective</w:t>
      </w:r>
    </w:p>
    <w:p>
      <w:pPr>
        <w:spacing w:before="170" w:line="240" w:lineRule="auto"/>
        <w:ind w:left="760" w:right="1159" w:firstLine="1440"/>
        <w:jc w:val="left"/>
        <w:rPr>
          <w:rFonts w:hint="default" w:ascii="Times New Roman" w:hAnsi="Times New Roman" w:cs="Times New Roman"/>
          <w:i w:val="0"/>
          <w:iCs w:val="0"/>
          <w:sz w:val="24"/>
          <w:szCs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The main purpose of this software is to speed-up and digitalize the</w:t>
      </w:r>
      <w:r>
        <w:rPr>
          <w:rFonts w:hint="default" w:ascii="Times New Roman" w:hAnsi="Times New Roman" w:cs="Times New Roman"/>
          <w:i w:val="0"/>
          <w:iCs w:val="0"/>
          <w:spacing w:val="-6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work of judicial system. The software will be used by lawyer’s and their clients</w:t>
      </w:r>
      <w:r>
        <w:rPr>
          <w:rFonts w:hint="default" w:ascii="Times New Roman" w:hAnsi="Times New Roman" w:cs="Times New Roman"/>
          <w:i w:val="0"/>
          <w:iCs w:val="0"/>
          <w:spacing w:val="-6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to stay updated and to communicate better. It is aimed on replacing the file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system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of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courts.</w:t>
      </w:r>
    </w:p>
    <w:p>
      <w:pPr>
        <w:spacing w:before="160" w:line="240" w:lineRule="auto"/>
        <w:ind w:left="760" w:right="1178" w:firstLine="0"/>
        <w:jc w:val="both"/>
        <w:rPr>
          <w:rFonts w:hint="default" w:ascii="Times New Roman" w:hAnsi="Times New Roman" w:cs="Times New Roman"/>
          <w:i w:val="0"/>
          <w:iCs w:val="0"/>
          <w:sz w:val="28"/>
        </w:rPr>
      </w:pP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Casebook is Lawyer’s portal app used to digitalize the lawyer’s work and cases</w:t>
      </w:r>
      <w:r>
        <w:rPr>
          <w:rFonts w:hint="default" w:ascii="Times New Roman" w:hAnsi="Times New Roman" w:cs="Times New Roman"/>
          <w:i w:val="0"/>
          <w:iCs w:val="0"/>
          <w:spacing w:val="-6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and help provide better communication to the client’s with their lawyers. It is a</w:t>
      </w:r>
      <w:r>
        <w:rPr>
          <w:rFonts w:hint="default" w:ascii="Times New Roman" w:hAnsi="Times New Roman" w:cs="Times New Roman"/>
          <w:i w:val="0"/>
          <w:iCs w:val="0"/>
          <w:spacing w:val="-6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new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product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in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present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time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there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is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no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product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like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this.</w:t>
      </w:r>
    </w:p>
    <w:p>
      <w:pPr>
        <w:spacing w:after="0" w:line="240" w:lineRule="auto"/>
        <w:jc w:val="both"/>
        <w:rPr>
          <w:rFonts w:hint="default" w:ascii="Times New Roman" w:hAnsi="Times New Roman" w:cs="Times New Roman"/>
          <w:i w:val="0"/>
          <w:iCs w:val="0"/>
          <w:lang w:val="en-US"/>
        </w:rPr>
        <w:sectPr>
          <w:pgSz w:w="11910" w:h="16840"/>
          <w:pgMar w:top="980" w:right="380" w:bottom="1200" w:left="680" w:header="0" w:footer="1014" w:gutter="0"/>
          <w:cols w:space="720" w:num="1"/>
        </w:sectPr>
      </w:pPr>
    </w:p>
    <w:p>
      <w:pPr>
        <w:pStyle w:val="10"/>
        <w:spacing w:before="8" w:line="240" w:lineRule="auto"/>
        <w:rPr>
          <w:rFonts w:hint="default" w:ascii="Times New Roman" w:hAnsi="Times New Roman" w:cs="Times New Roman"/>
          <w:i w:val="0"/>
          <w:iCs w:val="0"/>
          <w:sz w:val="23"/>
        </w:rPr>
      </w:pPr>
    </w:p>
    <w:p>
      <w:pPr>
        <w:pStyle w:val="3"/>
        <w:numPr>
          <w:ilvl w:val="0"/>
          <w:numId w:val="0"/>
        </w:numPr>
        <w:tabs>
          <w:tab w:val="left" w:pos="1182"/>
        </w:tabs>
        <w:spacing w:before="89" w:after="0" w:line="240" w:lineRule="auto"/>
        <w:ind w:left="759" w:leftChars="0" w:right="0" w:rightChars="0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cs="Times New Roman"/>
          <w:i w:val="0"/>
          <w:iCs w:val="0"/>
          <w:lang w:val="en-US"/>
        </w:rPr>
        <w:t xml:space="preserve">2.4 </w:t>
      </w:r>
      <w:r>
        <w:rPr>
          <w:rFonts w:hint="default" w:ascii="Times New Roman" w:hAnsi="Times New Roman" w:cs="Times New Roman"/>
          <w:i w:val="0"/>
          <w:iCs w:val="0"/>
        </w:rPr>
        <w:t>Mission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Statement</w:t>
      </w:r>
    </w:p>
    <w:p>
      <w:pPr>
        <w:pStyle w:val="10"/>
        <w:spacing w:before="159" w:line="240" w:lineRule="auto"/>
        <w:ind w:left="760" w:right="1052" w:firstLine="2175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This software is to speed-up and digitalize the work of judicial system.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 software will be used by lawyer’s and their clients to stay updated and to communicate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better.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It is aimed on replacing the file system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of the courts.</w:t>
      </w: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6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6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6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6"/>
        </w:rPr>
      </w:pPr>
    </w:p>
    <w:p>
      <w:pPr>
        <w:pStyle w:val="3"/>
        <w:numPr>
          <w:ilvl w:val="0"/>
          <w:numId w:val="0"/>
        </w:numPr>
        <w:tabs>
          <w:tab w:val="left" w:pos="1182"/>
        </w:tabs>
        <w:spacing w:before="159" w:after="0" w:line="240" w:lineRule="auto"/>
        <w:ind w:left="759" w:leftChars="0" w:right="0" w:rightChars="0"/>
        <w:jc w:val="both"/>
        <w:rPr>
          <w:rFonts w:hint="default" w:ascii="Times New Roman" w:hAnsi="Times New Roman" w:cs="Times New Roman"/>
          <w:i w:val="0"/>
          <w:iCs w:val="0"/>
        </w:rPr>
      </w:pPr>
      <w:bookmarkStart w:id="20" w:name="_bookmark16"/>
      <w:bookmarkEnd w:id="20"/>
      <w:bookmarkStart w:id="21" w:name="_bookmark16"/>
      <w:bookmarkEnd w:id="21"/>
      <w:r>
        <w:rPr>
          <w:rFonts w:hint="default" w:cs="Times New Roman"/>
          <w:i w:val="0"/>
          <w:iCs w:val="0"/>
          <w:lang w:val="en-US"/>
        </w:rPr>
        <w:t xml:space="preserve">2.5 </w:t>
      </w:r>
      <w:r>
        <w:rPr>
          <w:rFonts w:hint="default" w:ascii="Times New Roman" w:hAnsi="Times New Roman" w:cs="Times New Roman"/>
          <w:i w:val="0"/>
          <w:iCs w:val="0"/>
        </w:rPr>
        <w:t>Vision</w:t>
      </w:r>
      <w:r>
        <w:rPr>
          <w:rFonts w:hint="default" w:ascii="Times New Roman" w:hAnsi="Times New Roman" w:cs="Times New Roman"/>
          <w:i w:val="0"/>
          <w:iCs w:val="0"/>
          <w:spacing w:val="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Statement</w:t>
      </w:r>
    </w:p>
    <w:p>
      <w:pPr>
        <w:pStyle w:val="10"/>
        <w:spacing w:before="162" w:line="240" w:lineRule="auto"/>
        <w:ind w:left="760" w:right="1053" w:firstLine="1495"/>
        <w:jc w:val="both"/>
        <w:rPr>
          <w:rFonts w:hint="default" w:ascii="Times New Roman" w:hAnsi="Times New Roman" w:cs="Times New Roman"/>
          <w:i w:val="0"/>
          <w:iCs w:val="0"/>
        </w:rPr>
      </w:pPr>
      <w:bookmarkStart w:id="22" w:name="_bookmark17"/>
      <w:bookmarkEnd w:id="22"/>
      <w:r>
        <w:rPr>
          <w:rFonts w:hint="default" w:ascii="Times New Roman" w:hAnsi="Times New Roman" w:cs="Times New Roman"/>
          <w:i w:val="0"/>
          <w:iCs w:val="0"/>
        </w:rPr>
        <w:t>The contribution made by this product enabled the visually impaired and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normal person to send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receive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voice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based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E-mail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message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efficient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time saving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environment</w:t>
      </w:r>
      <w:r>
        <w:rPr>
          <w:rFonts w:hint="default" w:ascii="Times New Roman" w:hAnsi="Times New Roman" w:cs="Times New Roman"/>
          <w:i w:val="0"/>
          <w:iCs w:val="0"/>
          <w:spacing w:val="3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by</w:t>
      </w:r>
      <w:r>
        <w:rPr>
          <w:rFonts w:hint="default" w:ascii="Times New Roman" w:hAnsi="Times New Roman" w:cs="Times New Roman"/>
          <w:i w:val="0"/>
          <w:iCs w:val="0"/>
          <w:spacing w:val="3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just using their android phones. [4]</w:t>
      </w: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pStyle w:val="10"/>
        <w:spacing w:before="11" w:line="240" w:lineRule="auto"/>
        <w:rPr>
          <w:rFonts w:hint="default" w:ascii="Times New Roman" w:hAnsi="Times New Roman" w:cs="Times New Roman"/>
          <w:i w:val="0"/>
          <w:iCs w:val="0"/>
          <w:sz w:val="28"/>
        </w:rPr>
      </w:pPr>
      <w:r>
        <w:rPr>
          <w:rFonts w:hint="default" w:ascii="Times New Roman" w:hAnsi="Times New Roman" w:cs="Times New Roman"/>
          <w:i w:val="0"/>
          <w:iCs w:val="0"/>
        </w:rPr>
        <w:pict>
          <v:shape id="_x0000_s1034" o:spid="_x0000_s1034" style="position:absolute;left:0pt;margin-left:79.8pt;margin-top:18.95pt;height:0.1pt;width:451.25pt;mso-position-horizontal-relative:page;mso-wrap-distance-bottom:0pt;mso-wrap-distance-top:0pt;z-index:-251617280;mso-width-relative:page;mso-height-relative:page;" filled="f" stroked="t" coordorigin="1596,380" coordsize="9025,0" path="m1596,380l10621,380e">
            <v:path arrowok="t"/>
            <v:fill on="f" focussize="0,0"/>
            <v:stroke color="#000000"/>
            <v:imagedata o:title=""/>
            <o:lock v:ext="edit"/>
            <w10:wrap type="topAndBottom"/>
          </v:shape>
        </w:pict>
      </w:r>
    </w:p>
    <w:p>
      <w:pPr>
        <w:spacing w:after="0" w:line="240" w:lineRule="auto"/>
        <w:rPr>
          <w:rFonts w:hint="default" w:ascii="Times New Roman" w:hAnsi="Times New Roman" w:cs="Times New Roman"/>
          <w:i w:val="0"/>
          <w:iCs w:val="0"/>
          <w:sz w:val="28"/>
        </w:rPr>
        <w:sectPr>
          <w:pgSz w:w="11910" w:h="16840"/>
          <w:pgMar w:top="1580" w:right="380" w:bottom="1200" w:left="680" w:header="0" w:footer="1014" w:gutter="0"/>
          <w:cols w:space="720" w:num="1"/>
        </w:sectPr>
      </w:pPr>
    </w:p>
    <w:p>
      <w:pPr>
        <w:pStyle w:val="2"/>
        <w:spacing w:line="240" w:lineRule="auto"/>
        <w:ind w:left="0" w:leftChars="0" w:right="1203" w:firstLine="0" w:firstLineChars="0"/>
        <w:jc w:val="center"/>
        <w:rPr>
          <w:rFonts w:hint="default" w:ascii="Times New Roman" w:hAnsi="Times New Roman" w:cs="Times New Roman"/>
          <w:i w:val="0"/>
          <w:iCs w:val="0"/>
          <w:spacing w:val="-97"/>
        </w:rPr>
      </w:pPr>
      <w:r>
        <w:rPr>
          <w:rFonts w:hint="default" w:ascii="Times New Roman" w:hAnsi="Times New Roman" w:cs="Times New Roman"/>
          <w:i w:val="0"/>
          <w:iCs w:val="0"/>
        </w:rPr>
        <w:t>Chapter 3</w:t>
      </w:r>
      <w:r>
        <w:rPr>
          <w:rFonts w:hint="default" w:ascii="Times New Roman" w:hAnsi="Times New Roman" w:cs="Times New Roman"/>
          <w:i w:val="0"/>
          <w:iCs w:val="0"/>
          <w:spacing w:val="-97"/>
        </w:rPr>
        <w:t xml:space="preserve"> </w:t>
      </w:r>
      <w:bookmarkStart w:id="23" w:name="_bookmark18"/>
      <w:bookmarkEnd w:id="23"/>
    </w:p>
    <w:p>
      <w:pPr>
        <w:pStyle w:val="2"/>
        <w:spacing w:line="240" w:lineRule="auto"/>
        <w:ind w:left="0" w:leftChars="0" w:right="1203" w:firstLine="0" w:firstLineChars="0"/>
        <w:jc w:val="center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Software</w:t>
      </w:r>
      <w:r>
        <w:rPr>
          <w:rFonts w:hint="default" w:ascii="Times New Roman" w:hAnsi="Times New Roman" w:cs="Times New Roman"/>
          <w:i w:val="0"/>
          <w:iCs w:val="0"/>
          <w:spacing w:val="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Requirement</w:t>
      </w:r>
      <w:r>
        <w:rPr>
          <w:rFonts w:hint="default" w:ascii="Times New Roman" w:hAnsi="Times New Roman" w:cs="Times New Roman"/>
          <w:i w:val="0"/>
          <w:iCs w:val="0"/>
          <w:spacing w:val="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Specification</w:t>
      </w:r>
    </w:p>
    <w:p>
      <w:pPr>
        <w:pStyle w:val="10"/>
        <w:spacing w:before="11" w:line="240" w:lineRule="auto"/>
        <w:rPr>
          <w:rFonts w:hint="default" w:ascii="Times New Roman" w:hAnsi="Times New Roman" w:cs="Times New Roman"/>
          <w:b/>
          <w:i w:val="0"/>
          <w:iCs w:val="0"/>
          <w:sz w:val="29"/>
        </w:rPr>
      </w:pPr>
    </w:p>
    <w:p>
      <w:pPr>
        <w:pStyle w:val="3"/>
        <w:numPr>
          <w:ilvl w:val="1"/>
          <w:numId w:val="14"/>
        </w:numPr>
        <w:tabs>
          <w:tab w:val="left" w:pos="1047"/>
        </w:tabs>
        <w:spacing w:before="89" w:after="0" w:line="240" w:lineRule="auto"/>
        <w:ind w:left="1046" w:right="0" w:hanging="420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Introduction</w:t>
      </w:r>
    </w:p>
    <w:p>
      <w:pPr>
        <w:pStyle w:val="10"/>
        <w:spacing w:before="159" w:line="240" w:lineRule="auto"/>
        <w:ind w:left="627" w:right="1192" w:firstLine="1490"/>
        <w:jc w:val="both"/>
        <w:rPr>
          <w:rFonts w:hint="default" w:ascii="Times New Roman" w:hAnsi="Times New Roman" w:cs="Times New Roman"/>
          <w:i w:val="0"/>
          <w:iCs w:val="0"/>
        </w:rPr>
      </w:pPr>
      <w:bookmarkStart w:id="24" w:name="_bookmark20"/>
      <w:bookmarkEnd w:id="24"/>
      <w:r>
        <w:rPr>
          <w:rFonts w:hint="default" w:ascii="Times New Roman" w:hAnsi="Times New Roman" w:cs="Times New Roman"/>
          <w:i w:val="0"/>
          <w:iCs w:val="0"/>
        </w:rPr>
        <w:t xml:space="preserve">Right now our </w:t>
      </w:r>
      <w:bookmarkStart w:id="25" w:name="_bookmark19"/>
      <w:bookmarkEnd w:id="25"/>
      <w:r>
        <w:rPr>
          <w:rFonts w:hint="default" w:ascii="Times New Roman" w:hAnsi="Times New Roman" w:cs="Times New Roman"/>
          <w:i w:val="0"/>
          <w:iCs w:val="0"/>
        </w:rPr>
        <w:t>judicial system is based on the manual filing system, we are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initiating</w:t>
      </w:r>
      <w:r>
        <w:rPr>
          <w:rFonts w:hint="default" w:ascii="Times New Roman" w:hAnsi="Times New Roman" w:cs="Times New Roman"/>
          <w:i w:val="0"/>
          <w:iCs w:val="0"/>
          <w:spacing w:val="5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</w:t>
      </w:r>
      <w:r>
        <w:rPr>
          <w:rFonts w:hint="default" w:ascii="Times New Roman" w:hAnsi="Times New Roman" w:cs="Times New Roman"/>
          <w:i w:val="0"/>
          <w:iCs w:val="0"/>
          <w:spacing w:val="5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step</w:t>
      </w:r>
      <w:r>
        <w:rPr>
          <w:rFonts w:hint="default" w:ascii="Times New Roman" w:hAnsi="Times New Roman" w:cs="Times New Roman"/>
          <w:i w:val="0"/>
          <w:iCs w:val="0"/>
          <w:spacing w:val="5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toward</w:t>
      </w:r>
      <w:r>
        <w:rPr>
          <w:rFonts w:hint="default" w:ascii="Times New Roman" w:hAnsi="Times New Roman" w:cs="Times New Roman"/>
          <w:i w:val="0"/>
          <w:iCs w:val="0"/>
          <w:spacing w:val="5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digitalizing</w:t>
      </w:r>
      <w:r>
        <w:rPr>
          <w:rFonts w:hint="default" w:ascii="Times New Roman" w:hAnsi="Times New Roman" w:cs="Times New Roman"/>
          <w:i w:val="0"/>
          <w:iCs w:val="0"/>
          <w:spacing w:val="5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it,</w:t>
      </w:r>
      <w:r>
        <w:rPr>
          <w:rFonts w:hint="default" w:ascii="Times New Roman" w:hAnsi="Times New Roman" w:cs="Times New Roman"/>
          <w:i w:val="0"/>
          <w:iCs w:val="0"/>
          <w:spacing w:val="5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right</w:t>
      </w:r>
      <w:r>
        <w:rPr>
          <w:rFonts w:hint="default" w:ascii="Times New Roman" w:hAnsi="Times New Roman" w:cs="Times New Roman"/>
          <w:i w:val="0"/>
          <w:iCs w:val="0"/>
          <w:spacing w:val="5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now</w:t>
      </w:r>
      <w:r>
        <w:rPr>
          <w:rFonts w:hint="default" w:ascii="Times New Roman" w:hAnsi="Times New Roman" w:cs="Times New Roman"/>
          <w:i w:val="0"/>
          <w:iCs w:val="0"/>
          <w:spacing w:val="5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we</w:t>
      </w:r>
      <w:r>
        <w:rPr>
          <w:rFonts w:hint="default" w:ascii="Times New Roman" w:hAnsi="Times New Roman" w:cs="Times New Roman"/>
          <w:i w:val="0"/>
          <w:iCs w:val="0"/>
          <w:spacing w:val="5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are</w:t>
      </w:r>
      <w:r>
        <w:rPr>
          <w:rFonts w:hint="default" w:ascii="Times New Roman" w:hAnsi="Times New Roman" w:cs="Times New Roman"/>
          <w:i w:val="0"/>
          <w:iCs w:val="0"/>
          <w:spacing w:val="5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offering</w:t>
      </w:r>
      <w:r>
        <w:rPr>
          <w:rFonts w:hint="default" w:ascii="Times New Roman" w:hAnsi="Times New Roman" w:cs="Times New Roman"/>
          <w:i w:val="0"/>
          <w:iCs w:val="0"/>
          <w:spacing w:val="5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</w:t>
      </w:r>
      <w:r>
        <w:rPr>
          <w:rFonts w:hint="default" w:ascii="Times New Roman" w:hAnsi="Times New Roman" w:cs="Times New Roman"/>
          <w:i w:val="0"/>
          <w:iCs w:val="0"/>
          <w:spacing w:val="5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solution</w:t>
      </w:r>
      <w:r>
        <w:rPr>
          <w:rFonts w:hint="default" w:ascii="Times New Roman" w:hAnsi="Times New Roman" w:cs="Times New Roman"/>
          <w:i w:val="0"/>
          <w:iCs w:val="0"/>
          <w:spacing w:val="5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for</w:t>
      </w:r>
      <w:r>
        <w:rPr>
          <w:rFonts w:hint="default" w:ascii="Times New Roman" w:hAnsi="Times New Roman" w:cs="Times New Roman"/>
          <w:i w:val="0"/>
          <w:iCs w:val="0"/>
          <w:spacing w:val="5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lawyers</w:t>
      </w:r>
      <w:r>
        <w:rPr>
          <w:rFonts w:hint="default" w:ascii="Times New Roman" w:hAnsi="Times New Roman" w:cs="Times New Roman"/>
          <w:i w:val="0"/>
          <w:iCs w:val="0"/>
          <w:spacing w:val="-5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through</w:t>
      </w:r>
      <w:r>
        <w:rPr>
          <w:rFonts w:hint="default" w:ascii="Times New Roman" w:hAnsi="Times New Roman" w:cs="Times New Roman"/>
          <w:i w:val="0"/>
          <w:iCs w:val="0"/>
          <w:spacing w:val="2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our</w:t>
      </w:r>
      <w:r>
        <w:rPr>
          <w:rFonts w:hint="default" w:ascii="Times New Roman" w:hAnsi="Times New Roman" w:cs="Times New Roman"/>
          <w:i w:val="0"/>
          <w:iCs w:val="0"/>
          <w:spacing w:val="2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app.</w:t>
      </w:r>
      <w:r>
        <w:rPr>
          <w:rFonts w:hint="default" w:ascii="Times New Roman" w:hAnsi="Times New Roman" w:cs="Times New Roman"/>
          <w:i w:val="0"/>
          <w:iCs w:val="0"/>
          <w:spacing w:val="2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2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Lawyers</w:t>
      </w:r>
      <w:r>
        <w:rPr>
          <w:rFonts w:hint="default" w:ascii="Times New Roman" w:hAnsi="Times New Roman" w:cs="Times New Roman"/>
          <w:i w:val="0"/>
          <w:iCs w:val="0"/>
          <w:spacing w:val="2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can</w:t>
      </w:r>
      <w:r>
        <w:rPr>
          <w:rFonts w:hint="default" w:ascii="Times New Roman" w:hAnsi="Times New Roman" w:cs="Times New Roman"/>
          <w:i w:val="0"/>
          <w:iCs w:val="0"/>
          <w:spacing w:val="2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easily</w:t>
      </w:r>
      <w:r>
        <w:rPr>
          <w:rFonts w:hint="default" w:ascii="Times New Roman" w:hAnsi="Times New Roman" w:cs="Times New Roman"/>
          <w:i w:val="0"/>
          <w:iCs w:val="0"/>
          <w:spacing w:val="2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manage</w:t>
      </w:r>
      <w:r>
        <w:rPr>
          <w:rFonts w:hint="default" w:ascii="Times New Roman" w:hAnsi="Times New Roman" w:cs="Times New Roman"/>
          <w:i w:val="0"/>
          <w:iCs w:val="0"/>
          <w:spacing w:val="2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all</w:t>
      </w:r>
      <w:r>
        <w:rPr>
          <w:rFonts w:hint="default" w:ascii="Times New Roman" w:hAnsi="Times New Roman" w:cs="Times New Roman"/>
          <w:i w:val="0"/>
          <w:iCs w:val="0"/>
          <w:spacing w:val="2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their</w:t>
      </w:r>
      <w:r>
        <w:rPr>
          <w:rFonts w:hint="default" w:ascii="Times New Roman" w:hAnsi="Times New Roman" w:cs="Times New Roman"/>
          <w:i w:val="0"/>
          <w:iCs w:val="0"/>
          <w:spacing w:val="2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cases</w:t>
      </w:r>
      <w:r>
        <w:rPr>
          <w:rFonts w:hint="default" w:ascii="Times New Roman" w:hAnsi="Times New Roman" w:cs="Times New Roman"/>
          <w:i w:val="0"/>
          <w:iCs w:val="0"/>
          <w:spacing w:val="2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</w:t>
      </w:r>
      <w:r>
        <w:rPr>
          <w:rFonts w:hint="default" w:ascii="Times New Roman" w:hAnsi="Times New Roman" w:cs="Times New Roman"/>
          <w:i w:val="0"/>
          <w:iCs w:val="0"/>
          <w:spacing w:val="2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</w:t>
      </w:r>
      <w:r>
        <w:rPr>
          <w:rFonts w:hint="default" w:ascii="Times New Roman" w:hAnsi="Times New Roman" w:cs="Times New Roman"/>
          <w:i w:val="0"/>
          <w:iCs w:val="0"/>
          <w:spacing w:val="2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smart</w:t>
      </w:r>
      <w:r>
        <w:rPr>
          <w:rFonts w:hint="default" w:ascii="Times New Roman" w:hAnsi="Times New Roman" w:cs="Times New Roman"/>
          <w:i w:val="0"/>
          <w:iCs w:val="0"/>
          <w:spacing w:val="2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way.</w:t>
      </w:r>
      <w:r>
        <w:rPr>
          <w:rFonts w:hint="default" w:ascii="Times New Roman" w:hAnsi="Times New Roman" w:cs="Times New Roman"/>
          <w:i w:val="0"/>
          <w:iCs w:val="0"/>
          <w:spacing w:val="2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They</w:t>
      </w:r>
      <w:r>
        <w:rPr>
          <w:rFonts w:hint="default" w:ascii="Times New Roman" w:hAnsi="Times New Roman" w:cs="Times New Roman"/>
          <w:i w:val="0"/>
          <w:iCs w:val="0"/>
          <w:spacing w:val="2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can</w:t>
      </w:r>
      <w:r>
        <w:rPr>
          <w:rFonts w:hint="default" w:ascii="Times New Roman" w:hAnsi="Times New Roman" w:cs="Times New Roman"/>
          <w:i w:val="0"/>
          <w:iCs w:val="0"/>
          <w:spacing w:val="-5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keep their clients updated. In their current approach they need to keep track of all their files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 documents which can get a bit messed up or the could lose sensitive information about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their cases. And on the other hand clients also faces difficulty on keeping up with progress of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their cases.</w:t>
      </w: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pStyle w:val="10"/>
        <w:spacing w:before="3" w:line="240" w:lineRule="auto"/>
        <w:rPr>
          <w:rFonts w:hint="default" w:ascii="Times New Roman" w:hAnsi="Times New Roman" w:cs="Times New Roman"/>
          <w:i w:val="0"/>
          <w:iCs w:val="0"/>
          <w:sz w:val="22"/>
        </w:rPr>
      </w:pPr>
    </w:p>
    <w:p>
      <w:pPr>
        <w:pStyle w:val="4"/>
        <w:numPr>
          <w:ilvl w:val="2"/>
          <w:numId w:val="14"/>
        </w:numPr>
        <w:tabs>
          <w:tab w:val="left" w:pos="1212"/>
        </w:tabs>
        <w:spacing w:before="88" w:after="0" w:line="240" w:lineRule="auto"/>
        <w:ind w:left="1211" w:right="0" w:hanging="585"/>
        <w:jc w:val="left"/>
        <w:rPr>
          <w:rFonts w:hint="default" w:ascii="Times New Roman" w:hAnsi="Times New Roman" w:cs="Times New Roman"/>
          <w:i w:val="0"/>
          <w:iCs w:val="0"/>
        </w:rPr>
      </w:pPr>
      <w:bookmarkStart w:id="26" w:name="_bookmark21"/>
      <w:bookmarkEnd w:id="26"/>
      <w:bookmarkStart w:id="27" w:name="_bookmark21"/>
      <w:bookmarkEnd w:id="27"/>
      <w:r>
        <w:rPr>
          <w:rFonts w:hint="default" w:ascii="Times New Roman" w:hAnsi="Times New Roman" w:cs="Times New Roman"/>
          <w:i w:val="0"/>
          <w:iCs w:val="0"/>
          <w:sz w:val="28"/>
          <w:szCs w:val="28"/>
        </w:rPr>
        <w:t>Purpose</w:t>
      </w:r>
    </w:p>
    <w:p>
      <w:pPr>
        <w:spacing w:before="12" w:line="240" w:lineRule="auto"/>
        <w:ind w:left="627" w:right="1406" w:firstLine="1440"/>
        <w:jc w:val="left"/>
        <w:rPr>
          <w:rFonts w:hint="default" w:ascii="Times New Roman" w:hAnsi="Times New Roman" w:cs="Times New Roman"/>
          <w:i w:val="0"/>
          <w:iCs w:val="0"/>
          <w:sz w:val="26"/>
        </w:rPr>
      </w:pP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Primarily this app is made for the lawyers to manage the day to day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works. The lawyers can add all their cases to a single platform online cloud based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platform.</w:t>
      </w:r>
      <w:r>
        <w:rPr>
          <w:rFonts w:hint="default" w:ascii="Times New Roman" w:hAnsi="Times New Roman" w:cs="Times New Roman"/>
          <w:i w:val="0"/>
          <w:iCs w:val="0"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Additionally</w:t>
      </w:r>
      <w:r>
        <w:rPr>
          <w:rFonts w:hint="default" w:ascii="Times New Roman" w:hAnsi="Times New Roman" w:cs="Times New Roman"/>
          <w:i w:val="0"/>
          <w:iCs w:val="0"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app</w:t>
      </w:r>
      <w:r>
        <w:rPr>
          <w:rFonts w:hint="default" w:ascii="Times New Roman" w:hAnsi="Times New Roman" w:cs="Times New Roman"/>
          <w:i w:val="0"/>
          <w:iCs w:val="0"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also</w:t>
      </w:r>
      <w:r>
        <w:rPr>
          <w:rFonts w:hint="default" w:ascii="Times New Roman" w:hAnsi="Times New Roman" w:cs="Times New Roman"/>
          <w:i w:val="0"/>
          <w:iCs w:val="0"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consist</w:t>
      </w:r>
      <w:r>
        <w:rPr>
          <w:rFonts w:hint="default" w:ascii="Times New Roman" w:hAnsi="Times New Roman" w:cs="Times New Roman"/>
          <w:i w:val="0"/>
          <w:iCs w:val="0"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a</w:t>
      </w:r>
      <w:r>
        <w:rPr>
          <w:rFonts w:hint="default" w:ascii="Times New Roman" w:hAnsi="Times New Roman" w:cs="Times New Roman"/>
          <w:i w:val="0"/>
          <w:iCs w:val="0"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client</w:t>
      </w:r>
      <w:r>
        <w:rPr>
          <w:rFonts w:hint="default" w:ascii="Times New Roman" w:hAnsi="Times New Roman" w:cs="Times New Roman"/>
          <w:i w:val="0"/>
          <w:iCs w:val="0"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side</w:t>
      </w:r>
      <w:r>
        <w:rPr>
          <w:rFonts w:hint="default" w:ascii="Times New Roman" w:hAnsi="Times New Roman" w:cs="Times New Roman"/>
          <w:i w:val="0"/>
          <w:iCs w:val="0"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where</w:t>
      </w:r>
      <w:r>
        <w:rPr>
          <w:rFonts w:hint="default" w:ascii="Times New Roman" w:hAnsi="Times New Roman" w:cs="Times New Roman"/>
          <w:i w:val="0"/>
          <w:iCs w:val="0"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a</w:t>
      </w:r>
      <w:r>
        <w:rPr>
          <w:rFonts w:hint="default" w:ascii="Times New Roman" w:hAnsi="Times New Roman" w:cs="Times New Roman"/>
          <w:i w:val="0"/>
          <w:iCs w:val="0"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client</w:t>
      </w:r>
      <w:r>
        <w:rPr>
          <w:rFonts w:hint="default" w:ascii="Times New Roman" w:hAnsi="Times New Roman" w:cs="Times New Roman"/>
          <w:i w:val="0"/>
          <w:iCs w:val="0"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can</w:t>
      </w:r>
      <w:r>
        <w:rPr>
          <w:rFonts w:hint="default" w:ascii="Times New Roman" w:hAnsi="Times New Roman" w:cs="Times New Roman"/>
          <w:i w:val="0"/>
          <w:iCs w:val="0"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mange</w:t>
      </w:r>
      <w:r>
        <w:rPr>
          <w:rFonts w:hint="default" w:ascii="Times New Roman" w:hAnsi="Times New Roman" w:cs="Times New Roman"/>
          <w:i w:val="0"/>
          <w:iCs w:val="0"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all</w:t>
      </w:r>
      <w:r>
        <w:rPr>
          <w:rFonts w:hint="default" w:ascii="Times New Roman" w:hAnsi="Times New Roman" w:cs="Times New Roman"/>
          <w:i w:val="0"/>
          <w:iCs w:val="0"/>
          <w:spacing w:val="-6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his cases with every lawyers with a simple signup or lawyer can let any client keep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tab</w:t>
      </w:r>
      <w:r>
        <w:rPr>
          <w:rFonts w:hint="default" w:ascii="Times New Roman" w:hAnsi="Times New Roman" w:cs="Times New Roman"/>
          <w:i w:val="0"/>
          <w:iCs w:val="0"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on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his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case</w:t>
      </w:r>
      <w:r>
        <w:rPr>
          <w:rFonts w:hint="default" w:ascii="Times New Roman" w:hAnsi="Times New Roman" w:cs="Times New Roman"/>
          <w:i w:val="0"/>
          <w:iCs w:val="0"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without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authentication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with</w:t>
      </w:r>
      <w:r>
        <w:rPr>
          <w:rFonts w:hint="default" w:ascii="Times New Roman" w:hAnsi="Times New Roman" w:cs="Times New Roman"/>
          <w:i w:val="0"/>
          <w:iCs w:val="0"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a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single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token</w:t>
      </w:r>
      <w:r>
        <w:rPr>
          <w:rFonts w:hint="default" w:ascii="Times New Roman" w:hAnsi="Times New Roman" w:cs="Times New Roman"/>
          <w:i w:val="0"/>
          <w:iCs w:val="0"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based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system.</w:t>
      </w:r>
    </w:p>
    <w:p>
      <w:pPr>
        <w:pStyle w:val="10"/>
        <w:spacing w:before="8" w:line="240" w:lineRule="auto"/>
        <w:rPr>
          <w:rFonts w:hint="default" w:ascii="Times New Roman" w:hAnsi="Times New Roman" w:cs="Times New Roman"/>
          <w:i w:val="0"/>
          <w:iCs w:val="0"/>
          <w:sz w:val="21"/>
        </w:rPr>
      </w:pPr>
    </w:p>
    <w:p>
      <w:pPr>
        <w:pStyle w:val="17"/>
        <w:numPr>
          <w:ilvl w:val="2"/>
          <w:numId w:val="14"/>
        </w:numPr>
        <w:tabs>
          <w:tab w:val="left" w:pos="1209"/>
        </w:tabs>
        <w:spacing w:before="89" w:after="0" w:line="240" w:lineRule="auto"/>
        <w:ind w:left="1208" w:right="0" w:hanging="584"/>
        <w:jc w:val="left"/>
        <w:rPr>
          <w:rFonts w:hint="default" w:ascii="Times New Roman" w:hAnsi="Times New Roman" w:cs="Times New Roman"/>
          <w:b/>
          <w:i w:val="0"/>
          <w:iCs w:val="0"/>
          <w:sz w:val="26"/>
        </w:rPr>
      </w:pPr>
      <w:r>
        <w:rPr>
          <w:rFonts w:hint="default" w:ascii="Times New Roman" w:hAnsi="Times New Roman" w:cs="Times New Roman"/>
          <w:b/>
          <w:i w:val="0"/>
          <w:iCs w:val="0"/>
          <w:sz w:val="28"/>
          <w:szCs w:val="28"/>
        </w:rPr>
        <w:t>Intended</w:t>
      </w:r>
      <w:r>
        <w:rPr>
          <w:rFonts w:hint="default" w:ascii="Times New Roman" w:hAnsi="Times New Roman" w:cs="Times New Roman"/>
          <w:b/>
          <w:i w:val="0"/>
          <w:iCs w:val="0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8"/>
          <w:szCs w:val="28"/>
        </w:rPr>
        <w:t>Audience</w:t>
      </w:r>
      <w:r>
        <w:rPr>
          <w:rFonts w:hint="default" w:ascii="Times New Roman" w:hAnsi="Times New Roman" w:cs="Times New Roman"/>
          <w:b/>
          <w:i w:val="0"/>
          <w:iCs w:val="0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8"/>
          <w:szCs w:val="28"/>
        </w:rPr>
        <w:t>and</w:t>
      </w:r>
      <w:r>
        <w:rPr>
          <w:rFonts w:hint="default" w:ascii="Times New Roman" w:hAnsi="Times New Roman" w:cs="Times New Roman"/>
          <w:b/>
          <w:i w:val="0"/>
          <w:iCs w:val="0"/>
          <w:spacing w:val="-4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8"/>
          <w:szCs w:val="28"/>
        </w:rPr>
        <w:t>Reading</w:t>
      </w:r>
      <w:r>
        <w:rPr>
          <w:rFonts w:hint="default" w:ascii="Times New Roman" w:hAnsi="Times New Roman" w:cs="Times New Roman"/>
          <w:b/>
          <w:i w:val="0"/>
          <w:iCs w:val="0"/>
          <w:spacing w:val="-1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8"/>
          <w:szCs w:val="28"/>
        </w:rPr>
        <w:t>Suggestions</w:t>
      </w:r>
    </w:p>
    <w:p>
      <w:pPr>
        <w:spacing w:before="249" w:line="240" w:lineRule="auto"/>
        <w:ind w:left="625" w:right="1191" w:firstLine="1506"/>
        <w:jc w:val="both"/>
        <w:rPr>
          <w:rFonts w:hint="default" w:ascii="Times New Roman" w:hAnsi="Times New Roman" w:cs="Times New Roman"/>
          <w:i w:val="0"/>
          <w:iCs w:val="0"/>
          <w:sz w:val="24"/>
          <w:szCs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The SRS document is basically written for the general audience,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this</w:t>
      </w:r>
      <w:r>
        <w:rPr>
          <w:rFonts w:hint="default" w:ascii="Times New Roman" w:hAnsi="Times New Roman" w:cs="Times New Roman"/>
          <w:i w:val="0"/>
          <w:iCs w:val="0"/>
          <w:spacing w:val="3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document</w:t>
      </w:r>
      <w:r>
        <w:rPr>
          <w:rFonts w:hint="default" w:ascii="Times New Roman" w:hAnsi="Times New Roman" w:cs="Times New Roman"/>
          <w:i w:val="0"/>
          <w:iCs w:val="0"/>
          <w:spacing w:val="3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is</w:t>
      </w:r>
      <w:r>
        <w:rPr>
          <w:rFonts w:hint="default" w:ascii="Times New Roman" w:hAnsi="Times New Roman" w:cs="Times New Roman"/>
          <w:i w:val="0"/>
          <w:iCs w:val="0"/>
          <w:spacing w:val="3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intended</w:t>
      </w:r>
      <w:r>
        <w:rPr>
          <w:rFonts w:hint="default" w:ascii="Times New Roman" w:hAnsi="Times New Roman" w:cs="Times New Roman"/>
          <w:i w:val="0"/>
          <w:iCs w:val="0"/>
          <w:spacing w:val="3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for</w:t>
      </w:r>
      <w:r>
        <w:rPr>
          <w:rFonts w:hint="default" w:ascii="Times New Roman" w:hAnsi="Times New Roman" w:cs="Times New Roman"/>
          <w:i w:val="0"/>
          <w:iCs w:val="0"/>
          <w:spacing w:val="3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individuals,</w:t>
      </w:r>
      <w:r>
        <w:rPr>
          <w:rFonts w:hint="default" w:ascii="Times New Roman" w:hAnsi="Times New Roman" w:cs="Times New Roman"/>
          <w:i w:val="0"/>
          <w:iCs w:val="0"/>
          <w:spacing w:val="3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developers</w:t>
      </w:r>
      <w:r>
        <w:rPr>
          <w:rFonts w:hint="default" w:ascii="Times New Roman" w:hAnsi="Times New Roman" w:cs="Times New Roman"/>
          <w:i w:val="0"/>
          <w:iCs w:val="0"/>
          <w:spacing w:val="3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that</w:t>
      </w:r>
      <w:r>
        <w:rPr>
          <w:rFonts w:hint="default" w:ascii="Times New Roman" w:hAnsi="Times New Roman" w:cs="Times New Roman"/>
          <w:i w:val="0"/>
          <w:iCs w:val="0"/>
          <w:spacing w:val="3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directly</w:t>
      </w:r>
      <w:r>
        <w:rPr>
          <w:rFonts w:hint="default" w:ascii="Times New Roman" w:hAnsi="Times New Roman" w:cs="Times New Roman"/>
          <w:i w:val="0"/>
          <w:iCs w:val="0"/>
          <w:spacing w:val="3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involved</w:t>
      </w:r>
      <w:r>
        <w:rPr>
          <w:rFonts w:hint="default" w:ascii="Times New Roman" w:hAnsi="Times New Roman" w:cs="Times New Roman"/>
          <w:i w:val="0"/>
          <w:iCs w:val="0"/>
          <w:spacing w:val="3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in</w:t>
      </w:r>
      <w:r>
        <w:rPr>
          <w:rFonts w:hint="default" w:ascii="Times New Roman" w:hAnsi="Times New Roman" w:cs="Times New Roman"/>
          <w:i w:val="0"/>
          <w:iCs w:val="0"/>
          <w:spacing w:val="-6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the mobile and web app development.</w:t>
      </w:r>
    </w:p>
    <w:p>
      <w:pPr>
        <w:spacing w:before="2" w:line="240" w:lineRule="auto"/>
        <w:ind w:left="625" w:right="0" w:firstLine="0"/>
        <w:jc w:val="left"/>
        <w:rPr>
          <w:rFonts w:hint="default" w:ascii="Times New Roman" w:hAnsi="Times New Roman" w:cs="Times New Roman"/>
          <w:i w:val="0"/>
          <w:iCs w:val="0"/>
          <w:sz w:val="24"/>
          <w:szCs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This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included:</w:t>
      </w:r>
    </w:p>
    <w:p>
      <w:pPr>
        <w:spacing w:before="136" w:line="240" w:lineRule="auto"/>
        <w:ind w:left="625" w:right="0" w:firstLine="0"/>
        <w:jc w:val="left"/>
        <w:rPr>
          <w:rFonts w:hint="default" w:ascii="Times New Roman" w:hAnsi="Times New Roman" w:cs="Times New Roman"/>
          <w:i w:val="0"/>
          <w:iCs w:val="0"/>
          <w:sz w:val="24"/>
          <w:szCs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•Software</w:t>
      </w:r>
      <w:r>
        <w:rPr>
          <w:rFonts w:hint="default" w:ascii="Times New Roman" w:hAnsi="Times New Roman" w:cs="Times New Roman"/>
          <w:i w:val="0"/>
          <w:iCs w:val="0"/>
          <w:spacing w:val="-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Developers,</w:t>
      </w:r>
    </w:p>
    <w:p>
      <w:pPr>
        <w:spacing w:before="136" w:line="240" w:lineRule="auto"/>
        <w:ind w:left="625" w:right="0" w:firstLine="0"/>
        <w:jc w:val="left"/>
        <w:rPr>
          <w:rFonts w:hint="default" w:ascii="Times New Roman" w:hAnsi="Times New Roman" w:cs="Times New Roman"/>
          <w:i w:val="0"/>
          <w:iCs w:val="0"/>
          <w:sz w:val="24"/>
          <w:szCs w:val="24"/>
        </w:rPr>
      </w:pPr>
      <w:bookmarkStart w:id="28" w:name="_bookmark22"/>
      <w:bookmarkEnd w:id="28"/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•Project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Consultants,</w:t>
      </w:r>
    </w:p>
    <w:p>
      <w:pPr>
        <w:spacing w:before="136" w:line="240" w:lineRule="auto"/>
        <w:ind w:left="625" w:right="0" w:firstLine="0"/>
        <w:jc w:val="left"/>
        <w:rPr>
          <w:rFonts w:hint="default" w:ascii="Times New Roman" w:hAnsi="Times New Roman" w:cs="Times New Roman"/>
          <w:i w:val="0"/>
          <w:iCs w:val="0"/>
          <w:sz w:val="24"/>
          <w:szCs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•All</w:t>
      </w:r>
      <w:r>
        <w:rPr>
          <w:rFonts w:hint="default" w:ascii="Times New Roman" w:hAnsi="Times New Roman" w:cs="Times New Roman"/>
          <w:i w:val="0"/>
          <w:iCs w:val="0"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-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Stakeholders.</w:t>
      </w: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4"/>
          <w:szCs w:val="24"/>
        </w:rPr>
      </w:pPr>
    </w:p>
    <w:p>
      <w:pPr>
        <w:spacing w:before="248" w:line="240" w:lineRule="auto"/>
        <w:ind w:left="625" w:right="1193" w:firstLine="0"/>
        <w:jc w:val="both"/>
        <w:rPr>
          <w:rFonts w:hint="default" w:ascii="Times New Roman" w:hAnsi="Times New Roman" w:cs="Times New Roman"/>
          <w:i w:val="0"/>
          <w:iCs w:val="0"/>
          <w:sz w:val="24"/>
          <w:szCs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Audience are not bound to read this SRS sequentially, they can also directly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jump to the relevant section. It contains a brief description of every part of the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project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or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product.</w:t>
      </w:r>
      <w:r>
        <w:rPr>
          <w:rFonts w:hint="default" w:ascii="Times New Roman" w:hAnsi="Times New Roman" w:cs="Times New Roman"/>
          <w:i w:val="0"/>
          <w:iCs w:val="0"/>
          <w:spacing w:val="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It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has</w:t>
      </w:r>
      <w:r>
        <w:rPr>
          <w:rFonts w:hint="default" w:ascii="Times New Roman" w:hAnsi="Times New Roman" w:cs="Times New Roman"/>
          <w:i w:val="0"/>
          <w:iCs w:val="0"/>
          <w:spacing w:val="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following</w:t>
      </w:r>
      <w:r>
        <w:rPr>
          <w:rFonts w:hint="default" w:ascii="Times New Roman" w:hAnsi="Times New Roman" w:cs="Times New Roman"/>
          <w:i w:val="0"/>
          <w:iCs w:val="0"/>
          <w:spacing w:val="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details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about</w:t>
      </w:r>
      <w:r>
        <w:rPr>
          <w:rFonts w:hint="default" w:ascii="Times New Roman" w:hAnsi="Times New Roman" w:cs="Times New Roman"/>
          <w:i w:val="0"/>
          <w:iCs w:val="0"/>
          <w:spacing w:val="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project;</w:t>
      </w:r>
      <w:r>
        <w:rPr>
          <w:rFonts w:hint="default" w:ascii="Times New Roman" w:hAnsi="Times New Roman" w:cs="Times New Roman"/>
          <w:i w:val="0"/>
          <w:iCs w:val="0"/>
          <w:spacing w:val="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•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Introduction</w:t>
      </w:r>
    </w:p>
    <w:p>
      <w:pPr>
        <w:spacing w:before="2" w:line="240" w:lineRule="auto"/>
        <w:ind w:left="625" w:right="0" w:firstLine="0"/>
        <w:jc w:val="left"/>
        <w:rPr>
          <w:rFonts w:hint="default" w:ascii="Times New Roman" w:hAnsi="Times New Roman" w:cs="Times New Roman"/>
          <w:i w:val="0"/>
          <w:iCs w:val="0"/>
          <w:sz w:val="24"/>
          <w:szCs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•Overall</w:t>
      </w:r>
      <w:r>
        <w:rPr>
          <w:rFonts w:hint="default" w:ascii="Times New Roman" w:hAnsi="Times New Roman" w:cs="Times New Roman"/>
          <w:i w:val="0"/>
          <w:iCs w:val="0"/>
          <w:spacing w:val="-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Description</w:t>
      </w:r>
    </w:p>
    <w:p>
      <w:pPr>
        <w:spacing w:before="136" w:line="240" w:lineRule="auto"/>
        <w:ind w:left="625" w:right="0" w:firstLine="0"/>
        <w:jc w:val="left"/>
        <w:rPr>
          <w:rFonts w:hint="default" w:ascii="Times New Roman" w:hAnsi="Times New Roman" w:cs="Times New Roman"/>
          <w:i w:val="0"/>
          <w:iCs w:val="0"/>
          <w:sz w:val="24"/>
          <w:szCs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•External Interface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Requirements</w:t>
      </w:r>
    </w:p>
    <w:p>
      <w:pPr>
        <w:spacing w:before="136" w:line="240" w:lineRule="auto"/>
        <w:ind w:left="625" w:right="0" w:firstLine="0"/>
        <w:jc w:val="left"/>
        <w:rPr>
          <w:rFonts w:hint="default" w:ascii="Times New Roman" w:hAnsi="Times New Roman" w:cs="Times New Roman"/>
          <w:i w:val="0"/>
          <w:iCs w:val="0"/>
          <w:sz w:val="28"/>
        </w:rPr>
      </w:pPr>
      <w:r>
        <w:rPr>
          <w:rFonts w:hint="default" w:ascii="Times New Roman" w:hAnsi="Times New Roman" w:cs="Times New Roman"/>
          <w:i w:val="0"/>
          <w:iCs w:val="0"/>
          <w:sz w:val="28"/>
        </w:rPr>
        <w:t>•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System</w:t>
      </w:r>
      <w:r>
        <w:rPr>
          <w:rFonts w:hint="default" w:ascii="Times New Roman" w:hAnsi="Times New Roman" w:cs="Times New Roman"/>
          <w:i w:val="0"/>
          <w:iCs w:val="0"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Features</w:t>
      </w:r>
    </w:p>
    <w:p>
      <w:pPr>
        <w:spacing w:before="61" w:line="240" w:lineRule="auto"/>
        <w:ind w:right="0" w:firstLine="650" w:firstLineChars="250"/>
        <w:jc w:val="left"/>
        <w:rPr>
          <w:rFonts w:hint="default" w:ascii="Times New Roman" w:hAnsi="Times New Roman" w:cs="Times New Roman"/>
          <w:i w:val="0"/>
          <w:iCs w:val="0"/>
          <w:sz w:val="24"/>
          <w:szCs w:val="24"/>
        </w:rPr>
      </w:pPr>
      <w:r>
        <w:rPr>
          <w:rFonts w:hint="default" w:ascii="Times New Roman" w:hAnsi="Times New Roman" w:cs="Times New Roman"/>
          <w:i w:val="0"/>
          <w:iCs w:val="0"/>
          <w:sz w:val="26"/>
        </w:rPr>
        <w:t>•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Other</w:t>
      </w:r>
      <w:r>
        <w:rPr>
          <w:rFonts w:hint="default" w:ascii="Times New Roman" w:hAnsi="Times New Roman" w:cs="Times New Roman"/>
          <w:i w:val="0"/>
          <w:iCs w:val="0"/>
          <w:spacing w:val="-1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Non-Functional</w:t>
      </w:r>
      <w:r>
        <w:rPr>
          <w:rFonts w:hint="default" w:ascii="Times New Roman" w:hAnsi="Times New Roman" w:cs="Times New Roman"/>
          <w:i w:val="0"/>
          <w:iCs w:val="0"/>
          <w:spacing w:val="-1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Requirements</w:t>
      </w:r>
    </w:p>
    <w:p>
      <w:pPr>
        <w:spacing w:before="61" w:line="240" w:lineRule="auto"/>
        <w:ind w:right="0" w:firstLine="600" w:firstLineChars="250"/>
        <w:jc w:val="left"/>
        <w:rPr>
          <w:rFonts w:hint="default" w:ascii="Times New Roman" w:hAnsi="Times New Roman" w:cs="Times New Roman"/>
          <w:i w:val="0"/>
          <w:iCs w:val="0"/>
          <w:sz w:val="24"/>
          <w:szCs w:val="24"/>
        </w:rPr>
      </w:pPr>
    </w:p>
    <w:p>
      <w:pPr>
        <w:spacing w:after="0" w:line="240" w:lineRule="auto"/>
        <w:ind w:left="720" w:leftChars="0"/>
        <w:jc w:val="both"/>
        <w:rPr>
          <w:rFonts w:hint="default" w:ascii="Times New Roman" w:hAnsi="Times New Roman" w:cs="Times New Roman"/>
          <w:i w:val="0"/>
          <w:iCs w:val="0"/>
          <w:sz w:val="24"/>
          <w:szCs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We’ll</w:t>
      </w:r>
      <w:r>
        <w:rPr>
          <w:rFonts w:hint="default" w:ascii="Times New Roman" w:hAnsi="Times New Roman" w:cs="Times New Roman"/>
          <w:i w:val="0"/>
          <w:iCs w:val="0"/>
          <w:spacing w:val="-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suggest</w:t>
      </w:r>
      <w:r>
        <w:rPr>
          <w:rFonts w:hint="default" w:ascii="Times New Roman" w:hAnsi="Times New Roman" w:cs="Times New Roman"/>
          <w:i w:val="0"/>
          <w:iCs w:val="0"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-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reader’s</w:t>
      </w:r>
      <w:r>
        <w:rPr>
          <w:rFonts w:hint="default" w:ascii="Times New Roman" w:hAnsi="Times New Roman" w:cs="Times New Roman"/>
          <w:i w:val="0"/>
          <w:iCs w:val="0"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that</w:t>
      </w:r>
      <w:r>
        <w:rPr>
          <w:rFonts w:hint="default" w:ascii="Times New Roman" w:hAnsi="Times New Roman" w:cs="Times New Roman"/>
          <w:i w:val="0"/>
          <w:iCs w:val="0"/>
          <w:spacing w:val="-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they</w:t>
      </w:r>
      <w:r>
        <w:rPr>
          <w:rFonts w:hint="default" w:ascii="Times New Roman" w:hAnsi="Times New Roman" w:cs="Times New Roman"/>
          <w:i w:val="0"/>
          <w:iCs w:val="0"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should</w:t>
      </w:r>
      <w:r>
        <w:rPr>
          <w:rFonts w:hint="default" w:ascii="Times New Roman" w:hAnsi="Times New Roman" w:cs="Times New Roman"/>
          <w:i w:val="0"/>
          <w:iCs w:val="0"/>
          <w:spacing w:val="-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be</w:t>
      </w:r>
      <w:r>
        <w:rPr>
          <w:rFonts w:hint="default" w:ascii="Times New Roman" w:hAnsi="Times New Roman" w:cs="Times New Roman"/>
          <w:i w:val="0"/>
          <w:iCs w:val="0"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read</w:t>
      </w:r>
      <w:r>
        <w:rPr>
          <w:rFonts w:hint="default" w:ascii="Times New Roman" w:hAnsi="Times New Roman" w:cs="Times New Roman"/>
          <w:i w:val="0"/>
          <w:iCs w:val="0"/>
          <w:spacing w:val="-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this</w:t>
      </w:r>
      <w:r>
        <w:rPr>
          <w:rFonts w:hint="default" w:ascii="Times New Roman" w:hAnsi="Times New Roman" w:cs="Times New Roman"/>
          <w:i w:val="0"/>
          <w:iCs w:val="0"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document</w:t>
      </w:r>
      <w:r>
        <w:rPr>
          <w:rFonts w:hint="default" w:ascii="Times New Roman" w:hAnsi="Times New Roman" w:cs="Times New Roman"/>
          <w:i w:val="0"/>
          <w:iCs w:val="0"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sequentially</w:t>
      </w:r>
      <w:r>
        <w:rPr>
          <w:rFonts w:hint="default" w:ascii="Times New Roman" w:hAnsi="Times New Roman" w:cs="Times New Roman"/>
          <w:i w:val="0"/>
          <w:iCs w:val="0"/>
          <w:spacing w:val="-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but</w:t>
      </w:r>
      <w:r>
        <w:rPr>
          <w:rFonts w:hint="default" w:ascii="Times New Roman" w:hAnsi="Times New Roman" w:cs="Times New Roman"/>
          <w:i w:val="0"/>
          <w:iCs w:val="0"/>
          <w:spacing w:val="-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this</w:t>
      </w:r>
      <w:r>
        <w:rPr>
          <w:rFonts w:hint="default" w:ascii="Times New Roman" w:hAnsi="Times New Roman" w:cs="Times New Roman"/>
          <w:i w:val="0"/>
          <w:iCs w:val="0"/>
          <w:spacing w:val="-6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 xml:space="preserve">is </w:t>
      </w:r>
    </w:p>
    <w:p>
      <w:pPr>
        <w:spacing w:after="0" w:line="240" w:lineRule="auto"/>
        <w:ind w:left="720" w:leftChars="0"/>
        <w:jc w:val="both"/>
        <w:rPr>
          <w:rFonts w:hint="default" w:ascii="Times New Roman" w:hAnsi="Times New Roman" w:cs="Times New Roman"/>
          <w:i w:val="0"/>
          <w:iCs w:val="0"/>
          <w:spacing w:val="-2"/>
          <w:sz w:val="24"/>
          <w:szCs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understandable because every part of the document is explained deliberately so,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readers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can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  <w:szCs w:val="24"/>
        </w:rPr>
        <w:t xml:space="preserve"> </w:t>
      </w:r>
    </w:p>
    <w:p>
      <w:pPr>
        <w:spacing w:after="0" w:line="240" w:lineRule="auto"/>
        <w:ind w:left="720" w:leftChars="0"/>
        <w:jc w:val="both"/>
        <w:rPr>
          <w:rFonts w:hint="default" w:ascii="Times New Roman" w:hAnsi="Times New Roman" w:cs="Times New Roman"/>
          <w:i w:val="0"/>
          <w:iCs w:val="0"/>
          <w:sz w:val="28"/>
        </w:rPr>
        <w:sectPr>
          <w:pgSz w:w="11910" w:h="16840"/>
          <w:pgMar w:top="160" w:right="380" w:bottom="1200" w:left="680" w:header="0" w:footer="1014" w:gutter="0"/>
          <w:cols w:space="720" w:num="1"/>
        </w:sectPr>
      </w:pP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also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read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only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a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particular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section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of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document</w:t>
      </w: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8"/>
        </w:rPr>
      </w:pPr>
      <w:bookmarkStart w:id="29" w:name="_bookmark23"/>
      <w:bookmarkEnd w:id="29"/>
    </w:p>
    <w:p>
      <w:pPr>
        <w:pStyle w:val="17"/>
        <w:numPr>
          <w:ilvl w:val="2"/>
          <w:numId w:val="14"/>
        </w:numPr>
        <w:tabs>
          <w:tab w:val="left" w:pos="1344"/>
        </w:tabs>
        <w:spacing w:before="221" w:after="0" w:line="240" w:lineRule="auto"/>
        <w:ind w:left="1343" w:right="0" w:hanging="584"/>
        <w:jc w:val="both"/>
        <w:rPr>
          <w:rFonts w:hint="default" w:ascii="Times New Roman" w:hAnsi="Times New Roman" w:cs="Times New Roman"/>
          <w:b/>
          <w:i w:val="0"/>
          <w:iCs w:val="0"/>
          <w:sz w:val="26"/>
        </w:rPr>
      </w:pPr>
      <w:r>
        <w:rPr>
          <w:rFonts w:hint="default" w:ascii="Times New Roman" w:hAnsi="Times New Roman" w:cs="Times New Roman"/>
          <w:b/>
          <w:i w:val="0"/>
          <w:iCs w:val="0"/>
          <w:sz w:val="26"/>
        </w:rPr>
        <w:t>Product</w:t>
      </w:r>
      <w:r>
        <w:rPr>
          <w:rFonts w:hint="default" w:ascii="Times New Roman" w:hAnsi="Times New Roman" w:cs="Times New Roman"/>
          <w:b/>
          <w:i w:val="0"/>
          <w:iCs w:val="0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6"/>
        </w:rPr>
        <w:t>Scope</w:t>
      </w:r>
    </w:p>
    <w:p>
      <w:pPr>
        <w:pStyle w:val="10"/>
        <w:spacing w:before="4" w:line="240" w:lineRule="auto"/>
        <w:rPr>
          <w:rFonts w:hint="default" w:ascii="Times New Roman" w:hAnsi="Times New Roman" w:cs="Times New Roman"/>
          <w:b/>
          <w:i w:val="0"/>
          <w:iCs w:val="0"/>
          <w:sz w:val="22"/>
        </w:rPr>
      </w:pPr>
    </w:p>
    <w:p>
      <w:pPr>
        <w:pStyle w:val="10"/>
        <w:spacing w:line="240" w:lineRule="auto"/>
        <w:ind w:left="760" w:right="1051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Our target is professional who suffer a lot, software is to speed-up and digitalize the work of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judicial system. The software will be used by lawyer’s and their clients to stay updated and to</w:t>
      </w:r>
      <w:r>
        <w:rPr>
          <w:rFonts w:hint="default" w:ascii="Times New Roman" w:hAnsi="Times New Roman" w:cs="Times New Roman"/>
          <w:i w:val="0"/>
          <w:iCs w:val="0"/>
          <w:spacing w:val="-5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communicate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better. It is aimed on replacing the file system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of the courts.</w:t>
      </w:r>
    </w:p>
    <w:p>
      <w:pPr>
        <w:pStyle w:val="3"/>
        <w:numPr>
          <w:ilvl w:val="1"/>
          <w:numId w:val="14"/>
        </w:numPr>
        <w:tabs>
          <w:tab w:val="left" w:pos="1182"/>
        </w:tabs>
        <w:spacing w:before="163" w:after="0" w:line="240" w:lineRule="auto"/>
        <w:ind w:left="1181" w:right="0" w:hanging="422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Overall</w:t>
      </w:r>
      <w:r>
        <w:rPr>
          <w:rFonts w:hint="default" w:ascii="Times New Roman" w:hAnsi="Times New Roman" w:cs="Times New Roman"/>
          <w:i w:val="0"/>
          <w:iCs w:val="0"/>
          <w:spacing w:val="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Description</w:t>
      </w:r>
    </w:p>
    <w:p>
      <w:pPr>
        <w:pStyle w:val="17"/>
        <w:numPr>
          <w:ilvl w:val="2"/>
          <w:numId w:val="14"/>
        </w:numPr>
        <w:tabs>
          <w:tab w:val="left" w:pos="1301"/>
        </w:tabs>
        <w:spacing w:before="263" w:after="0" w:line="240" w:lineRule="auto"/>
        <w:ind w:left="1300" w:right="0" w:hanging="541"/>
        <w:jc w:val="both"/>
        <w:rPr>
          <w:rFonts w:hint="default" w:ascii="Times New Roman" w:hAnsi="Times New Roman" w:cs="Times New Roman"/>
          <w:i w:val="0"/>
          <w:iCs w:val="0"/>
          <w:sz w:val="24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sz w:val="24"/>
        </w:rPr>
        <w:t>Product</w:t>
      </w:r>
      <w:r>
        <w:rPr>
          <w:rFonts w:hint="default" w:ascii="Times New Roman" w:hAnsi="Times New Roman" w:cs="Times New Roman"/>
          <w:b/>
          <w:bCs/>
          <w:i w:val="0"/>
          <w:iCs w:val="0"/>
          <w:spacing w:val="-9"/>
          <w:sz w:val="24"/>
        </w:rPr>
        <w:t xml:space="preserve"> </w:t>
      </w:r>
      <w:r>
        <w:rPr>
          <w:rFonts w:hint="default" w:ascii="Times New Roman" w:hAnsi="Times New Roman" w:cs="Times New Roman"/>
          <w:b/>
          <w:bCs/>
          <w:i w:val="0"/>
          <w:iCs w:val="0"/>
          <w:sz w:val="24"/>
        </w:rPr>
        <w:t>Perspective:</w:t>
      </w:r>
    </w:p>
    <w:p>
      <w:pPr>
        <w:pStyle w:val="10"/>
        <w:spacing w:before="138" w:line="240" w:lineRule="auto"/>
        <w:ind w:left="760" w:right="1049" w:firstLine="1522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Casebook is Lawyer’s portal app used to digitalize the lawyer’s work and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cases and help provide better communication to the client’s with their lawyers. It is a new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product and in present time there is no product like this.</w:t>
      </w:r>
    </w:p>
    <w:p>
      <w:pPr>
        <w:pStyle w:val="10"/>
        <w:spacing w:before="10" w:line="240" w:lineRule="auto"/>
        <w:rPr>
          <w:rFonts w:hint="default" w:ascii="Times New Roman" w:hAnsi="Times New Roman" w:cs="Times New Roman"/>
          <w:i w:val="0"/>
          <w:iCs w:val="0"/>
          <w:sz w:val="35"/>
        </w:rPr>
      </w:pPr>
    </w:p>
    <w:p>
      <w:pPr>
        <w:pStyle w:val="17"/>
        <w:numPr>
          <w:ilvl w:val="2"/>
          <w:numId w:val="14"/>
        </w:numPr>
        <w:tabs>
          <w:tab w:val="left" w:pos="1301"/>
        </w:tabs>
        <w:spacing w:before="1" w:after="0" w:line="240" w:lineRule="auto"/>
        <w:ind w:left="1300" w:right="0" w:hanging="541"/>
        <w:jc w:val="both"/>
        <w:rPr>
          <w:rFonts w:hint="default" w:ascii="Times New Roman" w:hAnsi="Times New Roman" w:cs="Times New Roman"/>
          <w:i w:val="0"/>
          <w:iCs w:val="0"/>
          <w:sz w:val="24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sz w:val="24"/>
        </w:rPr>
        <w:t>Product</w:t>
      </w:r>
      <w:r>
        <w:rPr>
          <w:rFonts w:hint="default" w:ascii="Times New Roman" w:hAnsi="Times New Roman" w:cs="Times New Roman"/>
          <w:b/>
          <w:bCs/>
          <w:i w:val="0"/>
          <w:iCs w:val="0"/>
          <w:spacing w:val="-8"/>
          <w:sz w:val="24"/>
        </w:rPr>
        <w:t xml:space="preserve"> </w:t>
      </w:r>
      <w:r>
        <w:rPr>
          <w:rFonts w:hint="default" w:ascii="Times New Roman" w:hAnsi="Times New Roman" w:cs="Times New Roman"/>
          <w:b/>
          <w:bCs/>
          <w:i w:val="0"/>
          <w:iCs w:val="0"/>
          <w:sz w:val="24"/>
        </w:rPr>
        <w:t>Functions:</w:t>
      </w:r>
    </w:p>
    <w:p>
      <w:pPr>
        <w:pStyle w:val="10"/>
        <w:spacing w:before="138" w:line="240" w:lineRule="auto"/>
        <w:ind w:left="1000" w:right="6310" w:hanging="240"/>
        <w:jc w:val="both"/>
        <w:rPr>
          <w:rFonts w:hint="default" w:ascii="Times New Roman" w:hAnsi="Times New Roman" w:cs="Times New Roman"/>
          <w:i w:val="0"/>
          <w:iCs w:val="0"/>
        </w:rPr>
      </w:pPr>
      <w:bookmarkStart w:id="30" w:name="_bookmark24"/>
      <w:bookmarkEnd w:id="30"/>
      <w:r>
        <w:rPr>
          <w:rFonts w:hint="default" w:ascii="Times New Roman" w:hAnsi="Times New Roman" w:cs="Times New Roman"/>
          <w:i w:val="0"/>
          <w:iCs w:val="0"/>
        </w:rPr>
        <w:t>Casebook has the following functions:-</w:t>
      </w:r>
      <w:r>
        <w:rPr>
          <w:rFonts w:hint="default" w:ascii="Times New Roman" w:hAnsi="Times New Roman" w:cs="Times New Roman"/>
          <w:i w:val="0"/>
          <w:iCs w:val="0"/>
          <w:spacing w:val="-5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Lawyer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Signup</w:t>
      </w:r>
    </w:p>
    <w:p>
      <w:pPr>
        <w:pStyle w:val="10"/>
        <w:spacing w:line="240" w:lineRule="auto"/>
        <w:ind w:left="1000" w:right="8477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Client Signup</w:t>
      </w:r>
      <w:r>
        <w:rPr>
          <w:rFonts w:hint="default" w:ascii="Times New Roman" w:hAnsi="Times New Roman" w:cs="Times New Roman"/>
          <w:i w:val="0"/>
          <w:iCs w:val="0"/>
          <w:spacing w:val="-5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Lawyer Login</w:t>
      </w:r>
      <w:r>
        <w:rPr>
          <w:rFonts w:hint="default" w:ascii="Times New Roman" w:hAnsi="Times New Roman" w:cs="Times New Roman"/>
          <w:i w:val="0"/>
          <w:iCs w:val="0"/>
          <w:spacing w:val="-5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Client Login</w:t>
      </w:r>
    </w:p>
    <w:p>
      <w:pPr>
        <w:pStyle w:val="10"/>
        <w:spacing w:line="240" w:lineRule="auto"/>
        <w:ind w:left="1000" w:right="6330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Case Updates without Authorization</w:t>
      </w:r>
      <w:r>
        <w:rPr>
          <w:rFonts w:hint="default" w:ascii="Times New Roman" w:hAnsi="Times New Roman" w:cs="Times New Roman"/>
          <w:i w:val="0"/>
          <w:iCs w:val="0"/>
          <w:spacing w:val="-5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Case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Management</w:t>
      </w:r>
    </w:p>
    <w:p>
      <w:pPr>
        <w:pStyle w:val="10"/>
        <w:spacing w:line="240" w:lineRule="auto"/>
        <w:ind w:left="1000" w:right="7930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Client Management</w:t>
      </w:r>
      <w:r>
        <w:rPr>
          <w:rFonts w:hint="default" w:ascii="Times New Roman" w:hAnsi="Times New Roman" w:cs="Times New Roman"/>
          <w:i w:val="0"/>
          <w:iCs w:val="0"/>
          <w:spacing w:val="-5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Court Management</w:t>
      </w:r>
      <w:r>
        <w:rPr>
          <w:rFonts w:hint="default" w:ascii="Times New Roman" w:hAnsi="Times New Roman" w:cs="Times New Roman"/>
          <w:i w:val="0"/>
          <w:iCs w:val="0"/>
          <w:spacing w:val="-5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Case Events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Reminders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Document Scanner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Emails</w:t>
      </w:r>
    </w:p>
    <w:p>
      <w:pPr>
        <w:pStyle w:val="10"/>
        <w:spacing w:line="240" w:lineRule="auto"/>
        <w:ind w:left="1000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Sms</w:t>
      </w:r>
    </w:p>
    <w:p>
      <w:pPr>
        <w:pStyle w:val="10"/>
        <w:spacing w:before="137" w:line="240" w:lineRule="auto"/>
        <w:ind w:left="760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Details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of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all the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functions is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described later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 the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document.</w:t>
      </w:r>
    </w:p>
    <w:p>
      <w:pPr>
        <w:spacing w:after="0" w:line="240" w:lineRule="auto"/>
        <w:rPr>
          <w:rFonts w:hint="default" w:ascii="Times New Roman" w:hAnsi="Times New Roman" w:cs="Times New Roman"/>
          <w:i w:val="0"/>
          <w:iCs w:val="0"/>
        </w:rPr>
      </w:pPr>
    </w:p>
    <w:p>
      <w:pPr>
        <w:spacing w:after="0" w:line="240" w:lineRule="auto"/>
        <w:rPr>
          <w:rFonts w:hint="default" w:ascii="Times New Roman" w:hAnsi="Times New Roman" w:cs="Times New Roman"/>
          <w:i w:val="0"/>
          <w:iCs w:val="0"/>
        </w:rPr>
      </w:pPr>
    </w:p>
    <w:p>
      <w:pPr>
        <w:pStyle w:val="10"/>
        <w:spacing w:before="138" w:line="240" w:lineRule="auto"/>
        <w:ind w:left="720" w:leftChars="0" w:right="1049" w:firstLine="720" w:firstLineChars="300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Casebook is Lawyer’s portal app used to digitalize the lawyer’s work and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cases and help provide better communication to the client’s with their lawyers. It is a new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product and in present time there is no product like this.Casebook is Lawyer’s portal app used to digitalize the lawyer’s work and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cases and help provide better communication to the client’s with their lawyers. It is a new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product and in present time there is no product like this.</w:t>
      </w:r>
    </w:p>
    <w:p>
      <w:pPr>
        <w:pStyle w:val="10"/>
        <w:spacing w:before="163" w:line="240" w:lineRule="auto"/>
        <w:ind w:left="617" w:leftChars="0" w:right="1094"/>
        <w:jc w:val="left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we are offering a solution for lawyers through our app. The Lawyers can easily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manage all their cases in a smart way. They can keep their clients updated. In their current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approach they need to keep track of all their files and documents which can get a bit messed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up</w:t>
      </w:r>
      <w:r>
        <w:rPr>
          <w:rFonts w:hint="default" w:ascii="Times New Roman" w:hAnsi="Times New Roman" w:cs="Times New Roman"/>
          <w:i w:val="0"/>
          <w:iCs w:val="0"/>
          <w:spacing w:val="2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or</w:t>
      </w:r>
      <w:r>
        <w:rPr>
          <w:rFonts w:hint="default" w:ascii="Times New Roman" w:hAnsi="Times New Roman" w:cs="Times New Roman"/>
          <w:i w:val="0"/>
          <w:iCs w:val="0"/>
          <w:spacing w:val="2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2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could</w:t>
      </w:r>
      <w:r>
        <w:rPr>
          <w:rFonts w:hint="default" w:ascii="Times New Roman" w:hAnsi="Times New Roman" w:cs="Times New Roman"/>
          <w:i w:val="0"/>
          <w:iCs w:val="0"/>
          <w:spacing w:val="2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lose</w:t>
      </w:r>
      <w:r>
        <w:rPr>
          <w:rFonts w:hint="default" w:ascii="Times New Roman" w:hAnsi="Times New Roman" w:cs="Times New Roman"/>
          <w:i w:val="0"/>
          <w:iCs w:val="0"/>
          <w:spacing w:val="2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sensitive</w:t>
      </w:r>
      <w:r>
        <w:rPr>
          <w:rFonts w:hint="default" w:ascii="Times New Roman" w:hAnsi="Times New Roman" w:cs="Times New Roman"/>
          <w:i w:val="0"/>
          <w:iCs w:val="0"/>
          <w:spacing w:val="2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information</w:t>
      </w:r>
      <w:r>
        <w:rPr>
          <w:rFonts w:hint="default" w:ascii="Times New Roman" w:hAnsi="Times New Roman" w:cs="Times New Roman"/>
          <w:i w:val="0"/>
          <w:iCs w:val="0"/>
          <w:spacing w:val="2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about</w:t>
      </w:r>
      <w:r>
        <w:rPr>
          <w:rFonts w:hint="default" w:ascii="Times New Roman" w:hAnsi="Times New Roman" w:cs="Times New Roman"/>
          <w:i w:val="0"/>
          <w:iCs w:val="0"/>
          <w:spacing w:val="2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their</w:t>
      </w:r>
      <w:r>
        <w:rPr>
          <w:rFonts w:hint="default" w:ascii="Times New Roman" w:hAnsi="Times New Roman" w:cs="Times New Roman"/>
          <w:i w:val="0"/>
          <w:iCs w:val="0"/>
          <w:spacing w:val="2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cases.</w:t>
      </w:r>
      <w:r>
        <w:rPr>
          <w:rFonts w:hint="default" w:ascii="Times New Roman" w:hAnsi="Times New Roman" w:cs="Times New Roman"/>
          <w:i w:val="0"/>
          <w:iCs w:val="0"/>
          <w:spacing w:val="2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2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on</w:t>
      </w:r>
      <w:r>
        <w:rPr>
          <w:rFonts w:hint="default" w:ascii="Times New Roman" w:hAnsi="Times New Roman" w:cs="Times New Roman"/>
          <w:i w:val="0"/>
          <w:iCs w:val="0"/>
          <w:spacing w:val="2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2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other</w:t>
      </w:r>
      <w:r>
        <w:rPr>
          <w:rFonts w:hint="default" w:ascii="Times New Roman" w:hAnsi="Times New Roman" w:cs="Times New Roman"/>
          <w:i w:val="0"/>
          <w:iCs w:val="0"/>
          <w:spacing w:val="2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hand</w:t>
      </w:r>
      <w:r>
        <w:rPr>
          <w:rFonts w:hint="default" w:ascii="Times New Roman" w:hAnsi="Times New Roman" w:cs="Times New Roman"/>
          <w:i w:val="0"/>
          <w:iCs w:val="0"/>
          <w:spacing w:val="2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clients</w:t>
      </w:r>
      <w:r>
        <w:rPr>
          <w:rFonts w:hint="default" w:ascii="Times New Roman" w:hAnsi="Times New Roman" w:cs="Times New Roman"/>
          <w:i w:val="0"/>
          <w:iCs w:val="0"/>
          <w:spacing w:val="-5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also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faces difficulty on keeping up with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progress of their cases.</w:t>
      </w:r>
    </w:p>
    <w:p>
      <w:pPr>
        <w:spacing w:after="0" w:line="240" w:lineRule="auto"/>
        <w:ind w:left="617" w:leftChars="0"/>
        <w:jc w:val="left"/>
        <w:rPr>
          <w:rFonts w:hint="default" w:ascii="Times New Roman" w:hAnsi="Times New Roman" w:cs="Times New Roman"/>
          <w:i w:val="0"/>
          <w:iCs w:val="0"/>
          <w:lang w:val="en-US"/>
        </w:rPr>
        <w:sectPr>
          <w:pgSz w:w="11910" w:h="16840"/>
          <w:pgMar w:top="1360" w:right="380" w:bottom="1200" w:left="680" w:header="0" w:footer="1014" w:gutter="0"/>
          <w:cols w:space="720" w:num="1"/>
        </w:sectPr>
      </w:pPr>
      <w:r>
        <w:rPr>
          <w:rFonts w:hint="default" w:ascii="Times New Roman" w:hAnsi="Times New Roman" w:cs="Times New Roman"/>
          <w:i w:val="0"/>
          <w:iCs w:val="0"/>
        </w:rPr>
        <w:t>No doubt they have the option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of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using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different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mailing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platforms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by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using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some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features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available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</w:t>
      </w:r>
      <w:r>
        <w:rPr>
          <w:rFonts w:hint="default" w:ascii="Times New Roman" w:hAnsi="Times New Roman" w:cs="Times New Roman"/>
          <w:i w:val="0"/>
          <w:iCs w:val="0"/>
          <w:spacing w:val="6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android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phones</w:t>
      </w:r>
      <w:r>
        <w:rPr>
          <w:rFonts w:hint="default" w:ascii="Times New Roman" w:hAnsi="Times New Roman" w:cs="Times New Roman"/>
          <w:i w:val="0"/>
          <w:iCs w:val="0"/>
          <w:spacing w:val="6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for</w:t>
      </w:r>
      <w:r>
        <w:rPr>
          <w:rFonts w:hint="default" w:ascii="Times New Roman" w:hAnsi="Times New Roman" w:cs="Times New Roman"/>
          <w:i w:val="0"/>
          <w:iCs w:val="0"/>
          <w:spacing w:val="6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blinds</w:t>
      </w:r>
      <w:r>
        <w:rPr>
          <w:rFonts w:hint="default" w:ascii="Times New Roman" w:hAnsi="Times New Roman" w:cs="Times New Roman"/>
          <w:i w:val="0"/>
          <w:iCs w:val="0"/>
          <w:spacing w:val="6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but</w:t>
      </w:r>
      <w:r>
        <w:rPr>
          <w:rFonts w:hint="default" w:ascii="Times New Roman" w:hAnsi="Times New Roman" w:cs="Times New Roman"/>
          <w:i w:val="0"/>
          <w:iCs w:val="0"/>
          <w:spacing w:val="6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these</w:t>
      </w:r>
      <w:r>
        <w:rPr>
          <w:rFonts w:hint="default" w:ascii="Times New Roman" w:hAnsi="Times New Roman" w:cs="Times New Roman"/>
          <w:i w:val="0"/>
          <w:iCs w:val="0"/>
          <w:spacing w:val="6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features</w:t>
      </w:r>
      <w:r>
        <w:rPr>
          <w:rFonts w:hint="default" w:ascii="Times New Roman" w:hAnsi="Times New Roman" w:cs="Times New Roman"/>
          <w:i w:val="0"/>
          <w:iCs w:val="0"/>
          <w:spacing w:val="6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are</w:t>
      </w:r>
      <w:r>
        <w:rPr>
          <w:rFonts w:hint="default" w:ascii="Times New Roman" w:hAnsi="Times New Roman" w:cs="Times New Roman"/>
          <w:i w:val="0"/>
          <w:iCs w:val="0"/>
          <w:spacing w:val="6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not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completely</w:t>
      </w:r>
      <w:r>
        <w:rPr>
          <w:rFonts w:hint="default" w:ascii="Times New Roman" w:hAnsi="Times New Roman" w:cs="Times New Roman"/>
          <w:i w:val="0"/>
          <w:iCs w:val="0"/>
          <w:spacing w:val="4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effective</w:t>
      </w:r>
      <w:r>
        <w:rPr>
          <w:rFonts w:hint="default" w:ascii="Times New Roman" w:hAnsi="Times New Roman" w:cs="Times New Roman"/>
          <w:i w:val="0"/>
          <w:iCs w:val="0"/>
          <w:spacing w:val="4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4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easy</w:t>
      </w:r>
      <w:r>
        <w:rPr>
          <w:rFonts w:hint="default" w:ascii="Times New Roman" w:hAnsi="Times New Roman" w:cs="Times New Roman"/>
          <w:i w:val="0"/>
          <w:iCs w:val="0"/>
          <w:spacing w:val="4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for</w:t>
      </w:r>
      <w:r>
        <w:rPr>
          <w:rFonts w:hint="default" w:ascii="Times New Roman" w:hAnsi="Times New Roman" w:cs="Times New Roman"/>
          <w:i w:val="0"/>
          <w:iCs w:val="0"/>
          <w:spacing w:val="4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them</w:t>
      </w:r>
      <w:r>
        <w:rPr>
          <w:rFonts w:hint="default" w:ascii="Times New Roman" w:hAnsi="Times New Roman" w:cs="Times New Roman"/>
          <w:i w:val="0"/>
          <w:iCs w:val="0"/>
          <w:spacing w:val="4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4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use.</w:t>
      </w:r>
      <w:r>
        <w:rPr>
          <w:rFonts w:hint="default" w:ascii="Times New Roman" w:hAnsi="Times New Roman" w:cs="Times New Roman"/>
          <w:i w:val="0"/>
          <w:iCs w:val="0"/>
          <w:spacing w:val="15"/>
        </w:rPr>
        <w:t xml:space="preserve"> </w:t>
      </w:r>
      <w:r>
        <w:rPr>
          <w:rFonts w:hint="default" w:cs="Times New Roman"/>
          <w:i w:val="0"/>
          <w:iCs w:val="0"/>
          <w:spacing w:val="15"/>
          <w:lang w:val="en-US"/>
        </w:rPr>
        <w:t xml:space="preserve">     </w:t>
      </w:r>
      <w:r>
        <w:rPr>
          <w:rFonts w:hint="default" w:ascii="Times New Roman" w:hAnsi="Times New Roman" w:cs="Times New Roman"/>
          <w:i w:val="0"/>
          <w:iCs w:val="0"/>
        </w:rPr>
        <w:t>They</w:t>
      </w:r>
      <w:r>
        <w:rPr>
          <w:rFonts w:hint="default" w:ascii="Times New Roman" w:hAnsi="Times New Roman" w:cs="Times New Roman"/>
          <w:i w:val="0"/>
          <w:iCs w:val="0"/>
          <w:spacing w:val="49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can</w:t>
      </w:r>
      <w:r>
        <w:rPr>
          <w:rFonts w:hint="default" w:ascii="Times New Roman" w:hAnsi="Times New Roman" w:cs="Times New Roman"/>
          <w:i w:val="0"/>
          <w:iCs w:val="0"/>
          <w:spacing w:val="4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use</w:t>
      </w:r>
      <w:r>
        <w:rPr>
          <w:rFonts w:hint="default" w:ascii="Times New Roman" w:hAnsi="Times New Roman" w:cs="Times New Roman"/>
          <w:i w:val="0"/>
          <w:iCs w:val="0"/>
          <w:spacing w:val="4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it</w:t>
      </w:r>
      <w:r>
        <w:rPr>
          <w:rFonts w:hint="default" w:ascii="Times New Roman" w:hAnsi="Times New Roman" w:cs="Times New Roman"/>
          <w:i w:val="0"/>
          <w:iCs w:val="0"/>
          <w:spacing w:val="4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</w:t>
      </w:r>
      <w:r>
        <w:rPr>
          <w:rFonts w:hint="default" w:ascii="Times New Roman" w:hAnsi="Times New Roman" w:cs="Times New Roman"/>
          <w:i w:val="0"/>
          <w:iCs w:val="0"/>
          <w:spacing w:val="4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their</w:t>
      </w:r>
      <w:r>
        <w:rPr>
          <w:rFonts w:hint="default" w:ascii="Times New Roman" w:hAnsi="Times New Roman" w:cs="Times New Roman"/>
          <w:i w:val="0"/>
          <w:iCs w:val="0"/>
          <w:spacing w:val="4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phones</w:t>
      </w:r>
      <w:r>
        <w:rPr>
          <w:rFonts w:hint="default" w:ascii="Times New Roman" w:hAnsi="Times New Roman" w:cs="Times New Roman"/>
          <w:i w:val="0"/>
          <w:iCs w:val="0"/>
          <w:spacing w:val="4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for</w:t>
      </w:r>
      <w:r>
        <w:rPr>
          <w:rFonts w:hint="default" w:ascii="Times New Roman" w:hAnsi="Times New Roman" w:cs="Times New Roman"/>
          <w:i w:val="0"/>
          <w:iCs w:val="0"/>
          <w:spacing w:val="4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basic</w:t>
      </w:r>
      <w:r>
        <w:rPr>
          <w:rFonts w:hint="default" w:ascii="Times New Roman" w:hAnsi="Times New Roman" w:cs="Times New Roman"/>
          <w:i w:val="0"/>
          <w:iCs w:val="0"/>
          <w:spacing w:val="-5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tasks but there is no proper facility available for communication</w:t>
      </w:r>
      <w:r>
        <w:rPr>
          <w:rFonts w:hint="default" w:cs="Times New Roman"/>
          <w:i w:val="0"/>
          <w:iCs w:val="0"/>
          <w:lang w:val="en-US"/>
        </w:rPr>
        <w:t xml:space="preserve">         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or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for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sending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mails.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So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after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research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discussion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with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our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target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users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[visually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impaired]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we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cs="Times New Roman"/>
          <w:i w:val="0"/>
          <w:iCs w:val="0"/>
          <w:spacing w:val="60"/>
          <w:lang w:val="en-US"/>
        </w:rPr>
        <w:t xml:space="preserve">    </w:t>
      </w:r>
      <w:r>
        <w:rPr>
          <w:rFonts w:hint="default" w:ascii="Times New Roman" w:hAnsi="Times New Roman" w:cs="Times New Roman"/>
          <w:i w:val="0"/>
          <w:iCs w:val="0"/>
        </w:rPr>
        <w:t>have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proposed this system</w:t>
      </w: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pStyle w:val="10"/>
        <w:spacing w:before="5" w:line="240" w:lineRule="auto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pStyle w:val="5"/>
        <w:numPr>
          <w:ilvl w:val="2"/>
          <w:numId w:val="14"/>
        </w:numPr>
        <w:tabs>
          <w:tab w:val="left" w:pos="1344"/>
        </w:tabs>
        <w:spacing w:before="88" w:after="0" w:line="240" w:lineRule="auto"/>
        <w:ind w:left="1343" w:right="0" w:hanging="584"/>
        <w:jc w:val="left"/>
        <w:rPr>
          <w:rFonts w:hint="default" w:ascii="Times New Roman" w:hAnsi="Times New Roman" w:cs="Times New Roman"/>
          <w:i w:val="0"/>
          <w:iCs w:val="0"/>
        </w:rPr>
      </w:pPr>
      <w:bookmarkStart w:id="31" w:name="_bookmark25"/>
      <w:bookmarkEnd w:id="31"/>
      <w:bookmarkStart w:id="32" w:name="_bookmark25"/>
      <w:bookmarkEnd w:id="32"/>
      <w:r>
        <w:rPr>
          <w:rFonts w:hint="default" w:ascii="Times New Roman" w:hAnsi="Times New Roman" w:cs="Times New Roman"/>
          <w:i w:val="0"/>
          <w:iCs w:val="0"/>
        </w:rPr>
        <w:t>Product</w:t>
      </w:r>
      <w:r>
        <w:rPr>
          <w:rFonts w:hint="default" w:ascii="Times New Roman" w:hAnsi="Times New Roman" w:cs="Times New Roman"/>
          <w:i w:val="0"/>
          <w:iCs w:val="0"/>
          <w:spacing w:val="-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Perspective</w:t>
      </w:r>
    </w:p>
    <w:p>
      <w:pPr>
        <w:spacing w:before="149" w:line="240" w:lineRule="auto"/>
        <w:ind w:left="760" w:right="1218" w:firstLine="1440"/>
        <w:jc w:val="left"/>
        <w:rPr>
          <w:rFonts w:hint="default" w:ascii="Times New Roman" w:hAnsi="Times New Roman" w:cs="Times New Roman"/>
          <w:i w:val="0"/>
          <w:iCs w:val="0"/>
          <w:sz w:val="26"/>
        </w:rPr>
      </w:pPr>
      <w:r>
        <w:rPr>
          <w:rFonts w:hint="default" w:ascii="Times New Roman" w:hAnsi="Times New Roman" w:cs="Times New Roman"/>
          <w:i w:val="0"/>
          <w:iCs w:val="0"/>
          <w:sz w:val="26"/>
        </w:rPr>
        <w:t>Casebook is Lawyer’s portal app used to digitalize the lawyer’s work</w:t>
      </w:r>
      <w:r>
        <w:rPr>
          <w:rFonts w:hint="default" w:ascii="Times New Roman" w:hAnsi="Times New Roman" w:cs="Times New Roman"/>
          <w:i w:val="0"/>
          <w:iCs w:val="0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and cases and help provide better communication to the client’s with their lawyers. It</w:t>
      </w:r>
      <w:r>
        <w:rPr>
          <w:rFonts w:hint="default" w:ascii="Times New Roman" w:hAnsi="Times New Roman" w:cs="Times New Roman"/>
          <w:i w:val="0"/>
          <w:iCs w:val="0"/>
          <w:spacing w:val="-62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is a</w:t>
      </w:r>
      <w:r>
        <w:rPr>
          <w:rFonts w:hint="default" w:ascii="Times New Roman" w:hAnsi="Times New Roman" w:cs="Times New Roman"/>
          <w:i w:val="0"/>
          <w:iCs w:val="0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new product</w:t>
      </w:r>
      <w:r>
        <w:rPr>
          <w:rFonts w:hint="default" w:ascii="Times New Roman" w:hAnsi="Times New Roman" w:cs="Times New Roman"/>
          <w:i w:val="0"/>
          <w:iCs w:val="0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in present</w:t>
      </w:r>
      <w:r>
        <w:rPr>
          <w:rFonts w:hint="default" w:ascii="Times New Roman" w:hAnsi="Times New Roman" w:cs="Times New Roman"/>
          <w:i w:val="0"/>
          <w:iCs w:val="0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time there</w:t>
      </w:r>
      <w:r>
        <w:rPr>
          <w:rFonts w:hint="default" w:ascii="Times New Roman" w:hAnsi="Times New Roman" w:cs="Times New Roman"/>
          <w:i w:val="0"/>
          <w:iCs w:val="0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is</w:t>
      </w:r>
      <w:r>
        <w:rPr>
          <w:rFonts w:hint="default" w:ascii="Times New Roman" w:hAnsi="Times New Roman" w:cs="Times New Roman"/>
          <w:i w:val="0"/>
          <w:iCs w:val="0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no product</w:t>
      </w:r>
      <w:r>
        <w:rPr>
          <w:rFonts w:hint="default" w:ascii="Times New Roman" w:hAnsi="Times New Roman" w:cs="Times New Roman"/>
          <w:i w:val="0"/>
          <w:iCs w:val="0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like this.</w:t>
      </w:r>
    </w:p>
    <w:p>
      <w:pPr>
        <w:pStyle w:val="5"/>
        <w:numPr>
          <w:ilvl w:val="2"/>
          <w:numId w:val="14"/>
        </w:numPr>
        <w:tabs>
          <w:tab w:val="left" w:pos="1344"/>
        </w:tabs>
        <w:spacing w:before="157" w:after="0" w:line="240" w:lineRule="auto"/>
        <w:ind w:left="1343" w:right="0" w:hanging="584"/>
        <w:jc w:val="left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Product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Functions</w:t>
      </w:r>
    </w:p>
    <w:p>
      <w:pPr>
        <w:spacing w:before="148" w:line="240" w:lineRule="auto"/>
        <w:ind w:left="1019" w:right="5983" w:hanging="260"/>
        <w:jc w:val="left"/>
        <w:rPr>
          <w:rFonts w:hint="default" w:ascii="Times New Roman" w:hAnsi="Times New Roman" w:cs="Times New Roman"/>
          <w:i w:val="0"/>
          <w:iCs w:val="0"/>
          <w:sz w:val="26"/>
        </w:rPr>
      </w:pPr>
      <w:r>
        <w:rPr>
          <w:rFonts w:hint="default" w:ascii="Times New Roman" w:hAnsi="Times New Roman" w:cs="Times New Roman"/>
          <w:i w:val="0"/>
          <w:iCs w:val="0"/>
          <w:sz w:val="26"/>
        </w:rPr>
        <w:t>Casebook has the following functions:-</w:t>
      </w:r>
      <w:r>
        <w:rPr>
          <w:rFonts w:hint="default" w:ascii="Times New Roman" w:hAnsi="Times New Roman" w:cs="Times New Roman"/>
          <w:i w:val="0"/>
          <w:iCs w:val="0"/>
          <w:spacing w:val="-62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Lawyer</w:t>
      </w:r>
      <w:r>
        <w:rPr>
          <w:rFonts w:hint="default" w:ascii="Times New Roman" w:hAnsi="Times New Roman" w:cs="Times New Roman"/>
          <w:i w:val="0"/>
          <w:iCs w:val="0"/>
          <w:spacing w:val="2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Signup</w:t>
      </w:r>
    </w:p>
    <w:p>
      <w:pPr>
        <w:spacing w:before="0" w:line="240" w:lineRule="auto"/>
        <w:ind w:left="1019" w:right="8345" w:firstLine="0"/>
        <w:jc w:val="both"/>
        <w:rPr>
          <w:rFonts w:hint="default" w:ascii="Times New Roman" w:hAnsi="Times New Roman" w:cs="Times New Roman"/>
          <w:i w:val="0"/>
          <w:iCs w:val="0"/>
          <w:sz w:val="26"/>
        </w:rPr>
      </w:pPr>
      <w:r>
        <w:rPr>
          <w:rFonts w:hint="default" w:ascii="Times New Roman" w:hAnsi="Times New Roman" w:cs="Times New Roman"/>
          <w:i w:val="0"/>
          <w:iCs w:val="0"/>
          <w:sz w:val="26"/>
        </w:rPr>
        <w:t>Client Signup</w:t>
      </w:r>
      <w:r>
        <w:rPr>
          <w:rFonts w:hint="default" w:ascii="Times New Roman" w:hAnsi="Times New Roman" w:cs="Times New Roman"/>
          <w:i w:val="0"/>
          <w:iCs w:val="0"/>
          <w:spacing w:val="-62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Lawyer Login</w:t>
      </w:r>
      <w:r>
        <w:rPr>
          <w:rFonts w:hint="default" w:ascii="Times New Roman" w:hAnsi="Times New Roman" w:cs="Times New Roman"/>
          <w:i w:val="0"/>
          <w:iCs w:val="0"/>
          <w:spacing w:val="-62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Client Login</w:t>
      </w:r>
    </w:p>
    <w:p>
      <w:pPr>
        <w:spacing w:before="0" w:line="240" w:lineRule="auto"/>
        <w:ind w:left="1019" w:right="0" w:firstLine="0"/>
        <w:jc w:val="left"/>
        <w:rPr>
          <w:rFonts w:hint="default" w:ascii="Times New Roman" w:hAnsi="Times New Roman" w:cs="Times New Roman"/>
          <w:i w:val="0"/>
          <w:iCs w:val="0"/>
          <w:sz w:val="26"/>
        </w:rPr>
      </w:pPr>
      <w:bookmarkStart w:id="33" w:name="_bookmark26"/>
      <w:bookmarkEnd w:id="33"/>
      <w:r>
        <w:rPr>
          <w:rFonts w:hint="default" w:ascii="Times New Roman" w:hAnsi="Times New Roman" w:cs="Times New Roman"/>
          <w:i w:val="0"/>
          <w:iCs w:val="0"/>
          <w:sz w:val="26"/>
        </w:rPr>
        <w:t>Case</w:t>
      </w:r>
      <w:r>
        <w:rPr>
          <w:rFonts w:hint="default" w:ascii="Times New Roman" w:hAnsi="Times New Roman" w:cs="Times New Roman"/>
          <w:i w:val="0"/>
          <w:iCs w:val="0"/>
          <w:spacing w:val="-10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Updates</w:t>
      </w:r>
      <w:r>
        <w:rPr>
          <w:rFonts w:hint="default" w:ascii="Times New Roman" w:hAnsi="Times New Roman" w:cs="Times New Roman"/>
          <w:i w:val="0"/>
          <w:iCs w:val="0"/>
          <w:spacing w:val="-10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without</w:t>
      </w:r>
      <w:r>
        <w:rPr>
          <w:rFonts w:hint="default" w:ascii="Times New Roman" w:hAnsi="Times New Roman" w:cs="Times New Roman"/>
          <w:i w:val="0"/>
          <w:iCs w:val="0"/>
          <w:spacing w:val="-10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Authorization</w:t>
      </w:r>
    </w:p>
    <w:p>
      <w:pPr>
        <w:spacing w:before="127" w:line="240" w:lineRule="auto"/>
        <w:ind w:left="968" w:right="7818" w:firstLine="0"/>
        <w:jc w:val="left"/>
        <w:rPr>
          <w:rFonts w:hint="default" w:ascii="Times New Roman" w:hAnsi="Times New Roman" w:cs="Times New Roman"/>
          <w:i w:val="0"/>
          <w:iCs w:val="0"/>
          <w:sz w:val="26"/>
        </w:rPr>
      </w:pPr>
      <w:r>
        <w:rPr>
          <w:rFonts w:hint="default" w:ascii="Times New Roman" w:hAnsi="Times New Roman" w:cs="Times New Roman"/>
          <w:i w:val="0"/>
          <w:iCs w:val="0"/>
          <w:sz w:val="26"/>
        </w:rPr>
        <w:t>Case Management</w:t>
      </w:r>
      <w:r>
        <w:rPr>
          <w:rFonts w:hint="default" w:ascii="Times New Roman" w:hAnsi="Times New Roman" w:cs="Times New Roman"/>
          <w:i w:val="0"/>
          <w:iCs w:val="0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Client</w:t>
      </w:r>
      <w:r>
        <w:rPr>
          <w:rFonts w:hint="default" w:ascii="Times New Roman" w:hAnsi="Times New Roman" w:cs="Times New Roman"/>
          <w:i w:val="0"/>
          <w:iCs w:val="0"/>
          <w:spacing w:val="-14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Management</w:t>
      </w:r>
      <w:r>
        <w:rPr>
          <w:rFonts w:hint="default" w:ascii="Times New Roman" w:hAnsi="Times New Roman" w:cs="Times New Roman"/>
          <w:i w:val="0"/>
          <w:iCs w:val="0"/>
          <w:spacing w:val="-62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Court Management</w:t>
      </w:r>
      <w:r>
        <w:rPr>
          <w:rFonts w:hint="default" w:ascii="Times New Roman" w:hAnsi="Times New Roman" w:cs="Times New Roman"/>
          <w:i w:val="0"/>
          <w:iCs w:val="0"/>
          <w:spacing w:val="-62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Case Events</w:t>
      </w:r>
      <w:r>
        <w:rPr>
          <w:rFonts w:hint="default" w:ascii="Times New Roman" w:hAnsi="Times New Roman" w:cs="Times New Roman"/>
          <w:i w:val="0"/>
          <w:iCs w:val="0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Reminders</w:t>
      </w:r>
      <w:r>
        <w:rPr>
          <w:rFonts w:hint="default" w:ascii="Times New Roman" w:hAnsi="Times New Roman" w:cs="Times New Roman"/>
          <w:i w:val="0"/>
          <w:iCs w:val="0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Document Scanner</w:t>
      </w:r>
      <w:r>
        <w:rPr>
          <w:rFonts w:hint="default" w:ascii="Times New Roman" w:hAnsi="Times New Roman" w:cs="Times New Roman"/>
          <w:i w:val="0"/>
          <w:iCs w:val="0"/>
          <w:spacing w:val="1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Emails</w:t>
      </w:r>
    </w:p>
    <w:p>
      <w:pPr>
        <w:spacing w:before="1" w:line="240" w:lineRule="auto"/>
        <w:ind w:left="968" w:right="0" w:firstLine="0"/>
        <w:jc w:val="left"/>
        <w:rPr>
          <w:rFonts w:hint="default" w:ascii="Times New Roman" w:hAnsi="Times New Roman" w:cs="Times New Roman"/>
          <w:i w:val="0"/>
          <w:iCs w:val="0"/>
          <w:sz w:val="26"/>
        </w:rPr>
      </w:pPr>
      <w:r>
        <w:rPr>
          <w:rFonts w:hint="default" w:ascii="Times New Roman" w:hAnsi="Times New Roman" w:cs="Times New Roman"/>
          <w:i w:val="0"/>
          <w:iCs w:val="0"/>
          <w:sz w:val="26"/>
        </w:rPr>
        <w:t>Sms</w:t>
      </w:r>
    </w:p>
    <w:p>
      <w:pPr>
        <w:spacing w:before="1" w:line="240" w:lineRule="auto"/>
        <w:ind w:left="968" w:right="0" w:firstLine="0"/>
        <w:jc w:val="left"/>
        <w:rPr>
          <w:rFonts w:hint="default" w:ascii="Times New Roman" w:hAnsi="Times New Roman" w:cs="Times New Roman"/>
          <w:i w:val="0"/>
          <w:iCs w:val="0"/>
          <w:sz w:val="26"/>
        </w:rPr>
      </w:pPr>
    </w:p>
    <w:p>
      <w:pPr>
        <w:spacing w:before="0" w:line="240" w:lineRule="auto"/>
        <w:ind w:left="708" w:right="0" w:firstLine="0"/>
        <w:jc w:val="left"/>
        <w:rPr>
          <w:rFonts w:hint="default" w:ascii="Times New Roman" w:hAnsi="Times New Roman" w:cs="Times New Roman"/>
          <w:i w:val="0"/>
          <w:iCs w:val="0"/>
          <w:sz w:val="26"/>
        </w:rPr>
      </w:pPr>
      <w:r>
        <w:rPr>
          <w:rFonts w:hint="default" w:ascii="Times New Roman" w:hAnsi="Times New Roman" w:cs="Times New Roman"/>
          <w:i w:val="0"/>
          <w:iCs w:val="0"/>
          <w:sz w:val="26"/>
        </w:rPr>
        <w:t>Details</w:t>
      </w:r>
      <w:r>
        <w:rPr>
          <w:rFonts w:hint="default" w:ascii="Times New Roman" w:hAnsi="Times New Roman" w:cs="Times New Roman"/>
          <w:i w:val="0"/>
          <w:iCs w:val="0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of</w:t>
      </w:r>
      <w:r>
        <w:rPr>
          <w:rFonts w:hint="default" w:ascii="Times New Roman" w:hAnsi="Times New Roman" w:cs="Times New Roman"/>
          <w:i w:val="0"/>
          <w:iCs w:val="0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all</w:t>
      </w:r>
      <w:r>
        <w:rPr>
          <w:rFonts w:hint="default" w:ascii="Times New Roman" w:hAnsi="Times New Roman" w:cs="Times New Roman"/>
          <w:i w:val="0"/>
          <w:iCs w:val="0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functions</w:t>
      </w:r>
      <w:r>
        <w:rPr>
          <w:rFonts w:hint="default" w:ascii="Times New Roman" w:hAnsi="Times New Roman" w:cs="Times New Roman"/>
          <w:i w:val="0"/>
          <w:iCs w:val="0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is</w:t>
      </w:r>
      <w:r>
        <w:rPr>
          <w:rFonts w:hint="default" w:ascii="Times New Roman" w:hAnsi="Times New Roman" w:cs="Times New Roman"/>
          <w:i w:val="0"/>
          <w:iCs w:val="0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described</w:t>
      </w:r>
      <w:r>
        <w:rPr>
          <w:rFonts w:hint="default" w:ascii="Times New Roman" w:hAnsi="Times New Roman" w:cs="Times New Roman"/>
          <w:i w:val="0"/>
          <w:iCs w:val="0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later</w:t>
      </w:r>
      <w:r>
        <w:rPr>
          <w:rFonts w:hint="default" w:ascii="Times New Roman" w:hAnsi="Times New Roman" w:cs="Times New Roman"/>
          <w:i w:val="0"/>
          <w:iCs w:val="0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in</w:t>
      </w:r>
      <w:r>
        <w:rPr>
          <w:rFonts w:hint="default" w:ascii="Times New Roman" w:hAnsi="Times New Roman" w:cs="Times New Roman"/>
          <w:i w:val="0"/>
          <w:iCs w:val="0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document.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i w:val="0"/>
          <w:iCs w:val="0"/>
          <w:sz w:val="26"/>
        </w:rPr>
      </w:pPr>
    </w:p>
    <w:p>
      <w:pPr>
        <w:pStyle w:val="6"/>
        <w:spacing w:before="167" w:line="240" w:lineRule="auto"/>
        <w:ind w:left="0" w:leftChars="0" w:firstLine="720" w:firstLineChars="0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Hardware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Requirements:</w:t>
      </w:r>
    </w:p>
    <w:p>
      <w:pPr>
        <w:spacing w:line="240" w:lineRule="auto"/>
        <w:rPr>
          <w:rFonts w:hint="default"/>
        </w:rPr>
      </w:pPr>
    </w:p>
    <w:p>
      <w:pPr>
        <w:pStyle w:val="10"/>
        <w:spacing w:before="30" w:line="240" w:lineRule="auto"/>
        <w:ind w:left="742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These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are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 hardware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interfaces that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support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 use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of</w:t>
      </w:r>
    </w:p>
    <w:p>
      <w:pPr>
        <w:pStyle w:val="10"/>
        <w:spacing w:before="12" w:line="240" w:lineRule="auto"/>
        <w:ind w:left="742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Casebook:-</w:t>
      </w:r>
    </w:p>
    <w:p>
      <w:pPr>
        <w:pStyle w:val="10"/>
        <w:spacing w:before="12" w:line="240" w:lineRule="auto"/>
        <w:ind w:left="742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•Any</w:t>
      </w:r>
      <w:r>
        <w:rPr>
          <w:rFonts w:hint="default" w:ascii="Times New Roman" w:hAnsi="Times New Roman" w:cs="Times New Roman"/>
          <w:i w:val="0"/>
          <w:iCs w:val="0"/>
          <w:spacing w:val="-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Android</w:t>
      </w:r>
      <w:r>
        <w:rPr>
          <w:rFonts w:hint="default" w:ascii="Times New Roman" w:hAnsi="Times New Roman" w:cs="Times New Roman"/>
          <w:i w:val="0"/>
          <w:iCs w:val="0"/>
          <w:spacing w:val="-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Mobile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Phone</w:t>
      </w:r>
      <w:r>
        <w:rPr>
          <w:rFonts w:hint="default" w:ascii="Times New Roman" w:hAnsi="Times New Roman" w:cs="Times New Roman"/>
          <w:i w:val="0"/>
          <w:iCs w:val="0"/>
          <w:spacing w:val="-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not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older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than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Android</w:t>
      </w:r>
      <w:r>
        <w:rPr>
          <w:rFonts w:hint="default" w:ascii="Times New Roman" w:hAnsi="Times New Roman" w:cs="Times New Roman"/>
          <w:i w:val="0"/>
          <w:iCs w:val="0"/>
          <w:spacing w:val="-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4.0.</w:t>
      </w:r>
    </w:p>
    <w:p>
      <w:pPr>
        <w:pStyle w:val="10"/>
        <w:spacing w:before="12" w:line="240" w:lineRule="auto"/>
        <w:ind w:left="742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•Any</w:t>
      </w:r>
      <w:r>
        <w:rPr>
          <w:rFonts w:hint="default" w:ascii="Times New Roman" w:hAnsi="Times New Roman" w:cs="Times New Roman"/>
          <w:i w:val="0"/>
          <w:iCs w:val="0"/>
          <w:spacing w:val="-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Apple</w:t>
      </w:r>
      <w:r>
        <w:rPr>
          <w:rFonts w:hint="default" w:ascii="Times New Roman" w:hAnsi="Times New Roman" w:cs="Times New Roman"/>
          <w:i w:val="0"/>
          <w:iCs w:val="0"/>
          <w:spacing w:val="-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Mobile</w:t>
      </w:r>
      <w:r>
        <w:rPr>
          <w:rFonts w:hint="default" w:ascii="Times New Roman" w:hAnsi="Times New Roman" w:cs="Times New Roman"/>
          <w:i w:val="0"/>
          <w:iCs w:val="0"/>
          <w:spacing w:val="-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Phone</w:t>
      </w:r>
    </w:p>
    <w:p>
      <w:pPr>
        <w:pStyle w:val="10"/>
        <w:spacing w:before="12" w:line="240" w:lineRule="auto"/>
        <w:ind w:left="742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•Any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system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that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has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Web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Browser</w:t>
      </w:r>
      <w:r>
        <w:rPr>
          <w:rFonts w:hint="default" w:ascii="Times New Roman" w:hAnsi="Times New Roman" w:cs="Times New Roman"/>
          <w:i w:val="0"/>
          <w:iCs w:val="0"/>
        </w:rPr>
        <w:br w:type="textWrapping"/>
      </w:r>
      <w:r>
        <w:rPr>
          <w:rFonts w:hint="default" w:ascii="Times New Roman" w:hAnsi="Times New Roman" w:cs="Times New Roman"/>
          <w:i w:val="0"/>
          <w:iCs w:val="0"/>
        </w:rPr>
        <w:t>Any</w:t>
      </w:r>
      <w:r>
        <w:rPr>
          <w:rFonts w:hint="default" w:ascii="Times New Roman" w:hAnsi="Times New Roman" w:cs="Times New Roman"/>
          <w:i w:val="0"/>
          <w:iCs w:val="0"/>
          <w:spacing w:val="-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Android</w:t>
      </w:r>
      <w:r>
        <w:rPr>
          <w:rFonts w:hint="default" w:ascii="Times New Roman" w:hAnsi="Times New Roman" w:cs="Times New Roman"/>
          <w:i w:val="0"/>
          <w:iCs w:val="0"/>
          <w:spacing w:val="-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Mobile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Phone</w:t>
      </w:r>
      <w:r>
        <w:rPr>
          <w:rFonts w:hint="default" w:ascii="Times New Roman" w:hAnsi="Times New Roman" w:cs="Times New Roman"/>
          <w:i w:val="0"/>
          <w:iCs w:val="0"/>
          <w:spacing w:val="-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not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older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than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Android</w:t>
      </w:r>
      <w:r>
        <w:rPr>
          <w:rFonts w:hint="default" w:ascii="Times New Roman" w:hAnsi="Times New Roman" w:cs="Times New Roman"/>
          <w:i w:val="0"/>
          <w:iCs w:val="0"/>
          <w:spacing w:val="-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4.0.</w:t>
      </w:r>
    </w:p>
    <w:p>
      <w:pPr>
        <w:pStyle w:val="10"/>
        <w:spacing w:before="12" w:line="240" w:lineRule="auto"/>
        <w:ind w:left="742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•Any</w:t>
      </w:r>
      <w:r>
        <w:rPr>
          <w:rFonts w:hint="default" w:ascii="Times New Roman" w:hAnsi="Times New Roman" w:cs="Times New Roman"/>
          <w:i w:val="0"/>
          <w:iCs w:val="0"/>
          <w:spacing w:val="-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Apple</w:t>
      </w:r>
      <w:r>
        <w:rPr>
          <w:rFonts w:hint="default" w:ascii="Times New Roman" w:hAnsi="Times New Roman" w:cs="Times New Roman"/>
          <w:i w:val="0"/>
          <w:iCs w:val="0"/>
          <w:spacing w:val="-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Mobile</w:t>
      </w:r>
      <w:r>
        <w:rPr>
          <w:rFonts w:hint="default" w:ascii="Times New Roman" w:hAnsi="Times New Roman" w:cs="Times New Roman"/>
          <w:i w:val="0"/>
          <w:iCs w:val="0"/>
          <w:spacing w:val="-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Phone</w:t>
      </w:r>
    </w:p>
    <w:p>
      <w:pPr>
        <w:pStyle w:val="10"/>
        <w:spacing w:before="12" w:line="240" w:lineRule="auto"/>
        <w:ind w:left="742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•Any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system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that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has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Web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Browser.</w:t>
      </w:r>
      <w:r>
        <w:rPr>
          <w:rFonts w:hint="default" w:ascii="Times New Roman" w:hAnsi="Times New Roman" w:cs="Times New Roman"/>
          <w:i w:val="0"/>
          <w:iCs w:val="0"/>
        </w:rPr>
        <w:br w:type="textWrapping"/>
      </w:r>
    </w:p>
    <w:p>
      <w:pPr>
        <w:pStyle w:val="5"/>
        <w:numPr>
          <w:ilvl w:val="2"/>
          <w:numId w:val="14"/>
        </w:numPr>
        <w:tabs>
          <w:tab w:val="left" w:pos="1344"/>
        </w:tabs>
        <w:spacing w:before="61" w:after="0" w:line="240" w:lineRule="auto"/>
        <w:ind w:left="1343" w:right="0" w:hanging="584"/>
        <w:jc w:val="left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Software</w:t>
      </w:r>
      <w:r>
        <w:rPr>
          <w:rFonts w:hint="default" w:ascii="Times New Roman" w:hAnsi="Times New Roman" w:cs="Times New Roman"/>
          <w:i w:val="0"/>
          <w:iCs w:val="0"/>
          <w:spacing w:val="-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Interface</w:t>
      </w:r>
    </w:p>
    <w:p>
      <w:pPr>
        <w:pStyle w:val="10"/>
        <w:spacing w:before="7"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spacing w:before="88" w:line="240" w:lineRule="auto"/>
        <w:ind w:left="749" w:right="0" w:firstLine="0"/>
        <w:jc w:val="left"/>
        <w:rPr>
          <w:rFonts w:hint="default" w:ascii="Times New Roman" w:hAnsi="Times New Roman" w:cs="Times New Roman"/>
          <w:i w:val="0"/>
          <w:iCs w:val="0"/>
          <w:sz w:val="26"/>
        </w:rPr>
      </w:pPr>
      <w:r>
        <w:rPr>
          <w:rFonts w:hint="default" w:ascii="Times New Roman" w:hAnsi="Times New Roman" w:cs="Times New Roman"/>
          <w:i w:val="0"/>
          <w:iCs w:val="0"/>
          <w:sz w:val="26"/>
        </w:rPr>
        <w:t>Following</w:t>
      </w:r>
      <w:r>
        <w:rPr>
          <w:rFonts w:hint="default" w:ascii="Times New Roman" w:hAnsi="Times New Roman" w:cs="Times New Roman"/>
          <w:i w:val="0"/>
          <w:iCs w:val="0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are</w:t>
      </w:r>
      <w:r>
        <w:rPr>
          <w:rFonts w:hint="default" w:ascii="Times New Roman" w:hAnsi="Times New Roman" w:cs="Times New Roman"/>
          <w:i w:val="0"/>
          <w:iCs w:val="0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softwares</w:t>
      </w:r>
      <w:r>
        <w:rPr>
          <w:rFonts w:hint="default" w:ascii="Times New Roman" w:hAnsi="Times New Roman" w:cs="Times New Roman"/>
          <w:i w:val="0"/>
          <w:iCs w:val="0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used</w:t>
      </w:r>
      <w:r>
        <w:rPr>
          <w:rFonts w:hint="default" w:ascii="Times New Roman" w:hAnsi="Times New Roman" w:cs="Times New Roman"/>
          <w:i w:val="0"/>
          <w:iCs w:val="0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for</w:t>
      </w:r>
      <w:r>
        <w:rPr>
          <w:rFonts w:hint="default" w:ascii="Times New Roman" w:hAnsi="Times New Roman" w:cs="Times New Roman"/>
          <w:i w:val="0"/>
          <w:iCs w:val="0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Casebook.</w:t>
      </w:r>
    </w:p>
    <w:p>
      <w:pPr>
        <w:spacing w:before="12" w:line="240" w:lineRule="auto"/>
        <w:ind w:left="749" w:right="0" w:firstLine="0"/>
        <w:jc w:val="left"/>
        <w:rPr>
          <w:rFonts w:hint="default" w:ascii="Times New Roman" w:hAnsi="Times New Roman" w:cs="Times New Roman"/>
          <w:i w:val="0"/>
          <w:iCs w:val="0"/>
          <w:sz w:val="26"/>
        </w:rPr>
      </w:pPr>
      <w:r>
        <w:rPr>
          <w:rFonts w:hint="default" w:ascii="Times New Roman" w:hAnsi="Times New Roman" w:cs="Times New Roman"/>
          <w:i w:val="0"/>
          <w:iCs w:val="0"/>
          <w:sz w:val="26"/>
        </w:rPr>
        <w:t>•Android</w:t>
      </w:r>
      <w:r>
        <w:rPr>
          <w:rFonts w:hint="default" w:ascii="Times New Roman" w:hAnsi="Times New Roman" w:cs="Times New Roman"/>
          <w:i w:val="0"/>
          <w:iCs w:val="0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OS,</w:t>
      </w:r>
      <w:r>
        <w:rPr>
          <w:rFonts w:hint="default" w:ascii="Times New Roman" w:hAnsi="Times New Roman" w:cs="Times New Roman"/>
          <w:i w:val="0"/>
          <w:iCs w:val="0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iOS</w:t>
      </w:r>
    </w:p>
    <w:p>
      <w:pPr>
        <w:spacing w:before="13" w:line="240" w:lineRule="auto"/>
        <w:ind w:left="749" w:right="0" w:firstLine="0"/>
        <w:jc w:val="left"/>
        <w:rPr>
          <w:rFonts w:hint="default" w:ascii="Times New Roman" w:hAnsi="Times New Roman" w:cs="Times New Roman"/>
          <w:i w:val="0"/>
          <w:iCs w:val="0"/>
          <w:sz w:val="26"/>
          <w:lang w:val="en-US"/>
        </w:rPr>
        <w:sectPr>
          <w:pgSz w:w="11910" w:h="16840"/>
          <w:pgMar w:top="1580" w:right="380" w:bottom="1200" w:left="680" w:header="0" w:footer="1014" w:gutter="0"/>
          <w:cols w:space="720" w:num="1"/>
        </w:sectPr>
      </w:pPr>
      <w:r>
        <w:rPr>
          <w:rFonts w:hint="default" w:ascii="Times New Roman" w:hAnsi="Times New Roman" w:cs="Times New Roman"/>
          <w:i w:val="0"/>
          <w:iCs w:val="0"/>
          <w:sz w:val="26"/>
        </w:rPr>
        <w:t>•React</w:t>
      </w:r>
      <w:r>
        <w:rPr>
          <w:rFonts w:hint="default" w:ascii="Times New Roman" w:hAnsi="Times New Roman" w:cs="Times New Roman"/>
          <w:i w:val="0"/>
          <w:iCs w:val="0"/>
          <w:spacing w:val="-8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Native,</w:t>
      </w:r>
      <w:r>
        <w:rPr>
          <w:rFonts w:hint="default" w:ascii="Times New Roman" w:hAnsi="Times New Roman" w:cs="Times New Roman"/>
          <w:i w:val="0"/>
          <w:iCs w:val="0"/>
          <w:spacing w:val="-7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MongoDB,</w:t>
      </w:r>
      <w:r>
        <w:rPr>
          <w:rFonts w:hint="default" w:ascii="Times New Roman" w:hAnsi="Times New Roman" w:cs="Times New Roman"/>
          <w:i w:val="0"/>
          <w:iCs w:val="0"/>
          <w:spacing w:val="-7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Node</w:t>
      </w:r>
      <w:r>
        <w:rPr>
          <w:rFonts w:hint="default" w:ascii="Times New Roman" w:hAnsi="Times New Roman" w:cs="Times New Roman"/>
          <w:i w:val="0"/>
          <w:iCs w:val="0"/>
          <w:spacing w:val="-8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JS</w:t>
      </w:r>
    </w:p>
    <w:p>
      <w:pPr>
        <w:pStyle w:val="5"/>
        <w:numPr>
          <w:ilvl w:val="2"/>
          <w:numId w:val="14"/>
        </w:numPr>
        <w:tabs>
          <w:tab w:val="left" w:pos="1344"/>
        </w:tabs>
        <w:spacing w:before="61" w:after="0" w:line="240" w:lineRule="auto"/>
        <w:ind w:left="1343" w:right="0" w:hanging="584"/>
        <w:jc w:val="left"/>
        <w:rPr>
          <w:rFonts w:hint="default" w:ascii="Times New Roman" w:hAnsi="Times New Roman" w:cs="Times New Roman"/>
          <w:i w:val="0"/>
          <w:iCs w:val="0"/>
        </w:rPr>
      </w:pPr>
      <w:bookmarkStart w:id="34" w:name="_bookmark27"/>
      <w:bookmarkEnd w:id="34"/>
      <w:bookmarkStart w:id="35" w:name="_bookmark27"/>
      <w:bookmarkEnd w:id="35"/>
      <w:r>
        <w:rPr>
          <w:rFonts w:hint="default" w:ascii="Times New Roman" w:hAnsi="Times New Roman" w:cs="Times New Roman"/>
          <w:i w:val="0"/>
          <w:iCs w:val="0"/>
        </w:rPr>
        <w:t>Software</w:t>
      </w:r>
      <w:r>
        <w:rPr>
          <w:rFonts w:hint="default" w:ascii="Times New Roman" w:hAnsi="Times New Roman" w:cs="Times New Roman"/>
          <w:i w:val="0"/>
          <w:iCs w:val="0"/>
          <w:spacing w:val="-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Interface</w:t>
      </w:r>
    </w:p>
    <w:p>
      <w:pPr>
        <w:pStyle w:val="10"/>
        <w:spacing w:before="7"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spacing w:before="88" w:line="240" w:lineRule="auto"/>
        <w:ind w:left="749" w:right="0" w:firstLine="0"/>
        <w:jc w:val="left"/>
        <w:rPr>
          <w:rFonts w:hint="default" w:ascii="Times New Roman" w:hAnsi="Times New Roman" w:cs="Times New Roman"/>
          <w:i w:val="0"/>
          <w:iCs w:val="0"/>
          <w:sz w:val="26"/>
        </w:rPr>
      </w:pPr>
      <w:r>
        <w:rPr>
          <w:rFonts w:hint="default" w:ascii="Times New Roman" w:hAnsi="Times New Roman" w:cs="Times New Roman"/>
          <w:i w:val="0"/>
          <w:iCs w:val="0"/>
          <w:sz w:val="26"/>
        </w:rPr>
        <w:t>Following</w:t>
      </w:r>
      <w:r>
        <w:rPr>
          <w:rFonts w:hint="default" w:ascii="Times New Roman" w:hAnsi="Times New Roman" w:cs="Times New Roman"/>
          <w:i w:val="0"/>
          <w:iCs w:val="0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are</w:t>
      </w:r>
      <w:r>
        <w:rPr>
          <w:rFonts w:hint="default" w:ascii="Times New Roman" w:hAnsi="Times New Roman" w:cs="Times New Roman"/>
          <w:i w:val="0"/>
          <w:iCs w:val="0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softwares</w:t>
      </w:r>
      <w:r>
        <w:rPr>
          <w:rFonts w:hint="default" w:ascii="Times New Roman" w:hAnsi="Times New Roman" w:cs="Times New Roman"/>
          <w:i w:val="0"/>
          <w:iCs w:val="0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used</w:t>
      </w:r>
      <w:r>
        <w:rPr>
          <w:rFonts w:hint="default" w:ascii="Times New Roman" w:hAnsi="Times New Roman" w:cs="Times New Roman"/>
          <w:i w:val="0"/>
          <w:iCs w:val="0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for</w:t>
      </w:r>
      <w:r>
        <w:rPr>
          <w:rFonts w:hint="default" w:ascii="Times New Roman" w:hAnsi="Times New Roman" w:cs="Times New Roman"/>
          <w:i w:val="0"/>
          <w:iCs w:val="0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Casebook.</w:t>
      </w:r>
    </w:p>
    <w:p>
      <w:pPr>
        <w:spacing w:before="12" w:line="240" w:lineRule="auto"/>
        <w:ind w:left="749" w:right="0" w:firstLine="0"/>
        <w:jc w:val="left"/>
        <w:rPr>
          <w:rFonts w:hint="default" w:ascii="Times New Roman" w:hAnsi="Times New Roman" w:cs="Times New Roman"/>
          <w:i w:val="0"/>
          <w:iCs w:val="0"/>
          <w:sz w:val="26"/>
        </w:rPr>
      </w:pPr>
      <w:r>
        <w:rPr>
          <w:rFonts w:hint="default" w:ascii="Times New Roman" w:hAnsi="Times New Roman" w:cs="Times New Roman"/>
          <w:i w:val="0"/>
          <w:iCs w:val="0"/>
          <w:sz w:val="26"/>
        </w:rPr>
        <w:t>•Android</w:t>
      </w:r>
      <w:r>
        <w:rPr>
          <w:rFonts w:hint="default" w:ascii="Times New Roman" w:hAnsi="Times New Roman" w:cs="Times New Roman"/>
          <w:i w:val="0"/>
          <w:iCs w:val="0"/>
          <w:spacing w:val="-6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OS,</w:t>
      </w:r>
      <w:r>
        <w:rPr>
          <w:rFonts w:hint="default" w:ascii="Times New Roman" w:hAnsi="Times New Roman" w:cs="Times New Roman"/>
          <w:i w:val="0"/>
          <w:iCs w:val="0"/>
          <w:spacing w:val="-5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iOS</w:t>
      </w:r>
    </w:p>
    <w:p>
      <w:pPr>
        <w:spacing w:before="13" w:line="240" w:lineRule="auto"/>
        <w:ind w:left="749" w:right="0" w:firstLine="0"/>
        <w:jc w:val="left"/>
        <w:rPr>
          <w:rFonts w:hint="default" w:ascii="Times New Roman" w:hAnsi="Times New Roman" w:cs="Times New Roman"/>
          <w:i w:val="0"/>
          <w:iCs w:val="0"/>
          <w:sz w:val="26"/>
        </w:rPr>
      </w:pPr>
      <w:r>
        <w:rPr>
          <w:rFonts w:hint="default" w:ascii="Times New Roman" w:hAnsi="Times New Roman" w:cs="Times New Roman"/>
          <w:i w:val="0"/>
          <w:iCs w:val="0"/>
          <w:sz w:val="26"/>
        </w:rPr>
        <w:t>•React</w:t>
      </w:r>
      <w:r>
        <w:rPr>
          <w:rFonts w:hint="default" w:ascii="Times New Roman" w:hAnsi="Times New Roman" w:cs="Times New Roman"/>
          <w:i w:val="0"/>
          <w:iCs w:val="0"/>
          <w:spacing w:val="-8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Native,</w:t>
      </w:r>
      <w:r>
        <w:rPr>
          <w:rFonts w:hint="default" w:ascii="Times New Roman" w:hAnsi="Times New Roman" w:cs="Times New Roman"/>
          <w:i w:val="0"/>
          <w:iCs w:val="0"/>
          <w:spacing w:val="-7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MongoDB,</w:t>
      </w:r>
      <w:r>
        <w:rPr>
          <w:rFonts w:hint="default" w:ascii="Times New Roman" w:hAnsi="Times New Roman" w:cs="Times New Roman"/>
          <w:i w:val="0"/>
          <w:iCs w:val="0"/>
          <w:spacing w:val="-7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Node</w:t>
      </w:r>
      <w:r>
        <w:rPr>
          <w:rFonts w:hint="default" w:ascii="Times New Roman" w:hAnsi="Times New Roman" w:cs="Times New Roman"/>
          <w:i w:val="0"/>
          <w:iCs w:val="0"/>
          <w:spacing w:val="-8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JS</w:t>
      </w:r>
    </w:p>
    <w:p>
      <w:pPr>
        <w:pStyle w:val="10"/>
        <w:spacing w:before="1" w:line="240" w:lineRule="auto"/>
        <w:rPr>
          <w:rFonts w:hint="default" w:ascii="Times New Roman" w:hAnsi="Times New Roman" w:cs="Times New Roman"/>
          <w:i w:val="0"/>
          <w:iCs w:val="0"/>
          <w:sz w:val="28"/>
        </w:rPr>
      </w:pPr>
    </w:p>
    <w:p>
      <w:pPr>
        <w:spacing w:before="0" w:line="240" w:lineRule="auto"/>
        <w:ind w:left="749" w:right="0" w:firstLine="0"/>
        <w:jc w:val="left"/>
        <w:rPr>
          <w:rFonts w:hint="default" w:ascii="Times New Roman" w:hAnsi="Times New Roman" w:cs="Times New Roman"/>
          <w:b/>
          <w:i w:val="0"/>
          <w:iCs w:val="0"/>
          <w:sz w:val="26"/>
        </w:rPr>
      </w:pPr>
      <w:r>
        <w:rPr>
          <w:rFonts w:hint="default" w:ascii="Times New Roman" w:hAnsi="Times New Roman" w:cs="Times New Roman"/>
          <w:b/>
          <w:i w:val="0"/>
          <w:iCs w:val="0"/>
          <w:sz w:val="26"/>
        </w:rPr>
        <w:t>Communications</w:t>
      </w:r>
      <w:r>
        <w:rPr>
          <w:rFonts w:hint="default" w:ascii="Times New Roman" w:hAnsi="Times New Roman" w:cs="Times New Roman"/>
          <w:b/>
          <w:i w:val="0"/>
          <w:iCs w:val="0"/>
          <w:spacing w:val="-15"/>
          <w:sz w:val="26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6"/>
        </w:rPr>
        <w:t>Interfaces</w:t>
      </w:r>
    </w:p>
    <w:p>
      <w:pPr>
        <w:spacing w:before="0" w:line="240" w:lineRule="auto"/>
        <w:ind w:left="749" w:right="0" w:firstLine="0"/>
        <w:jc w:val="left"/>
        <w:rPr>
          <w:rFonts w:hint="default" w:ascii="Times New Roman" w:hAnsi="Times New Roman" w:cs="Times New Roman"/>
          <w:b/>
          <w:i w:val="0"/>
          <w:iCs w:val="0"/>
          <w:sz w:val="26"/>
        </w:rPr>
      </w:pPr>
    </w:p>
    <w:p>
      <w:pPr>
        <w:spacing w:before="12" w:line="240" w:lineRule="auto"/>
        <w:ind w:left="749" w:right="1159" w:firstLine="0"/>
        <w:jc w:val="left"/>
        <w:rPr>
          <w:rFonts w:hint="default" w:ascii="Times New Roman" w:hAnsi="Times New Roman" w:cs="Times New Roman"/>
          <w:i w:val="0"/>
          <w:iCs w:val="0"/>
          <w:sz w:val="26"/>
        </w:rPr>
      </w:pPr>
      <w:r>
        <w:rPr>
          <w:rFonts w:hint="default" w:ascii="Times New Roman" w:hAnsi="Times New Roman" w:cs="Times New Roman"/>
          <w:i w:val="0"/>
          <w:iCs w:val="0"/>
          <w:sz w:val="26"/>
        </w:rPr>
        <w:t>This</w:t>
      </w:r>
      <w:r>
        <w:rPr>
          <w:rFonts w:hint="default" w:ascii="Times New Roman" w:hAnsi="Times New Roman" w:cs="Times New Roman"/>
          <w:i w:val="0"/>
          <w:iCs w:val="0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project</w:t>
      </w:r>
      <w:r>
        <w:rPr>
          <w:rFonts w:hint="default" w:ascii="Times New Roman" w:hAnsi="Times New Roman" w:cs="Times New Roman"/>
          <w:i w:val="0"/>
          <w:iCs w:val="0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is</w:t>
      </w:r>
      <w:r>
        <w:rPr>
          <w:rFonts w:hint="default" w:ascii="Times New Roman" w:hAnsi="Times New Roman" w:cs="Times New Roman"/>
          <w:i w:val="0"/>
          <w:iCs w:val="0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going</w:t>
      </w:r>
      <w:r>
        <w:rPr>
          <w:rFonts w:hint="default" w:ascii="Times New Roman" w:hAnsi="Times New Roman" w:cs="Times New Roman"/>
          <w:i w:val="0"/>
          <w:iCs w:val="0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support</w:t>
      </w:r>
      <w:r>
        <w:rPr>
          <w:rFonts w:hint="default" w:ascii="Times New Roman" w:hAnsi="Times New Roman" w:cs="Times New Roman"/>
          <w:i w:val="0"/>
          <w:iCs w:val="0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Android</w:t>
      </w:r>
      <w:r>
        <w:rPr>
          <w:rFonts w:hint="default" w:ascii="Times New Roman" w:hAnsi="Times New Roman" w:cs="Times New Roman"/>
          <w:i w:val="0"/>
          <w:iCs w:val="0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as</w:t>
      </w:r>
      <w:r>
        <w:rPr>
          <w:rFonts w:hint="default" w:ascii="Times New Roman" w:hAnsi="Times New Roman" w:cs="Times New Roman"/>
          <w:i w:val="0"/>
          <w:iCs w:val="0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well</w:t>
      </w:r>
      <w:r>
        <w:rPr>
          <w:rFonts w:hint="default" w:ascii="Times New Roman" w:hAnsi="Times New Roman" w:cs="Times New Roman"/>
          <w:i w:val="0"/>
          <w:iCs w:val="0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as</w:t>
      </w:r>
      <w:r>
        <w:rPr>
          <w:rFonts w:hint="default" w:ascii="Times New Roman" w:hAnsi="Times New Roman" w:cs="Times New Roman"/>
          <w:i w:val="0"/>
          <w:iCs w:val="0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iOS.</w:t>
      </w:r>
      <w:r>
        <w:rPr>
          <w:rFonts w:hint="default" w:ascii="Times New Roman" w:hAnsi="Times New Roman" w:cs="Times New Roman"/>
          <w:i w:val="0"/>
          <w:iCs w:val="0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You</w:t>
      </w:r>
      <w:r>
        <w:rPr>
          <w:rFonts w:hint="default" w:ascii="Times New Roman" w:hAnsi="Times New Roman" w:cs="Times New Roman"/>
          <w:i w:val="0"/>
          <w:iCs w:val="0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can</w:t>
      </w:r>
      <w:r>
        <w:rPr>
          <w:rFonts w:hint="default" w:ascii="Times New Roman" w:hAnsi="Times New Roman" w:cs="Times New Roman"/>
          <w:i w:val="0"/>
          <w:iCs w:val="0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also</w:t>
      </w:r>
      <w:r>
        <w:rPr>
          <w:rFonts w:hint="default" w:ascii="Times New Roman" w:hAnsi="Times New Roman" w:cs="Times New Roman"/>
          <w:i w:val="0"/>
          <w:iCs w:val="0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communicate</w:t>
      </w:r>
      <w:r>
        <w:rPr>
          <w:rFonts w:hint="default" w:ascii="Times New Roman" w:hAnsi="Times New Roman" w:cs="Times New Roman"/>
          <w:i w:val="0"/>
          <w:iCs w:val="0"/>
          <w:spacing w:val="-62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with</w:t>
      </w:r>
      <w:r>
        <w:rPr>
          <w:rFonts w:hint="default" w:ascii="Times New Roman" w:hAnsi="Times New Roman" w:cs="Times New Roman"/>
          <w:i w:val="0"/>
          <w:iCs w:val="0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admin</w:t>
      </w:r>
      <w:r>
        <w:rPr>
          <w:rFonts w:hint="default" w:ascii="Times New Roman" w:hAnsi="Times New Roman" w:cs="Times New Roman"/>
          <w:i w:val="0"/>
          <w:iCs w:val="0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send</w:t>
      </w:r>
      <w:r>
        <w:rPr>
          <w:rFonts w:hint="default" w:ascii="Times New Roman" w:hAnsi="Times New Roman" w:cs="Times New Roman"/>
          <w:i w:val="0"/>
          <w:iCs w:val="0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data</w:t>
      </w:r>
      <w:r>
        <w:rPr>
          <w:rFonts w:hint="default" w:ascii="Times New Roman" w:hAnsi="Times New Roman" w:cs="Times New Roman"/>
          <w:i w:val="0"/>
          <w:iCs w:val="0"/>
          <w:spacing w:val="-1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so</w:t>
      </w:r>
      <w:r>
        <w:rPr>
          <w:rFonts w:hint="default" w:ascii="Times New Roman" w:hAnsi="Times New Roman" w:cs="Times New Roman"/>
          <w:i w:val="0"/>
          <w:iCs w:val="0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your</w:t>
      </w:r>
      <w:r>
        <w:rPr>
          <w:rFonts w:hint="default" w:ascii="Times New Roman" w:hAnsi="Times New Roman" w:cs="Times New Roman"/>
          <w:i w:val="0"/>
          <w:iCs w:val="0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data</w:t>
      </w:r>
      <w:r>
        <w:rPr>
          <w:rFonts w:hint="default" w:ascii="Times New Roman" w:hAnsi="Times New Roman" w:cs="Times New Roman"/>
          <w:i w:val="0"/>
          <w:iCs w:val="0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-1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chats</w:t>
      </w:r>
      <w:r>
        <w:rPr>
          <w:rFonts w:hint="default" w:ascii="Times New Roman" w:hAnsi="Times New Roman" w:cs="Times New Roman"/>
          <w:i w:val="0"/>
          <w:iCs w:val="0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will</w:t>
      </w:r>
      <w:r>
        <w:rPr>
          <w:rFonts w:hint="default" w:ascii="Times New Roman" w:hAnsi="Times New Roman" w:cs="Times New Roman"/>
          <w:i w:val="0"/>
          <w:iCs w:val="0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be</w:t>
      </w:r>
      <w:r>
        <w:rPr>
          <w:rFonts w:hint="default" w:ascii="Times New Roman" w:hAnsi="Times New Roman" w:cs="Times New Roman"/>
          <w:i w:val="0"/>
          <w:iCs w:val="0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secure.</w:t>
      </w: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pStyle w:val="10"/>
        <w:spacing w:before="9" w:line="240" w:lineRule="auto"/>
        <w:rPr>
          <w:rFonts w:hint="default" w:ascii="Times New Roman" w:hAnsi="Times New Roman" w:cs="Times New Roman"/>
          <w:i w:val="0"/>
          <w:iCs w:val="0"/>
          <w:sz w:val="17"/>
        </w:rPr>
      </w:pPr>
    </w:p>
    <w:p>
      <w:pPr>
        <w:pStyle w:val="17"/>
        <w:numPr>
          <w:ilvl w:val="0"/>
          <w:numId w:val="0"/>
        </w:numPr>
        <w:tabs>
          <w:tab w:val="left" w:pos="1331"/>
        </w:tabs>
        <w:spacing w:before="88" w:after="0" w:line="240" w:lineRule="auto"/>
        <w:ind w:left="745" w:leftChars="0" w:right="0" w:rightChars="0"/>
        <w:jc w:val="left"/>
        <w:rPr>
          <w:rFonts w:hint="default" w:ascii="Times New Roman" w:hAnsi="Times New Roman" w:cs="Times New Roman"/>
          <w:b/>
          <w:i w:val="0"/>
          <w:iCs w:val="0"/>
          <w:sz w:val="26"/>
        </w:rPr>
      </w:pPr>
      <w:r>
        <w:rPr>
          <w:rFonts w:hint="default" w:ascii="Times New Roman" w:hAnsi="Times New Roman" w:cs="Times New Roman"/>
          <w:b/>
          <w:i w:val="0"/>
          <w:iCs w:val="0"/>
          <w:sz w:val="26"/>
        </w:rPr>
        <w:t>Hardware</w:t>
      </w:r>
      <w:r>
        <w:rPr>
          <w:rFonts w:hint="default" w:ascii="Times New Roman" w:hAnsi="Times New Roman" w:cs="Times New Roman"/>
          <w:b/>
          <w:i w:val="0"/>
          <w:iCs w:val="0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6"/>
        </w:rPr>
        <w:t>Interface</w:t>
      </w:r>
    </w:p>
    <w:p>
      <w:pPr>
        <w:pStyle w:val="10"/>
        <w:spacing w:before="5" w:line="240" w:lineRule="auto"/>
        <w:rPr>
          <w:rFonts w:hint="default" w:ascii="Times New Roman" w:hAnsi="Times New Roman" w:cs="Times New Roman"/>
          <w:b/>
          <w:i w:val="0"/>
          <w:iCs w:val="0"/>
          <w:sz w:val="22"/>
        </w:rPr>
      </w:pPr>
    </w:p>
    <w:p>
      <w:pPr>
        <w:pStyle w:val="10"/>
        <w:spacing w:line="240" w:lineRule="auto"/>
        <w:ind w:left="746" w:right="1087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FTP is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 best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send files over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internet. The data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can be send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 service provider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only if</w:t>
      </w:r>
      <w:r>
        <w:rPr>
          <w:rFonts w:hint="default" w:ascii="Times New Roman" w:hAnsi="Times New Roman" w:cs="Times New Roman"/>
          <w:i w:val="0"/>
          <w:iCs w:val="0"/>
          <w:spacing w:val="-5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 user’s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device has an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active internet connection. For service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provider there should also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active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internet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connection.</w:t>
      </w:r>
    </w:p>
    <w:p>
      <w:pPr>
        <w:pStyle w:val="6"/>
        <w:spacing w:before="167" w:line="240" w:lineRule="auto"/>
        <w:ind w:left="746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Hardware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Requirements:</w:t>
      </w:r>
    </w:p>
    <w:p>
      <w:pPr>
        <w:spacing w:line="240" w:lineRule="auto"/>
        <w:rPr>
          <w:rFonts w:hint="default"/>
        </w:rPr>
      </w:pPr>
    </w:p>
    <w:p>
      <w:pPr>
        <w:pStyle w:val="10"/>
        <w:spacing w:before="30" w:line="240" w:lineRule="auto"/>
        <w:ind w:left="742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These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are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 hardware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interfaces that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bookmarkStart w:id="36" w:name="_bookmark28"/>
      <w:bookmarkEnd w:id="36"/>
      <w:r>
        <w:rPr>
          <w:rFonts w:hint="default" w:ascii="Times New Roman" w:hAnsi="Times New Roman" w:cs="Times New Roman"/>
          <w:i w:val="0"/>
          <w:iCs w:val="0"/>
        </w:rPr>
        <w:t>support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 use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of</w:t>
      </w:r>
    </w:p>
    <w:p>
      <w:pPr>
        <w:pStyle w:val="10"/>
        <w:spacing w:before="12" w:line="240" w:lineRule="auto"/>
        <w:ind w:left="742"/>
        <w:rPr>
          <w:rFonts w:hint="default" w:ascii="Times New Roman" w:hAnsi="Times New Roman" w:cs="Times New Roman"/>
          <w:i w:val="0"/>
          <w:iCs w:val="0"/>
        </w:rPr>
      </w:pPr>
      <w:bookmarkStart w:id="37" w:name="_bookmark29"/>
      <w:bookmarkEnd w:id="37"/>
      <w:r>
        <w:rPr>
          <w:rFonts w:hint="default" w:ascii="Times New Roman" w:hAnsi="Times New Roman" w:cs="Times New Roman"/>
          <w:i w:val="0"/>
          <w:iCs w:val="0"/>
        </w:rPr>
        <w:t>Casebook:-</w:t>
      </w:r>
    </w:p>
    <w:p>
      <w:pPr>
        <w:pStyle w:val="10"/>
        <w:spacing w:before="12" w:line="240" w:lineRule="auto"/>
        <w:ind w:left="742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•Any</w:t>
      </w:r>
      <w:r>
        <w:rPr>
          <w:rFonts w:hint="default" w:ascii="Times New Roman" w:hAnsi="Times New Roman" w:cs="Times New Roman"/>
          <w:i w:val="0"/>
          <w:iCs w:val="0"/>
          <w:spacing w:val="-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Android</w:t>
      </w:r>
      <w:r>
        <w:rPr>
          <w:rFonts w:hint="default" w:ascii="Times New Roman" w:hAnsi="Times New Roman" w:cs="Times New Roman"/>
          <w:i w:val="0"/>
          <w:iCs w:val="0"/>
          <w:spacing w:val="-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Mobile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Phone</w:t>
      </w:r>
      <w:r>
        <w:rPr>
          <w:rFonts w:hint="default" w:ascii="Times New Roman" w:hAnsi="Times New Roman" w:cs="Times New Roman"/>
          <w:i w:val="0"/>
          <w:iCs w:val="0"/>
          <w:spacing w:val="-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not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older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than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Android</w:t>
      </w:r>
      <w:r>
        <w:rPr>
          <w:rFonts w:hint="default" w:ascii="Times New Roman" w:hAnsi="Times New Roman" w:cs="Times New Roman"/>
          <w:i w:val="0"/>
          <w:iCs w:val="0"/>
          <w:spacing w:val="-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4.0.</w:t>
      </w:r>
    </w:p>
    <w:p>
      <w:pPr>
        <w:pStyle w:val="10"/>
        <w:spacing w:before="12" w:line="240" w:lineRule="auto"/>
        <w:ind w:left="742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•Any</w:t>
      </w:r>
      <w:r>
        <w:rPr>
          <w:rFonts w:hint="default" w:ascii="Times New Roman" w:hAnsi="Times New Roman" w:cs="Times New Roman"/>
          <w:i w:val="0"/>
          <w:iCs w:val="0"/>
          <w:spacing w:val="-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Apple</w:t>
      </w:r>
      <w:r>
        <w:rPr>
          <w:rFonts w:hint="default" w:ascii="Times New Roman" w:hAnsi="Times New Roman" w:cs="Times New Roman"/>
          <w:i w:val="0"/>
          <w:iCs w:val="0"/>
          <w:spacing w:val="-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Mobile</w:t>
      </w:r>
      <w:r>
        <w:rPr>
          <w:rFonts w:hint="default" w:ascii="Times New Roman" w:hAnsi="Times New Roman" w:cs="Times New Roman"/>
          <w:i w:val="0"/>
          <w:iCs w:val="0"/>
          <w:spacing w:val="-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Phone</w:t>
      </w:r>
    </w:p>
    <w:p>
      <w:pPr>
        <w:pStyle w:val="10"/>
        <w:spacing w:before="12" w:line="240" w:lineRule="auto"/>
        <w:ind w:left="742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•Any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system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that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has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Web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Browser.</w:t>
      </w:r>
    </w:p>
    <w:p>
      <w:pPr>
        <w:pStyle w:val="10"/>
        <w:spacing w:before="10" w:line="240" w:lineRule="auto"/>
        <w:rPr>
          <w:rFonts w:hint="default" w:ascii="Times New Roman" w:hAnsi="Times New Roman" w:cs="Times New Roman"/>
          <w:i w:val="0"/>
          <w:iCs w:val="0"/>
          <w:sz w:val="31"/>
        </w:rPr>
      </w:pPr>
    </w:p>
    <w:p>
      <w:pPr>
        <w:pStyle w:val="5"/>
        <w:numPr>
          <w:ilvl w:val="0"/>
          <w:numId w:val="0"/>
        </w:numPr>
        <w:tabs>
          <w:tab w:val="left" w:pos="1317"/>
        </w:tabs>
        <w:spacing w:before="0" w:after="0" w:line="240" w:lineRule="auto"/>
        <w:ind w:left="732" w:leftChars="0" w:right="0" w:rightChars="0"/>
        <w:jc w:val="left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User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interface</w:t>
      </w:r>
    </w:p>
    <w:p>
      <w:pPr>
        <w:pStyle w:val="10"/>
        <w:spacing w:before="5" w:line="240" w:lineRule="auto"/>
        <w:rPr>
          <w:rFonts w:hint="default" w:ascii="Times New Roman" w:hAnsi="Times New Roman" w:cs="Times New Roman"/>
          <w:b/>
          <w:i w:val="0"/>
          <w:iCs w:val="0"/>
          <w:sz w:val="22"/>
        </w:rPr>
      </w:pPr>
    </w:p>
    <w:p>
      <w:pPr>
        <w:pStyle w:val="10"/>
        <w:spacing w:line="240" w:lineRule="auto"/>
        <w:ind w:left="733" w:right="1083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The user interfaces will be divided into two portions that you are user or service provider.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Both have separate modules. After entering into their specific module, they can access their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data</w:t>
      </w:r>
      <w:r>
        <w:rPr>
          <w:rFonts w:hint="default" w:ascii="Times New Roman" w:hAnsi="Times New Roman" w:cs="Times New Roman"/>
          <w:i w:val="0"/>
          <w:iCs w:val="0"/>
          <w:spacing w:val="1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through</w:t>
      </w:r>
      <w:r>
        <w:rPr>
          <w:rFonts w:hint="default" w:ascii="Times New Roman" w:hAnsi="Times New Roman" w:cs="Times New Roman"/>
          <w:i w:val="0"/>
          <w:iCs w:val="0"/>
          <w:spacing w:val="1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their</w:t>
      </w:r>
      <w:r>
        <w:rPr>
          <w:rFonts w:hint="default" w:ascii="Times New Roman" w:hAnsi="Times New Roman" w:cs="Times New Roman"/>
          <w:i w:val="0"/>
          <w:iCs w:val="0"/>
          <w:spacing w:val="1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accounts</w:t>
      </w:r>
      <w:r>
        <w:rPr>
          <w:rFonts w:hint="default" w:ascii="Times New Roman" w:hAnsi="Times New Roman" w:cs="Times New Roman"/>
          <w:i w:val="0"/>
          <w:iCs w:val="0"/>
          <w:spacing w:val="1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1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can</w:t>
      </w:r>
      <w:r>
        <w:rPr>
          <w:rFonts w:hint="default" w:ascii="Times New Roman" w:hAnsi="Times New Roman" w:cs="Times New Roman"/>
          <w:i w:val="0"/>
          <w:iCs w:val="0"/>
          <w:spacing w:val="1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use</w:t>
      </w:r>
      <w:r>
        <w:rPr>
          <w:rFonts w:hint="default" w:ascii="Times New Roman" w:hAnsi="Times New Roman" w:cs="Times New Roman"/>
          <w:i w:val="0"/>
          <w:iCs w:val="0"/>
          <w:spacing w:val="1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1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functions</w:t>
      </w:r>
      <w:r>
        <w:rPr>
          <w:rFonts w:hint="default" w:ascii="Times New Roman" w:hAnsi="Times New Roman" w:cs="Times New Roman"/>
          <w:i w:val="0"/>
          <w:iCs w:val="0"/>
          <w:spacing w:val="1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of</w:t>
      </w:r>
      <w:r>
        <w:rPr>
          <w:rFonts w:hint="default" w:ascii="Times New Roman" w:hAnsi="Times New Roman" w:cs="Times New Roman"/>
          <w:i w:val="0"/>
          <w:iCs w:val="0"/>
          <w:spacing w:val="1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1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product.</w:t>
      </w:r>
      <w:r>
        <w:rPr>
          <w:rFonts w:hint="default" w:ascii="Times New Roman" w:hAnsi="Times New Roman" w:cs="Times New Roman"/>
          <w:i w:val="0"/>
          <w:iCs w:val="0"/>
          <w:spacing w:val="1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User</w:t>
      </w:r>
      <w:r>
        <w:rPr>
          <w:rFonts w:hint="default" w:ascii="Times New Roman" w:hAnsi="Times New Roman" w:cs="Times New Roman"/>
          <w:i w:val="0"/>
          <w:iCs w:val="0"/>
          <w:spacing w:val="1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interface</w:t>
      </w:r>
      <w:r>
        <w:rPr>
          <w:rFonts w:hint="default" w:ascii="Times New Roman" w:hAnsi="Times New Roman" w:cs="Times New Roman"/>
          <w:i w:val="0"/>
          <w:iCs w:val="0"/>
          <w:spacing w:val="1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consists</w:t>
      </w:r>
      <w:r>
        <w:rPr>
          <w:rFonts w:hint="default" w:ascii="Times New Roman" w:hAnsi="Times New Roman" w:cs="Times New Roman"/>
          <w:i w:val="0"/>
          <w:iCs w:val="0"/>
          <w:spacing w:val="-5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of login and sign-up screen and then they can enter their account and at the main screen they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bookmarkStart w:id="38" w:name="_bookmark30"/>
      <w:bookmarkEnd w:id="38"/>
      <w:r>
        <w:rPr>
          <w:rFonts w:hint="default" w:ascii="Times New Roman" w:hAnsi="Times New Roman" w:cs="Times New Roman"/>
          <w:i w:val="0"/>
          <w:iCs w:val="0"/>
        </w:rPr>
        <w:t>have</w:t>
      </w:r>
      <w:r>
        <w:rPr>
          <w:rFonts w:hint="default" w:ascii="Times New Roman" w:hAnsi="Times New Roman" w:cs="Times New Roman"/>
          <w:i w:val="0"/>
          <w:iCs w:val="0"/>
          <w:spacing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functionalities</w:t>
      </w:r>
      <w:r>
        <w:rPr>
          <w:rFonts w:hint="default" w:ascii="Times New Roman" w:hAnsi="Times New Roman" w:cs="Times New Roman"/>
          <w:i w:val="0"/>
          <w:iCs w:val="0"/>
          <w:spacing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send</w:t>
      </w:r>
      <w:r>
        <w:rPr>
          <w:rFonts w:hint="default" w:ascii="Times New Roman" w:hAnsi="Times New Roman" w:cs="Times New Roman"/>
          <w:i w:val="0"/>
          <w:iCs w:val="0"/>
          <w:spacing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their</w:t>
      </w:r>
      <w:r>
        <w:rPr>
          <w:rFonts w:hint="default" w:ascii="Times New Roman" w:hAnsi="Times New Roman" w:cs="Times New Roman"/>
          <w:i w:val="0"/>
          <w:iCs w:val="0"/>
          <w:spacing w:val="2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documents</w:t>
      </w:r>
      <w:r>
        <w:rPr>
          <w:rFonts w:hint="default" w:ascii="Times New Roman" w:hAnsi="Times New Roman" w:cs="Times New Roman"/>
          <w:i w:val="0"/>
          <w:iCs w:val="0"/>
          <w:spacing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2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service</w:t>
      </w:r>
      <w:r>
        <w:rPr>
          <w:rFonts w:hint="default" w:ascii="Times New Roman" w:hAnsi="Times New Roman" w:cs="Times New Roman"/>
          <w:i w:val="0"/>
          <w:iCs w:val="0"/>
          <w:spacing w:val="2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provider.</w:t>
      </w:r>
      <w:r>
        <w:rPr>
          <w:rFonts w:hint="default" w:ascii="Times New Roman" w:hAnsi="Times New Roman" w:cs="Times New Roman"/>
          <w:i w:val="0"/>
          <w:iCs w:val="0"/>
          <w:spacing w:val="2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chat</w:t>
      </w:r>
      <w:r>
        <w:rPr>
          <w:rFonts w:hint="default" w:ascii="Times New Roman" w:hAnsi="Times New Roman" w:cs="Times New Roman"/>
          <w:i w:val="0"/>
          <w:iCs w:val="0"/>
          <w:spacing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option</w:t>
      </w:r>
      <w:r>
        <w:rPr>
          <w:rFonts w:hint="default" w:ascii="Times New Roman" w:hAnsi="Times New Roman" w:cs="Times New Roman"/>
          <w:i w:val="0"/>
          <w:iCs w:val="0"/>
          <w:spacing w:val="2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is</w:t>
      </w:r>
      <w:r>
        <w:rPr>
          <w:rFonts w:hint="default" w:ascii="Times New Roman" w:hAnsi="Times New Roman" w:cs="Times New Roman"/>
          <w:i w:val="0"/>
          <w:iCs w:val="0"/>
          <w:spacing w:val="-5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also for the user.</w:t>
      </w:r>
    </w:p>
    <w:p>
      <w:pPr>
        <w:pStyle w:val="10"/>
        <w:spacing w:line="240" w:lineRule="auto"/>
        <w:ind w:left="733" w:right="1085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Admin</w:t>
      </w:r>
      <w:r>
        <w:rPr>
          <w:rFonts w:hint="default" w:ascii="Times New Roman" w:hAnsi="Times New Roman" w:cs="Times New Roman"/>
          <w:i w:val="0"/>
          <w:iCs w:val="0"/>
          <w:spacing w:val="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panel</w:t>
      </w:r>
      <w:r>
        <w:rPr>
          <w:rFonts w:hint="default" w:ascii="Times New Roman" w:hAnsi="Times New Roman" w:cs="Times New Roman"/>
          <w:i w:val="0"/>
          <w:iCs w:val="0"/>
          <w:spacing w:val="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for</w:t>
      </w:r>
      <w:r>
        <w:rPr>
          <w:rFonts w:hint="default" w:ascii="Times New Roman" w:hAnsi="Times New Roman" w:cs="Times New Roman"/>
          <w:i w:val="0"/>
          <w:iCs w:val="0"/>
          <w:spacing w:val="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those</w:t>
      </w:r>
      <w:r>
        <w:rPr>
          <w:rFonts w:hint="default" w:ascii="Times New Roman" w:hAnsi="Times New Roman" w:cs="Times New Roman"/>
          <w:i w:val="0"/>
          <w:iCs w:val="0"/>
          <w:spacing w:val="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who</w:t>
      </w:r>
      <w:r>
        <w:rPr>
          <w:rFonts w:hint="default" w:ascii="Times New Roman" w:hAnsi="Times New Roman" w:cs="Times New Roman"/>
          <w:i w:val="0"/>
          <w:iCs w:val="0"/>
          <w:spacing w:val="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provide</w:t>
      </w:r>
      <w:r>
        <w:rPr>
          <w:rFonts w:hint="default" w:ascii="Times New Roman" w:hAnsi="Times New Roman" w:cs="Times New Roman"/>
          <w:i w:val="0"/>
          <w:iCs w:val="0"/>
          <w:spacing w:val="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service,</w:t>
      </w:r>
      <w:r>
        <w:rPr>
          <w:rFonts w:hint="default" w:ascii="Times New Roman" w:hAnsi="Times New Roman" w:cs="Times New Roman"/>
          <w:i w:val="0"/>
          <w:iCs w:val="0"/>
          <w:spacing w:val="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they</w:t>
      </w:r>
      <w:r>
        <w:rPr>
          <w:rFonts w:hint="default" w:ascii="Times New Roman" w:hAnsi="Times New Roman" w:cs="Times New Roman"/>
          <w:i w:val="0"/>
          <w:iCs w:val="0"/>
          <w:spacing w:val="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have</w:t>
      </w:r>
      <w:r>
        <w:rPr>
          <w:rFonts w:hint="default" w:ascii="Times New Roman" w:hAnsi="Times New Roman" w:cs="Times New Roman"/>
          <w:i w:val="0"/>
          <w:iCs w:val="0"/>
          <w:spacing w:val="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their</w:t>
      </w:r>
      <w:r>
        <w:rPr>
          <w:rFonts w:hint="default" w:ascii="Times New Roman" w:hAnsi="Times New Roman" w:cs="Times New Roman"/>
          <w:i w:val="0"/>
          <w:iCs w:val="0"/>
          <w:spacing w:val="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account</w:t>
      </w:r>
      <w:r>
        <w:rPr>
          <w:rFonts w:hint="default" w:ascii="Times New Roman" w:hAnsi="Times New Roman" w:cs="Times New Roman"/>
          <w:i w:val="0"/>
          <w:iCs w:val="0"/>
          <w:spacing w:val="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can</w:t>
      </w:r>
      <w:r>
        <w:rPr>
          <w:rFonts w:hint="default" w:ascii="Times New Roman" w:hAnsi="Times New Roman" w:cs="Times New Roman"/>
          <w:i w:val="0"/>
          <w:iCs w:val="0"/>
          <w:spacing w:val="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login</w:t>
      </w:r>
      <w:r>
        <w:rPr>
          <w:rFonts w:hint="default" w:ascii="Times New Roman" w:hAnsi="Times New Roman" w:cs="Times New Roman"/>
          <w:i w:val="0"/>
          <w:iCs w:val="0"/>
          <w:spacing w:val="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-5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it</w:t>
      </w:r>
      <w:r>
        <w:rPr>
          <w:rFonts w:hint="default" w:ascii="Times New Roman" w:hAnsi="Times New Roman" w:cs="Times New Roman"/>
          <w:i w:val="0"/>
          <w:iCs w:val="0"/>
          <w:spacing w:val="39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4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see</w:t>
      </w:r>
      <w:r>
        <w:rPr>
          <w:rFonts w:hint="default" w:ascii="Times New Roman" w:hAnsi="Times New Roman" w:cs="Times New Roman"/>
          <w:i w:val="0"/>
          <w:iCs w:val="0"/>
          <w:spacing w:val="4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39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request</w:t>
      </w:r>
      <w:r>
        <w:rPr>
          <w:rFonts w:hint="default" w:ascii="Times New Roman" w:hAnsi="Times New Roman" w:cs="Times New Roman"/>
          <w:i w:val="0"/>
          <w:iCs w:val="0"/>
          <w:spacing w:val="4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send</w:t>
      </w:r>
      <w:r>
        <w:rPr>
          <w:rFonts w:hint="default" w:ascii="Times New Roman" w:hAnsi="Times New Roman" w:cs="Times New Roman"/>
          <w:i w:val="0"/>
          <w:iCs w:val="0"/>
          <w:spacing w:val="4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by</w:t>
      </w:r>
      <w:r>
        <w:rPr>
          <w:rFonts w:hint="default" w:ascii="Times New Roman" w:hAnsi="Times New Roman" w:cs="Times New Roman"/>
          <w:i w:val="0"/>
          <w:iCs w:val="0"/>
          <w:spacing w:val="39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4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users</w:t>
      </w:r>
      <w:r>
        <w:rPr>
          <w:rFonts w:hint="default" w:ascii="Times New Roman" w:hAnsi="Times New Roman" w:cs="Times New Roman"/>
          <w:i w:val="0"/>
          <w:iCs w:val="0"/>
          <w:spacing w:val="4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4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then</w:t>
      </w:r>
      <w:r>
        <w:rPr>
          <w:rFonts w:hint="default" w:ascii="Times New Roman" w:hAnsi="Times New Roman" w:cs="Times New Roman"/>
          <w:i w:val="0"/>
          <w:iCs w:val="0"/>
          <w:spacing w:val="39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they</w:t>
      </w:r>
      <w:r>
        <w:rPr>
          <w:rFonts w:hint="default" w:ascii="Times New Roman" w:hAnsi="Times New Roman" w:cs="Times New Roman"/>
          <w:i w:val="0"/>
          <w:iCs w:val="0"/>
          <w:spacing w:val="4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can</w:t>
      </w:r>
      <w:r>
        <w:rPr>
          <w:rFonts w:hint="default" w:ascii="Times New Roman" w:hAnsi="Times New Roman" w:cs="Times New Roman"/>
          <w:i w:val="0"/>
          <w:iCs w:val="0"/>
          <w:spacing w:val="4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print</w:t>
      </w:r>
      <w:r>
        <w:rPr>
          <w:rFonts w:hint="default" w:ascii="Times New Roman" w:hAnsi="Times New Roman" w:cs="Times New Roman"/>
          <w:i w:val="0"/>
          <w:iCs w:val="0"/>
          <w:spacing w:val="39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their</w:t>
      </w:r>
      <w:r>
        <w:rPr>
          <w:rFonts w:hint="default" w:ascii="Times New Roman" w:hAnsi="Times New Roman" w:cs="Times New Roman"/>
          <w:i w:val="0"/>
          <w:iCs w:val="0"/>
          <w:spacing w:val="4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documents</w:t>
      </w:r>
      <w:r>
        <w:rPr>
          <w:rFonts w:hint="default" w:ascii="Times New Roman" w:hAnsi="Times New Roman" w:cs="Times New Roman"/>
          <w:i w:val="0"/>
          <w:iCs w:val="0"/>
          <w:spacing w:val="4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on</w:t>
      </w:r>
      <w:r>
        <w:rPr>
          <w:rFonts w:hint="default" w:ascii="Times New Roman" w:hAnsi="Times New Roman" w:cs="Times New Roman"/>
          <w:i w:val="0"/>
          <w:iCs w:val="0"/>
          <w:spacing w:val="4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user</w:t>
      </w:r>
      <w:r>
        <w:rPr>
          <w:rFonts w:hint="default" w:ascii="Times New Roman" w:hAnsi="Times New Roman" w:cs="Times New Roman"/>
          <w:i w:val="0"/>
          <w:iCs w:val="0"/>
          <w:spacing w:val="-5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request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 send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responses through their account.</w:t>
      </w:r>
    </w:p>
    <w:p>
      <w:pPr>
        <w:pStyle w:val="10"/>
        <w:spacing w:before="1" w:line="240" w:lineRule="auto"/>
        <w:ind w:left="760" w:right="2492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br w:type="textWrapping"/>
      </w:r>
      <w:r>
        <w:rPr>
          <w:rFonts w:hint="default" w:cs="Times New Roman"/>
          <w:i w:val="0"/>
          <w:iCs w:val="0"/>
          <w:lang w:val="en-US"/>
        </w:rPr>
        <w:tab/>
      </w:r>
      <w:r>
        <w:rPr>
          <w:rFonts w:hint="default" w:ascii="Times New Roman" w:hAnsi="Times New Roman" w:cs="Times New Roman"/>
          <w:i w:val="0"/>
          <w:iCs w:val="0"/>
        </w:rPr>
        <w:t>FTP is the best to send files over internet. The data can be send to the service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provider only if the user’s device has an active internet connection. For service</w:t>
      </w:r>
      <w:r>
        <w:rPr>
          <w:rFonts w:hint="default" w:ascii="Times New Roman" w:hAnsi="Times New Roman" w:cs="Times New Roman"/>
          <w:i w:val="0"/>
          <w:iCs w:val="0"/>
          <w:spacing w:val="-5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provider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there should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also be an active internet connection.</w:t>
      </w:r>
    </w:p>
    <w:p>
      <w:pPr>
        <w:pStyle w:val="10"/>
        <w:spacing w:line="240" w:lineRule="auto"/>
        <w:ind w:left="760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These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are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 hardware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interfaces that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support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use of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casebook:-</w:t>
      </w:r>
    </w:p>
    <w:p>
      <w:pPr>
        <w:pStyle w:val="10"/>
        <w:spacing w:before="59" w:line="240" w:lineRule="auto"/>
        <w:ind w:left="1499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•Any</w:t>
      </w:r>
      <w:r>
        <w:rPr>
          <w:rFonts w:hint="default" w:ascii="Times New Roman" w:hAnsi="Times New Roman" w:cs="Times New Roman"/>
          <w:i w:val="0"/>
          <w:iCs w:val="0"/>
          <w:spacing w:val="-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Android</w:t>
      </w:r>
      <w:r>
        <w:rPr>
          <w:rFonts w:hint="default" w:ascii="Times New Roman" w:hAnsi="Times New Roman" w:cs="Times New Roman"/>
          <w:i w:val="0"/>
          <w:iCs w:val="0"/>
          <w:spacing w:val="-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Mobile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Phone</w:t>
      </w:r>
      <w:r>
        <w:rPr>
          <w:rFonts w:hint="default" w:ascii="Times New Roman" w:hAnsi="Times New Roman" w:cs="Times New Roman"/>
          <w:i w:val="0"/>
          <w:iCs w:val="0"/>
          <w:spacing w:val="-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not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older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than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Android</w:t>
      </w:r>
      <w:r>
        <w:rPr>
          <w:rFonts w:hint="default" w:ascii="Times New Roman" w:hAnsi="Times New Roman" w:cs="Times New Roman"/>
          <w:i w:val="0"/>
          <w:iCs w:val="0"/>
          <w:spacing w:val="-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4.0.</w:t>
      </w:r>
    </w:p>
    <w:p>
      <w:pPr>
        <w:pStyle w:val="10"/>
        <w:spacing w:before="12" w:line="240" w:lineRule="auto"/>
        <w:ind w:left="1499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•Any</w:t>
      </w:r>
      <w:r>
        <w:rPr>
          <w:rFonts w:hint="default" w:ascii="Times New Roman" w:hAnsi="Times New Roman" w:cs="Times New Roman"/>
          <w:i w:val="0"/>
          <w:iCs w:val="0"/>
          <w:spacing w:val="-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Apple</w:t>
      </w:r>
      <w:r>
        <w:rPr>
          <w:rFonts w:hint="default" w:ascii="Times New Roman" w:hAnsi="Times New Roman" w:cs="Times New Roman"/>
          <w:i w:val="0"/>
          <w:iCs w:val="0"/>
          <w:spacing w:val="-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Mobile</w:t>
      </w:r>
      <w:r>
        <w:rPr>
          <w:rFonts w:hint="default" w:ascii="Times New Roman" w:hAnsi="Times New Roman" w:cs="Times New Roman"/>
          <w:i w:val="0"/>
          <w:iCs w:val="0"/>
          <w:spacing w:val="-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Phone</w:t>
      </w:r>
    </w:p>
    <w:p>
      <w:pPr>
        <w:pStyle w:val="10"/>
        <w:spacing w:before="12" w:line="240" w:lineRule="auto"/>
        <w:ind w:left="1499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•Any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system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that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has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Web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Browser.</w:t>
      </w:r>
    </w:p>
    <w:p>
      <w:pPr>
        <w:spacing w:after="0" w:line="240" w:lineRule="auto"/>
        <w:jc w:val="both"/>
        <w:rPr>
          <w:rFonts w:hint="default" w:ascii="Times New Roman" w:hAnsi="Times New Roman" w:cs="Times New Roman"/>
          <w:i w:val="0"/>
          <w:iCs w:val="0"/>
          <w:lang w:val="en-US"/>
        </w:rPr>
        <w:sectPr>
          <w:pgSz w:w="11910" w:h="16840"/>
          <w:pgMar w:top="1360" w:right="380" w:bottom="1200" w:left="680" w:header="0" w:footer="1014" w:gutter="0"/>
          <w:cols w:space="720" w:num="1"/>
        </w:sectPr>
      </w:pPr>
    </w:p>
    <w:p>
      <w:pPr>
        <w:pStyle w:val="3"/>
        <w:numPr>
          <w:ilvl w:val="1"/>
          <w:numId w:val="14"/>
        </w:numPr>
        <w:tabs>
          <w:tab w:val="left" w:pos="1182"/>
        </w:tabs>
        <w:spacing w:before="62" w:after="0" w:line="240" w:lineRule="auto"/>
        <w:ind w:left="1181" w:right="0" w:hanging="422"/>
        <w:jc w:val="left"/>
        <w:rPr>
          <w:rFonts w:hint="default" w:ascii="Times New Roman" w:hAnsi="Times New Roman" w:cs="Times New Roman"/>
          <w:i w:val="0"/>
          <w:iCs w:val="0"/>
        </w:rPr>
      </w:pPr>
      <w:bookmarkStart w:id="39" w:name="_bookmark31"/>
      <w:bookmarkEnd w:id="39"/>
      <w:bookmarkStart w:id="40" w:name="_bookmark31"/>
      <w:bookmarkEnd w:id="40"/>
      <w:r>
        <w:rPr>
          <w:rFonts w:hint="default" w:ascii="Times New Roman" w:hAnsi="Times New Roman" w:cs="Times New Roman"/>
          <w:i w:val="0"/>
          <w:iCs w:val="0"/>
        </w:rPr>
        <w:t>Product</w:t>
      </w:r>
      <w:r>
        <w:rPr>
          <w:rFonts w:hint="default" w:ascii="Times New Roman" w:hAnsi="Times New Roman" w:cs="Times New Roman"/>
          <w:i w:val="0"/>
          <w:iCs w:val="0"/>
          <w:spacing w:val="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Functions</w:t>
      </w:r>
    </w:p>
    <w:p>
      <w:pPr>
        <w:pStyle w:val="10"/>
        <w:spacing w:before="154" w:line="240" w:lineRule="auto"/>
        <w:ind w:left="760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Casebook has the following functions:-</w:t>
      </w: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6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6"/>
        </w:rPr>
      </w:pPr>
    </w:p>
    <w:p>
      <w:pPr>
        <w:pStyle w:val="10"/>
        <w:spacing w:before="172" w:line="240" w:lineRule="auto"/>
        <w:ind w:left="760" w:right="1055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Lawyer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Signup,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Client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Signup,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Lawyer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Login,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Client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Login,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Case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Updates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without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Authorization, Case Management, Client Management, Court Management, Case Events,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Reminders,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Document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Scanner,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Emails, Sms</w:t>
      </w: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6"/>
        </w:rPr>
      </w:pPr>
    </w:p>
    <w:p>
      <w:pPr>
        <w:pStyle w:val="10"/>
        <w:spacing w:before="10" w:line="240" w:lineRule="auto"/>
        <w:rPr>
          <w:rFonts w:hint="default" w:ascii="Times New Roman" w:hAnsi="Times New Roman" w:cs="Times New Roman"/>
          <w:i w:val="0"/>
          <w:iCs w:val="0"/>
          <w:sz w:val="28"/>
        </w:rPr>
      </w:pPr>
    </w:p>
    <w:p>
      <w:pPr>
        <w:pStyle w:val="10"/>
        <w:spacing w:line="240" w:lineRule="auto"/>
        <w:ind w:left="760"/>
        <w:rPr>
          <w:rFonts w:hint="default" w:ascii="Times New Roman" w:hAnsi="Times New Roman" w:cs="Times New Roman"/>
          <w:i w:val="0"/>
          <w:iCs w:val="0"/>
        </w:rPr>
      </w:pPr>
      <w:bookmarkStart w:id="41" w:name="_bookmark32"/>
      <w:bookmarkEnd w:id="41"/>
      <w:r>
        <w:rPr>
          <w:rFonts w:hint="default" w:ascii="Times New Roman" w:hAnsi="Times New Roman" w:cs="Times New Roman"/>
          <w:i w:val="0"/>
          <w:iCs w:val="0"/>
        </w:rPr>
        <w:t>Details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of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all the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functions is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described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later in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 document.</w:t>
      </w: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6"/>
        </w:rPr>
      </w:pPr>
    </w:p>
    <w:p>
      <w:pPr>
        <w:pStyle w:val="10"/>
        <w:spacing w:before="5" w:line="240" w:lineRule="auto"/>
        <w:rPr>
          <w:rFonts w:hint="default" w:ascii="Times New Roman" w:hAnsi="Times New Roman" w:cs="Times New Roman"/>
          <w:i w:val="0"/>
          <w:iCs w:val="0"/>
          <w:sz w:val="29"/>
        </w:rPr>
      </w:pPr>
    </w:p>
    <w:p>
      <w:pPr>
        <w:pStyle w:val="3"/>
        <w:numPr>
          <w:ilvl w:val="1"/>
          <w:numId w:val="14"/>
        </w:numPr>
        <w:tabs>
          <w:tab w:val="left" w:pos="1182"/>
        </w:tabs>
        <w:spacing w:before="0" w:after="0" w:line="240" w:lineRule="auto"/>
        <w:ind w:left="1181" w:right="0" w:hanging="422"/>
        <w:jc w:val="left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User</w:t>
      </w:r>
      <w:r>
        <w:rPr>
          <w:rFonts w:hint="default" w:ascii="Times New Roman" w:hAnsi="Times New Roman" w:cs="Times New Roman"/>
          <w:i w:val="0"/>
          <w:iCs w:val="0"/>
          <w:spacing w:val="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Classes and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Characteristics</w:t>
      </w:r>
    </w:p>
    <w:p>
      <w:pPr>
        <w:pStyle w:val="10"/>
        <w:spacing w:before="158" w:line="240" w:lineRule="auto"/>
        <w:ind w:left="760" w:right="1159" w:firstLine="2160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This</w:t>
      </w:r>
      <w:r>
        <w:rPr>
          <w:rFonts w:hint="default" w:ascii="Times New Roman" w:hAnsi="Times New Roman" w:cs="Times New Roman"/>
          <w:i w:val="0"/>
          <w:iCs w:val="0"/>
          <w:spacing w:val="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product</w:t>
      </w:r>
      <w:r>
        <w:rPr>
          <w:rFonts w:hint="default" w:ascii="Times New Roman" w:hAnsi="Times New Roman" w:cs="Times New Roman"/>
          <w:i w:val="0"/>
          <w:iCs w:val="0"/>
          <w:spacing w:val="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has</w:t>
      </w:r>
      <w:r>
        <w:rPr>
          <w:rFonts w:hint="default" w:ascii="Times New Roman" w:hAnsi="Times New Roman" w:cs="Times New Roman"/>
          <w:i w:val="0"/>
          <w:iCs w:val="0"/>
          <w:spacing w:val="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two</w:t>
      </w:r>
      <w:r>
        <w:rPr>
          <w:rFonts w:hint="default" w:ascii="Times New Roman" w:hAnsi="Times New Roman" w:cs="Times New Roman"/>
          <w:i w:val="0"/>
          <w:iCs w:val="0"/>
          <w:spacing w:val="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main</w:t>
      </w:r>
      <w:r>
        <w:rPr>
          <w:rFonts w:hint="default" w:ascii="Times New Roman" w:hAnsi="Times New Roman" w:cs="Times New Roman"/>
          <w:i w:val="0"/>
          <w:iCs w:val="0"/>
          <w:spacing w:val="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users,</w:t>
      </w:r>
      <w:r>
        <w:rPr>
          <w:rFonts w:hint="default" w:ascii="Times New Roman" w:hAnsi="Times New Roman" w:cs="Times New Roman"/>
          <w:i w:val="0"/>
          <w:iCs w:val="0"/>
          <w:spacing w:val="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one</w:t>
      </w:r>
      <w:r>
        <w:rPr>
          <w:rFonts w:hint="default" w:ascii="Times New Roman" w:hAnsi="Times New Roman" w:cs="Times New Roman"/>
          <w:i w:val="0"/>
          <w:iCs w:val="0"/>
          <w:spacing w:val="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is</w:t>
      </w:r>
      <w:r>
        <w:rPr>
          <w:rFonts w:hint="default" w:ascii="Times New Roman" w:hAnsi="Times New Roman" w:cs="Times New Roman"/>
          <w:i w:val="0"/>
          <w:iCs w:val="0"/>
          <w:spacing w:val="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who</w:t>
      </w:r>
      <w:r>
        <w:rPr>
          <w:rFonts w:hint="default" w:ascii="Times New Roman" w:hAnsi="Times New Roman" w:cs="Times New Roman"/>
          <w:i w:val="0"/>
          <w:iCs w:val="0"/>
          <w:spacing w:val="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is</w:t>
      </w:r>
      <w:r>
        <w:rPr>
          <w:rFonts w:hint="default" w:ascii="Times New Roman" w:hAnsi="Times New Roman" w:cs="Times New Roman"/>
          <w:i w:val="0"/>
          <w:iCs w:val="0"/>
          <w:spacing w:val="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providing</w:t>
      </w:r>
      <w:r>
        <w:rPr>
          <w:rFonts w:hint="default" w:ascii="Times New Roman" w:hAnsi="Times New Roman" w:cs="Times New Roman"/>
          <w:i w:val="0"/>
          <w:iCs w:val="0"/>
          <w:spacing w:val="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services</w:t>
      </w:r>
      <w:r>
        <w:rPr>
          <w:rFonts w:hint="default" w:ascii="Times New Roman" w:hAnsi="Times New Roman" w:cs="Times New Roman"/>
          <w:i w:val="0"/>
          <w:iCs w:val="0"/>
          <w:spacing w:val="-5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other</w:t>
      </w:r>
      <w:r>
        <w:rPr>
          <w:rFonts w:hint="default" w:ascii="Times New Roman" w:hAnsi="Times New Roman" w:cs="Times New Roman"/>
          <w:i w:val="0"/>
          <w:iCs w:val="0"/>
          <w:spacing w:val="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who</w:t>
      </w:r>
      <w:r>
        <w:rPr>
          <w:rFonts w:hint="default" w:ascii="Times New Roman" w:hAnsi="Times New Roman" w:cs="Times New Roman"/>
          <w:i w:val="0"/>
          <w:iCs w:val="0"/>
          <w:spacing w:val="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wants</w:t>
      </w:r>
      <w:r>
        <w:rPr>
          <w:rFonts w:hint="default" w:ascii="Times New Roman" w:hAnsi="Times New Roman" w:cs="Times New Roman"/>
          <w:i w:val="0"/>
          <w:iCs w:val="0"/>
          <w:spacing w:val="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services.</w:t>
      </w:r>
      <w:r>
        <w:rPr>
          <w:rFonts w:hint="default" w:ascii="Times New Roman" w:hAnsi="Times New Roman" w:cs="Times New Roman"/>
          <w:i w:val="0"/>
          <w:iCs w:val="0"/>
          <w:spacing w:val="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Both</w:t>
      </w:r>
      <w:r>
        <w:rPr>
          <w:rFonts w:hint="default" w:ascii="Times New Roman" w:hAnsi="Times New Roman" w:cs="Times New Roman"/>
          <w:i w:val="0"/>
          <w:iCs w:val="0"/>
          <w:spacing w:val="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have</w:t>
      </w:r>
      <w:r>
        <w:rPr>
          <w:rFonts w:hint="default" w:ascii="Times New Roman" w:hAnsi="Times New Roman" w:cs="Times New Roman"/>
          <w:i w:val="0"/>
          <w:iCs w:val="0"/>
          <w:spacing w:val="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different</w:t>
      </w:r>
      <w:r>
        <w:rPr>
          <w:rFonts w:hint="default" w:ascii="Times New Roman" w:hAnsi="Times New Roman" w:cs="Times New Roman"/>
          <w:i w:val="0"/>
          <w:iCs w:val="0"/>
          <w:spacing w:val="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view</w:t>
      </w:r>
      <w:r>
        <w:rPr>
          <w:rFonts w:hint="default" w:ascii="Times New Roman" w:hAnsi="Times New Roman" w:cs="Times New Roman"/>
          <w:i w:val="0"/>
          <w:iCs w:val="0"/>
          <w:spacing w:val="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of</w:t>
      </w:r>
      <w:r>
        <w:rPr>
          <w:rFonts w:hint="default" w:ascii="Times New Roman" w:hAnsi="Times New Roman" w:cs="Times New Roman"/>
          <w:i w:val="0"/>
          <w:iCs w:val="0"/>
          <w:spacing w:val="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product,</w:t>
      </w:r>
      <w:r>
        <w:rPr>
          <w:rFonts w:hint="default" w:ascii="Times New Roman" w:hAnsi="Times New Roman" w:cs="Times New Roman"/>
          <w:i w:val="0"/>
          <w:iCs w:val="0"/>
          <w:spacing w:val="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user</w:t>
      </w:r>
      <w:r>
        <w:rPr>
          <w:rFonts w:hint="default" w:ascii="Times New Roman" w:hAnsi="Times New Roman" w:cs="Times New Roman"/>
          <w:i w:val="0"/>
          <w:iCs w:val="0"/>
          <w:spacing w:val="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who</w:t>
      </w:r>
      <w:r>
        <w:rPr>
          <w:rFonts w:hint="default" w:ascii="Times New Roman" w:hAnsi="Times New Roman" w:cs="Times New Roman"/>
          <w:i w:val="0"/>
          <w:iCs w:val="0"/>
          <w:spacing w:val="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wants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services</w:t>
      </w:r>
      <w:r>
        <w:rPr>
          <w:rFonts w:hint="default" w:ascii="Times New Roman" w:hAnsi="Times New Roman" w:cs="Times New Roman"/>
          <w:i w:val="0"/>
          <w:iCs w:val="0"/>
          <w:spacing w:val="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only</w:t>
      </w:r>
      <w:r>
        <w:rPr>
          <w:rFonts w:hint="default" w:ascii="Times New Roman" w:hAnsi="Times New Roman" w:cs="Times New Roman"/>
          <w:i w:val="0"/>
          <w:iCs w:val="0"/>
          <w:spacing w:val="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has</w:t>
      </w:r>
      <w:r>
        <w:rPr>
          <w:rFonts w:hint="default" w:ascii="Times New Roman" w:hAnsi="Times New Roman" w:cs="Times New Roman"/>
          <w:i w:val="0"/>
          <w:iCs w:val="0"/>
          <w:spacing w:val="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access</w:t>
      </w:r>
      <w:r>
        <w:rPr>
          <w:rFonts w:hint="default" w:ascii="Times New Roman" w:hAnsi="Times New Roman" w:cs="Times New Roman"/>
          <w:i w:val="0"/>
          <w:iCs w:val="0"/>
          <w:spacing w:val="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its</w:t>
      </w:r>
      <w:r>
        <w:rPr>
          <w:rFonts w:hint="default" w:ascii="Times New Roman" w:hAnsi="Times New Roman" w:cs="Times New Roman"/>
          <w:i w:val="0"/>
          <w:iCs w:val="0"/>
          <w:spacing w:val="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account</w:t>
      </w:r>
      <w:r>
        <w:rPr>
          <w:rFonts w:hint="default" w:ascii="Times New Roman" w:hAnsi="Times New Roman" w:cs="Times New Roman"/>
          <w:i w:val="0"/>
          <w:iCs w:val="0"/>
          <w:spacing w:val="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can</w:t>
      </w:r>
      <w:r>
        <w:rPr>
          <w:rFonts w:hint="default" w:ascii="Times New Roman" w:hAnsi="Times New Roman" w:cs="Times New Roman"/>
          <w:i w:val="0"/>
          <w:iCs w:val="0"/>
          <w:spacing w:val="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get</w:t>
      </w:r>
      <w:r>
        <w:rPr>
          <w:rFonts w:hint="default" w:ascii="Times New Roman" w:hAnsi="Times New Roman" w:cs="Times New Roman"/>
          <w:i w:val="0"/>
          <w:iCs w:val="0"/>
          <w:spacing w:val="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updates</w:t>
      </w:r>
      <w:r>
        <w:rPr>
          <w:rFonts w:hint="default" w:ascii="Times New Roman" w:hAnsi="Times New Roman" w:cs="Times New Roman"/>
          <w:i w:val="0"/>
          <w:iCs w:val="0"/>
          <w:spacing w:val="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of</w:t>
      </w:r>
      <w:r>
        <w:rPr>
          <w:rFonts w:hint="default" w:ascii="Times New Roman" w:hAnsi="Times New Roman" w:cs="Times New Roman"/>
          <w:i w:val="0"/>
          <w:iCs w:val="0"/>
          <w:spacing w:val="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service</w:t>
      </w:r>
      <w:r>
        <w:rPr>
          <w:rFonts w:hint="default" w:ascii="Times New Roman" w:hAnsi="Times New Roman" w:cs="Times New Roman"/>
          <w:i w:val="0"/>
          <w:iCs w:val="0"/>
          <w:spacing w:val="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provider.</w:t>
      </w:r>
      <w:r>
        <w:rPr>
          <w:rFonts w:hint="default" w:ascii="Times New Roman" w:hAnsi="Times New Roman" w:cs="Times New Roman"/>
          <w:i w:val="0"/>
          <w:iCs w:val="0"/>
          <w:spacing w:val="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User</w:t>
      </w:r>
      <w:r>
        <w:rPr>
          <w:rFonts w:hint="default" w:ascii="Times New Roman" w:hAnsi="Times New Roman" w:cs="Times New Roman"/>
          <w:i w:val="0"/>
          <w:iCs w:val="0"/>
          <w:spacing w:val="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can</w:t>
      </w:r>
      <w:r>
        <w:rPr>
          <w:rFonts w:hint="default" w:ascii="Times New Roman" w:hAnsi="Times New Roman" w:cs="Times New Roman"/>
          <w:i w:val="0"/>
          <w:iCs w:val="0"/>
          <w:spacing w:val="-57"/>
        </w:rPr>
        <w:t xml:space="preserve"> </w:t>
      </w:r>
      <w:bookmarkStart w:id="42" w:name="_bookmark33"/>
      <w:bookmarkEnd w:id="42"/>
      <w:r>
        <w:rPr>
          <w:rFonts w:hint="default" w:ascii="Times New Roman" w:hAnsi="Times New Roman" w:cs="Times New Roman"/>
          <w:i w:val="0"/>
          <w:iCs w:val="0"/>
        </w:rPr>
        <w:t>just</w:t>
      </w:r>
      <w:r>
        <w:rPr>
          <w:rFonts w:hint="default" w:ascii="Times New Roman" w:hAnsi="Times New Roman" w:cs="Times New Roman"/>
          <w:i w:val="0"/>
          <w:iCs w:val="0"/>
          <w:spacing w:val="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read</w:t>
      </w:r>
      <w:r>
        <w:rPr>
          <w:rFonts w:hint="default" w:ascii="Times New Roman" w:hAnsi="Times New Roman" w:cs="Times New Roman"/>
          <w:i w:val="0"/>
          <w:iCs w:val="0"/>
          <w:spacing w:val="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all</w:t>
      </w:r>
      <w:r>
        <w:rPr>
          <w:rFonts w:hint="default" w:ascii="Times New Roman" w:hAnsi="Times New Roman" w:cs="Times New Roman"/>
          <w:i w:val="0"/>
          <w:iCs w:val="0"/>
          <w:spacing w:val="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status.</w:t>
      </w:r>
      <w:r>
        <w:rPr>
          <w:rFonts w:hint="default" w:ascii="Times New Roman" w:hAnsi="Times New Roman" w:cs="Times New Roman"/>
          <w:i w:val="0"/>
          <w:iCs w:val="0"/>
          <w:spacing w:val="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User</w:t>
      </w:r>
      <w:r>
        <w:rPr>
          <w:rFonts w:hint="default" w:ascii="Times New Roman" w:hAnsi="Times New Roman" w:cs="Times New Roman"/>
          <w:i w:val="0"/>
          <w:iCs w:val="0"/>
          <w:spacing w:val="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can</w:t>
      </w:r>
      <w:r>
        <w:rPr>
          <w:rFonts w:hint="default" w:ascii="Times New Roman" w:hAnsi="Times New Roman" w:cs="Times New Roman"/>
          <w:i w:val="0"/>
          <w:iCs w:val="0"/>
          <w:spacing w:val="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also</w:t>
      </w:r>
      <w:r>
        <w:rPr>
          <w:rFonts w:hint="default" w:ascii="Times New Roman" w:hAnsi="Times New Roman" w:cs="Times New Roman"/>
          <w:i w:val="0"/>
          <w:iCs w:val="0"/>
          <w:spacing w:val="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communicate.</w:t>
      </w:r>
    </w:p>
    <w:p>
      <w:pPr>
        <w:pStyle w:val="10"/>
        <w:spacing w:before="8" w:line="240" w:lineRule="auto"/>
        <w:rPr>
          <w:rFonts w:hint="default" w:ascii="Times New Roman" w:hAnsi="Times New Roman" w:cs="Times New Roman"/>
          <w:i w:val="0"/>
          <w:iCs w:val="0"/>
          <w:sz w:val="35"/>
        </w:rPr>
      </w:pPr>
    </w:p>
    <w:p>
      <w:pPr>
        <w:pStyle w:val="10"/>
        <w:spacing w:line="240" w:lineRule="auto"/>
        <w:ind w:left="760" w:right="1572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On</w:t>
      </w:r>
      <w:r>
        <w:rPr>
          <w:rFonts w:hint="default" w:ascii="Times New Roman" w:hAnsi="Times New Roman" w:cs="Times New Roman"/>
          <w:i w:val="0"/>
          <w:iCs w:val="0"/>
          <w:spacing w:val="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other</w:t>
      </w:r>
      <w:r>
        <w:rPr>
          <w:rFonts w:hint="default" w:ascii="Times New Roman" w:hAnsi="Times New Roman" w:cs="Times New Roman"/>
          <w:i w:val="0"/>
          <w:iCs w:val="0"/>
          <w:spacing w:val="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hand</w:t>
      </w:r>
      <w:r>
        <w:rPr>
          <w:rFonts w:hint="default" w:ascii="Times New Roman" w:hAnsi="Times New Roman" w:cs="Times New Roman"/>
          <w:i w:val="0"/>
          <w:iCs w:val="0"/>
          <w:spacing w:val="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service</w:t>
      </w:r>
      <w:r>
        <w:rPr>
          <w:rFonts w:hint="default" w:ascii="Times New Roman" w:hAnsi="Times New Roman" w:cs="Times New Roman"/>
          <w:i w:val="0"/>
          <w:iCs w:val="0"/>
          <w:spacing w:val="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provider</w:t>
      </w:r>
      <w:r>
        <w:rPr>
          <w:rFonts w:hint="default" w:ascii="Times New Roman" w:hAnsi="Times New Roman" w:cs="Times New Roman"/>
          <w:i w:val="0"/>
          <w:iCs w:val="0"/>
          <w:spacing w:val="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has</w:t>
      </w:r>
      <w:r>
        <w:rPr>
          <w:rFonts w:hint="default" w:ascii="Times New Roman" w:hAnsi="Times New Roman" w:cs="Times New Roman"/>
          <w:i w:val="0"/>
          <w:iCs w:val="0"/>
          <w:spacing w:val="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access</w:t>
      </w:r>
      <w:r>
        <w:rPr>
          <w:rFonts w:hint="default" w:ascii="Times New Roman" w:hAnsi="Times New Roman" w:cs="Times New Roman"/>
          <w:i w:val="0"/>
          <w:iCs w:val="0"/>
          <w:spacing w:val="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read</w:t>
      </w:r>
      <w:r>
        <w:rPr>
          <w:rFonts w:hint="default" w:ascii="Times New Roman" w:hAnsi="Times New Roman" w:cs="Times New Roman"/>
          <w:i w:val="0"/>
          <w:iCs w:val="0"/>
          <w:spacing w:val="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edit</w:t>
      </w:r>
      <w:r>
        <w:rPr>
          <w:rFonts w:hint="default" w:ascii="Times New Roman" w:hAnsi="Times New Roman" w:cs="Times New Roman"/>
          <w:i w:val="0"/>
          <w:iCs w:val="0"/>
          <w:spacing w:val="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data.</w:t>
      </w:r>
      <w:r>
        <w:rPr>
          <w:rFonts w:hint="default" w:ascii="Times New Roman" w:hAnsi="Times New Roman" w:cs="Times New Roman"/>
          <w:i w:val="0"/>
          <w:iCs w:val="0"/>
          <w:spacing w:val="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He</w:t>
      </w:r>
      <w:r>
        <w:rPr>
          <w:rFonts w:hint="default" w:ascii="Times New Roman" w:hAnsi="Times New Roman" w:cs="Times New Roman"/>
          <w:i w:val="0"/>
          <w:iCs w:val="0"/>
          <w:spacing w:val="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can</w:t>
      </w:r>
      <w:r>
        <w:rPr>
          <w:rFonts w:hint="default" w:ascii="Times New Roman" w:hAnsi="Times New Roman" w:cs="Times New Roman"/>
          <w:i w:val="0"/>
          <w:iCs w:val="0"/>
          <w:spacing w:val="-5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change</w:t>
      </w:r>
      <w:r>
        <w:rPr>
          <w:rFonts w:hint="default" w:ascii="Times New Roman" w:hAnsi="Times New Roman" w:cs="Times New Roman"/>
          <w:i w:val="0"/>
          <w:iCs w:val="0"/>
          <w:spacing w:val="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status</w:t>
      </w:r>
      <w:r>
        <w:rPr>
          <w:rFonts w:hint="default" w:ascii="Times New Roman" w:hAnsi="Times New Roman" w:cs="Times New Roman"/>
          <w:i w:val="0"/>
          <w:iCs w:val="0"/>
          <w:spacing w:val="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of</w:t>
      </w:r>
      <w:r>
        <w:rPr>
          <w:rFonts w:hint="default" w:ascii="Times New Roman" w:hAnsi="Times New Roman" w:cs="Times New Roman"/>
          <w:i w:val="0"/>
          <w:iCs w:val="0"/>
          <w:spacing w:val="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user</w:t>
      </w:r>
      <w:r>
        <w:rPr>
          <w:rFonts w:hint="default" w:ascii="Times New Roman" w:hAnsi="Times New Roman" w:cs="Times New Roman"/>
          <w:i w:val="0"/>
          <w:iCs w:val="0"/>
          <w:spacing w:val="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status</w:t>
      </w:r>
      <w:r>
        <w:rPr>
          <w:rFonts w:hint="default" w:ascii="Times New Roman" w:hAnsi="Times New Roman" w:cs="Times New Roman"/>
          <w:i w:val="0"/>
          <w:iCs w:val="0"/>
          <w:spacing w:val="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of</w:t>
      </w:r>
      <w:r>
        <w:rPr>
          <w:rFonts w:hint="default" w:ascii="Times New Roman" w:hAnsi="Times New Roman" w:cs="Times New Roman"/>
          <w:i w:val="0"/>
          <w:iCs w:val="0"/>
          <w:spacing w:val="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document.</w:t>
      </w:r>
    </w:p>
    <w:p>
      <w:pPr>
        <w:pStyle w:val="10"/>
        <w:spacing w:before="6" w:line="240" w:lineRule="auto"/>
        <w:rPr>
          <w:rFonts w:hint="default" w:ascii="Times New Roman" w:hAnsi="Times New Roman" w:cs="Times New Roman"/>
          <w:i w:val="0"/>
          <w:iCs w:val="0"/>
        </w:rPr>
      </w:pPr>
    </w:p>
    <w:p>
      <w:pPr>
        <w:pStyle w:val="3"/>
        <w:numPr>
          <w:ilvl w:val="1"/>
          <w:numId w:val="14"/>
        </w:numPr>
        <w:tabs>
          <w:tab w:val="left" w:pos="1182"/>
        </w:tabs>
        <w:spacing w:before="0" w:after="0" w:line="240" w:lineRule="auto"/>
        <w:ind w:left="1181" w:right="0" w:hanging="422"/>
        <w:jc w:val="both"/>
        <w:rPr>
          <w:rFonts w:hint="default" w:ascii="Times New Roman" w:hAnsi="Times New Roman" w:cs="Times New Roman"/>
          <w:i w:val="0"/>
          <w:iCs w:val="0"/>
        </w:rPr>
      </w:pPr>
      <w:bookmarkStart w:id="43" w:name="_bookmark34"/>
      <w:bookmarkEnd w:id="43"/>
      <w:bookmarkStart w:id="44" w:name="_bookmark34"/>
      <w:bookmarkEnd w:id="44"/>
      <w:r>
        <w:rPr>
          <w:rFonts w:hint="default" w:ascii="Times New Roman" w:hAnsi="Times New Roman" w:cs="Times New Roman"/>
          <w:i w:val="0"/>
          <w:iCs w:val="0"/>
        </w:rPr>
        <w:t>Operating</w:t>
      </w:r>
      <w:r>
        <w:rPr>
          <w:rFonts w:hint="default" w:ascii="Times New Roman" w:hAnsi="Times New Roman" w:cs="Times New Roman"/>
          <w:i w:val="0"/>
          <w:iCs w:val="0"/>
          <w:spacing w:val="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Environment</w:t>
      </w:r>
    </w:p>
    <w:p>
      <w:pPr>
        <w:pStyle w:val="10"/>
        <w:spacing w:before="162" w:line="240" w:lineRule="auto"/>
        <w:ind w:left="760" w:right="1052" w:firstLine="2196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The product is based on mobile and web application. Web application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can be access anywhere by web browser. Mobile application will be cross platform it means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 mobile application can work on Android and IOS. For android and IOS we do not need to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code seperate for both application because the beauty of React Native is that you can run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bookmarkStart w:id="45" w:name="_bookmark35"/>
      <w:bookmarkEnd w:id="45"/>
      <w:r>
        <w:rPr>
          <w:rFonts w:hint="default" w:ascii="Times New Roman" w:hAnsi="Times New Roman" w:cs="Times New Roman"/>
          <w:i w:val="0"/>
          <w:iCs w:val="0"/>
        </w:rPr>
        <w:t>single-base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code and use in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IOS and Android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application.</w:t>
      </w:r>
    </w:p>
    <w:p>
      <w:pPr>
        <w:pStyle w:val="10"/>
        <w:spacing w:before="9" w:line="240" w:lineRule="auto"/>
        <w:rPr>
          <w:rFonts w:hint="default" w:ascii="Times New Roman" w:hAnsi="Times New Roman" w:cs="Times New Roman"/>
          <w:i w:val="0"/>
          <w:iCs w:val="0"/>
          <w:sz w:val="25"/>
        </w:rPr>
      </w:pPr>
    </w:p>
    <w:p>
      <w:pPr>
        <w:pStyle w:val="10"/>
        <w:spacing w:line="240" w:lineRule="auto"/>
        <w:ind w:left="760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So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product can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be used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either through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Web,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Android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or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IOS.</w:t>
      </w:r>
    </w:p>
    <w:p>
      <w:pPr>
        <w:pStyle w:val="10"/>
        <w:spacing w:before="5" w:line="240" w:lineRule="auto"/>
        <w:rPr>
          <w:rFonts w:hint="default" w:ascii="Times New Roman" w:hAnsi="Times New Roman" w:cs="Times New Roman"/>
          <w:i w:val="0"/>
          <w:iCs w:val="0"/>
          <w:sz w:val="26"/>
        </w:rPr>
      </w:pPr>
    </w:p>
    <w:p>
      <w:pPr>
        <w:pStyle w:val="3"/>
        <w:numPr>
          <w:ilvl w:val="1"/>
          <w:numId w:val="14"/>
        </w:numPr>
        <w:tabs>
          <w:tab w:val="left" w:pos="1182"/>
        </w:tabs>
        <w:spacing w:before="0" w:after="0" w:line="240" w:lineRule="auto"/>
        <w:ind w:left="1181" w:right="0" w:hanging="422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Design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Implementation</w:t>
      </w:r>
      <w:r>
        <w:rPr>
          <w:rFonts w:hint="default" w:ascii="Times New Roman" w:hAnsi="Times New Roman" w:cs="Times New Roman"/>
          <w:i w:val="0"/>
          <w:iCs w:val="0"/>
          <w:spacing w:val="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Constraints</w:t>
      </w:r>
    </w:p>
    <w:p>
      <w:pPr>
        <w:pStyle w:val="10"/>
        <w:spacing w:line="240" w:lineRule="auto"/>
        <w:ind w:left="760" w:right="1051" w:firstLine="1526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The information about the document will be stored against each document. Firebase will be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used as database. The application can be access anytime. Any system that has internet and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bookmarkStart w:id="46" w:name="_bookmark36"/>
      <w:bookmarkEnd w:id="46"/>
      <w:r>
        <w:rPr>
          <w:rFonts w:hint="default" w:ascii="Times New Roman" w:hAnsi="Times New Roman" w:cs="Times New Roman"/>
          <w:i w:val="0"/>
          <w:iCs w:val="0"/>
        </w:rPr>
        <w:t>web browser can be used to get access to the aplication. All users and service provider must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have their account credentials to access their respective account.</w:t>
      </w:r>
      <w:r>
        <w:rPr>
          <w:rFonts w:hint="default" w:ascii="Times New Roman" w:hAnsi="Times New Roman" w:cs="Times New Roman"/>
          <w:i w:val="0"/>
          <w:iCs w:val="0"/>
        </w:rPr>
        <w:br w:type="textWrapping"/>
      </w:r>
      <w:r>
        <w:rPr>
          <w:rFonts w:hint="default" w:ascii="Times New Roman" w:hAnsi="Times New Roman" w:cs="Times New Roman"/>
          <w:i w:val="0"/>
          <w:iCs w:val="0"/>
        </w:rPr>
        <w:t>The user interfaces will be divided into two portions that you are user or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service provider. Both have separate modules. After entering into their specific module, they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can access their data through their accounts and can use the functions of the product. User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interface consists of login and sign-up screen and then they can enter their account and at the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main screen they have the functionalities to send their documents to the service provider. The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chat option is also for the user.</w:t>
      </w:r>
    </w:p>
    <w:p>
      <w:pPr>
        <w:pStyle w:val="10"/>
        <w:spacing w:before="1" w:line="240" w:lineRule="auto"/>
        <w:ind w:left="760" w:right="1053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Admin</w:t>
      </w:r>
      <w:r>
        <w:rPr>
          <w:rFonts w:hint="default" w:ascii="Times New Roman" w:hAnsi="Times New Roman" w:cs="Times New Roman"/>
          <w:i w:val="0"/>
          <w:iCs w:val="0"/>
          <w:spacing w:val="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panel</w:t>
      </w:r>
      <w:r>
        <w:rPr>
          <w:rFonts w:hint="default" w:ascii="Times New Roman" w:hAnsi="Times New Roman" w:cs="Times New Roman"/>
          <w:i w:val="0"/>
          <w:iCs w:val="0"/>
          <w:spacing w:val="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for</w:t>
      </w:r>
      <w:r>
        <w:rPr>
          <w:rFonts w:hint="default" w:ascii="Times New Roman" w:hAnsi="Times New Roman" w:cs="Times New Roman"/>
          <w:i w:val="0"/>
          <w:iCs w:val="0"/>
          <w:spacing w:val="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those</w:t>
      </w:r>
      <w:r>
        <w:rPr>
          <w:rFonts w:hint="default" w:ascii="Times New Roman" w:hAnsi="Times New Roman" w:cs="Times New Roman"/>
          <w:i w:val="0"/>
          <w:iCs w:val="0"/>
          <w:spacing w:val="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who</w:t>
      </w:r>
      <w:r>
        <w:rPr>
          <w:rFonts w:hint="default" w:ascii="Times New Roman" w:hAnsi="Times New Roman" w:cs="Times New Roman"/>
          <w:i w:val="0"/>
          <w:iCs w:val="0"/>
          <w:spacing w:val="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provide</w:t>
      </w:r>
      <w:r>
        <w:rPr>
          <w:rFonts w:hint="default" w:ascii="Times New Roman" w:hAnsi="Times New Roman" w:cs="Times New Roman"/>
          <w:i w:val="0"/>
          <w:iCs w:val="0"/>
          <w:spacing w:val="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service,</w:t>
      </w:r>
      <w:r>
        <w:rPr>
          <w:rFonts w:hint="default" w:ascii="Times New Roman" w:hAnsi="Times New Roman" w:cs="Times New Roman"/>
          <w:i w:val="0"/>
          <w:iCs w:val="0"/>
          <w:spacing w:val="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they</w:t>
      </w:r>
      <w:r>
        <w:rPr>
          <w:rFonts w:hint="default" w:ascii="Times New Roman" w:hAnsi="Times New Roman" w:cs="Times New Roman"/>
          <w:i w:val="0"/>
          <w:iCs w:val="0"/>
          <w:spacing w:val="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have</w:t>
      </w:r>
      <w:r>
        <w:rPr>
          <w:rFonts w:hint="default" w:ascii="Times New Roman" w:hAnsi="Times New Roman" w:cs="Times New Roman"/>
          <w:i w:val="0"/>
          <w:iCs w:val="0"/>
          <w:spacing w:val="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their</w:t>
      </w:r>
      <w:r>
        <w:rPr>
          <w:rFonts w:hint="default" w:ascii="Times New Roman" w:hAnsi="Times New Roman" w:cs="Times New Roman"/>
          <w:i w:val="0"/>
          <w:iCs w:val="0"/>
          <w:spacing w:val="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account</w:t>
      </w:r>
      <w:r>
        <w:rPr>
          <w:rFonts w:hint="default" w:ascii="Times New Roman" w:hAnsi="Times New Roman" w:cs="Times New Roman"/>
          <w:i w:val="0"/>
          <w:iCs w:val="0"/>
          <w:spacing w:val="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can</w:t>
      </w:r>
      <w:r>
        <w:rPr>
          <w:rFonts w:hint="default" w:ascii="Times New Roman" w:hAnsi="Times New Roman" w:cs="Times New Roman"/>
          <w:i w:val="0"/>
          <w:iCs w:val="0"/>
          <w:spacing w:val="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login</w:t>
      </w:r>
      <w:r>
        <w:rPr>
          <w:rFonts w:hint="default" w:ascii="Times New Roman" w:hAnsi="Times New Roman" w:cs="Times New Roman"/>
          <w:i w:val="0"/>
          <w:iCs w:val="0"/>
          <w:spacing w:val="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-5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it</w:t>
      </w:r>
      <w:r>
        <w:rPr>
          <w:rFonts w:hint="default" w:ascii="Times New Roman" w:hAnsi="Times New Roman" w:cs="Times New Roman"/>
          <w:i w:val="0"/>
          <w:iCs w:val="0"/>
          <w:spacing w:val="39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4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see</w:t>
      </w:r>
      <w:r>
        <w:rPr>
          <w:rFonts w:hint="default" w:ascii="Times New Roman" w:hAnsi="Times New Roman" w:cs="Times New Roman"/>
          <w:i w:val="0"/>
          <w:iCs w:val="0"/>
          <w:spacing w:val="4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39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request</w:t>
      </w:r>
      <w:r>
        <w:rPr>
          <w:rFonts w:hint="default" w:ascii="Times New Roman" w:hAnsi="Times New Roman" w:cs="Times New Roman"/>
          <w:i w:val="0"/>
          <w:iCs w:val="0"/>
          <w:spacing w:val="4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send</w:t>
      </w:r>
      <w:r>
        <w:rPr>
          <w:rFonts w:hint="default" w:ascii="Times New Roman" w:hAnsi="Times New Roman" w:cs="Times New Roman"/>
          <w:i w:val="0"/>
          <w:iCs w:val="0"/>
          <w:spacing w:val="4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by</w:t>
      </w:r>
      <w:r>
        <w:rPr>
          <w:rFonts w:hint="default" w:ascii="Times New Roman" w:hAnsi="Times New Roman" w:cs="Times New Roman"/>
          <w:i w:val="0"/>
          <w:iCs w:val="0"/>
          <w:spacing w:val="39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4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users</w:t>
      </w:r>
      <w:r>
        <w:rPr>
          <w:rFonts w:hint="default" w:ascii="Times New Roman" w:hAnsi="Times New Roman" w:cs="Times New Roman"/>
          <w:i w:val="0"/>
          <w:iCs w:val="0"/>
          <w:spacing w:val="4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4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then</w:t>
      </w:r>
      <w:r>
        <w:rPr>
          <w:rFonts w:hint="default" w:ascii="Times New Roman" w:hAnsi="Times New Roman" w:cs="Times New Roman"/>
          <w:i w:val="0"/>
          <w:iCs w:val="0"/>
          <w:spacing w:val="39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they</w:t>
      </w:r>
      <w:r>
        <w:rPr>
          <w:rFonts w:hint="default" w:ascii="Times New Roman" w:hAnsi="Times New Roman" w:cs="Times New Roman"/>
          <w:i w:val="0"/>
          <w:iCs w:val="0"/>
          <w:spacing w:val="4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can</w:t>
      </w:r>
      <w:r>
        <w:rPr>
          <w:rFonts w:hint="default" w:ascii="Times New Roman" w:hAnsi="Times New Roman" w:cs="Times New Roman"/>
          <w:i w:val="0"/>
          <w:iCs w:val="0"/>
          <w:spacing w:val="4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print</w:t>
      </w:r>
      <w:r>
        <w:rPr>
          <w:rFonts w:hint="default" w:ascii="Times New Roman" w:hAnsi="Times New Roman" w:cs="Times New Roman"/>
          <w:i w:val="0"/>
          <w:iCs w:val="0"/>
          <w:spacing w:val="39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their</w:t>
      </w:r>
      <w:r>
        <w:rPr>
          <w:rFonts w:hint="default" w:ascii="Times New Roman" w:hAnsi="Times New Roman" w:cs="Times New Roman"/>
          <w:i w:val="0"/>
          <w:iCs w:val="0"/>
          <w:spacing w:val="4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documents</w:t>
      </w:r>
      <w:r>
        <w:rPr>
          <w:rFonts w:hint="default" w:ascii="Times New Roman" w:hAnsi="Times New Roman" w:cs="Times New Roman"/>
          <w:i w:val="0"/>
          <w:iCs w:val="0"/>
          <w:spacing w:val="4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on</w:t>
      </w:r>
      <w:r>
        <w:rPr>
          <w:rFonts w:hint="default" w:ascii="Times New Roman" w:hAnsi="Times New Roman" w:cs="Times New Roman"/>
          <w:i w:val="0"/>
          <w:iCs w:val="0"/>
          <w:spacing w:val="4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user</w:t>
      </w:r>
      <w:r>
        <w:rPr>
          <w:rFonts w:hint="default" w:ascii="Times New Roman" w:hAnsi="Times New Roman" w:cs="Times New Roman"/>
          <w:i w:val="0"/>
          <w:iCs w:val="0"/>
          <w:spacing w:val="-5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request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 send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responses through their account.</w:t>
      </w:r>
    </w:p>
    <w:p>
      <w:pPr>
        <w:pStyle w:val="10"/>
        <w:spacing w:before="159" w:line="240" w:lineRule="auto"/>
        <w:ind w:left="760" w:right="1052" w:firstLine="2160" w:firstLineChars="0"/>
        <w:jc w:val="both"/>
        <w:rPr>
          <w:rFonts w:hint="default" w:ascii="Times New Roman" w:hAnsi="Times New Roman" w:cs="Times New Roman"/>
          <w:i w:val="0"/>
          <w:iCs w:val="0"/>
        </w:rPr>
      </w:pPr>
    </w:p>
    <w:p>
      <w:pPr>
        <w:spacing w:after="0" w:line="240" w:lineRule="auto"/>
        <w:jc w:val="both"/>
        <w:rPr>
          <w:rFonts w:hint="default" w:ascii="Times New Roman" w:hAnsi="Times New Roman" w:cs="Times New Roman"/>
          <w:i w:val="0"/>
          <w:iCs w:val="0"/>
        </w:rPr>
        <w:sectPr>
          <w:pgSz w:w="11910" w:h="16840"/>
          <w:pgMar w:top="1360" w:right="380" w:bottom="1200" w:left="680" w:header="0" w:footer="1014" w:gutter="0"/>
          <w:cols w:space="720" w:num="1"/>
        </w:sectPr>
      </w:pPr>
    </w:p>
    <w:p>
      <w:pPr>
        <w:pStyle w:val="3"/>
        <w:numPr>
          <w:ilvl w:val="1"/>
          <w:numId w:val="14"/>
        </w:numPr>
        <w:tabs>
          <w:tab w:val="left" w:pos="1243"/>
        </w:tabs>
        <w:spacing w:before="74" w:after="0" w:line="240" w:lineRule="auto"/>
        <w:ind w:left="1242" w:right="0" w:hanging="423"/>
        <w:jc w:val="left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User</w:t>
      </w:r>
      <w:r>
        <w:rPr>
          <w:rFonts w:hint="default" w:ascii="Times New Roman" w:hAnsi="Times New Roman" w:cs="Times New Roman"/>
          <w:i w:val="0"/>
          <w:iCs w:val="0"/>
          <w:spacing w:val="-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Documentation</w:t>
      </w:r>
    </w:p>
    <w:p>
      <w:pPr>
        <w:spacing w:before="163" w:line="240" w:lineRule="auto"/>
        <w:ind w:left="760" w:right="1159" w:firstLine="720"/>
        <w:jc w:val="left"/>
        <w:rPr>
          <w:rFonts w:hint="default" w:ascii="Times New Roman" w:hAnsi="Times New Roman" w:cs="Times New Roman"/>
          <w:i w:val="0"/>
          <w:iCs w:val="0"/>
          <w:sz w:val="24"/>
          <w:szCs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The user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documentation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explains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use of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application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that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how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can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you</w:t>
      </w:r>
      <w:r>
        <w:rPr>
          <w:rFonts w:hint="default" w:ascii="Times New Roman" w:hAnsi="Times New Roman" w:cs="Times New Roman"/>
          <w:i w:val="0"/>
          <w:iCs w:val="0"/>
          <w:spacing w:val="-6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create your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account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as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a user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how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to use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services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of Casebook.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All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functionalities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will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be</w:t>
      </w:r>
      <w:r>
        <w:rPr>
          <w:rFonts w:hint="default" w:ascii="Times New Roman" w:hAnsi="Times New Roman" w:cs="Times New Roman"/>
          <w:i w:val="0"/>
          <w:iCs w:val="0"/>
          <w:spacing w:val="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explained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in</w:t>
      </w:r>
      <w:r>
        <w:rPr>
          <w:rFonts w:hint="default" w:ascii="Times New Roman" w:hAnsi="Times New Roman" w:cs="Times New Roman"/>
          <w:i w:val="0"/>
          <w:iCs w:val="0"/>
          <w:spacing w:val="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details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for</w:t>
      </w:r>
      <w:r>
        <w:rPr>
          <w:rFonts w:hint="default" w:ascii="Times New Roman" w:hAnsi="Times New Roman" w:cs="Times New Roman"/>
          <w:i w:val="0"/>
          <w:iCs w:val="0"/>
          <w:spacing w:val="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better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understanding</w:t>
      </w:r>
      <w:r>
        <w:rPr>
          <w:rFonts w:hint="default" w:ascii="Times New Roman" w:hAnsi="Times New Roman" w:cs="Times New Roman"/>
          <w:i w:val="0"/>
          <w:iCs w:val="0"/>
          <w:spacing w:val="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for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users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so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that they can use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the application with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full knowledge of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it.</w:t>
      </w:r>
    </w:p>
    <w:p>
      <w:pPr>
        <w:spacing w:before="0" w:line="240" w:lineRule="auto"/>
        <w:ind w:left="760" w:right="1149" w:firstLine="0"/>
        <w:jc w:val="left"/>
        <w:rPr>
          <w:rFonts w:hint="default" w:ascii="Times New Roman" w:hAnsi="Times New Roman" w:cs="Times New Roman"/>
          <w:i w:val="0"/>
          <w:iCs w:val="0"/>
          <w:sz w:val="24"/>
          <w:szCs w:val="24"/>
        </w:rPr>
      </w:pPr>
      <w:bookmarkStart w:id="47" w:name="_bookmark37"/>
      <w:bookmarkEnd w:id="47"/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whole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documentation</w:t>
      </w:r>
      <w:r>
        <w:rPr>
          <w:rFonts w:hint="default" w:ascii="Times New Roman" w:hAnsi="Times New Roman" w:cs="Times New Roman"/>
          <w:i w:val="0"/>
          <w:iCs w:val="0"/>
          <w:spacing w:val="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of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can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be</w:t>
      </w:r>
      <w:r>
        <w:rPr>
          <w:rFonts w:hint="default" w:ascii="Times New Roman" w:hAnsi="Times New Roman" w:cs="Times New Roman"/>
          <w:i w:val="0"/>
          <w:iCs w:val="0"/>
          <w:spacing w:val="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found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on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playstore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appstore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for</w:t>
      </w:r>
      <w:r>
        <w:rPr>
          <w:rFonts w:hint="default" w:ascii="Times New Roman" w:hAnsi="Times New Roman" w:cs="Times New Roman"/>
          <w:i w:val="0"/>
          <w:iCs w:val="0"/>
          <w:spacing w:val="-67"/>
          <w:sz w:val="24"/>
          <w:szCs w:val="24"/>
        </w:rPr>
        <w:t xml:space="preserve"> </w:t>
      </w:r>
      <w:bookmarkStart w:id="48" w:name="_bookmark38"/>
      <w:bookmarkEnd w:id="48"/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help in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usage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of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application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application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itself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also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contains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short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tutorials for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its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new users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make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it easier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get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100% benefit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out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of it.</w:t>
      </w:r>
    </w:p>
    <w:p>
      <w:pPr>
        <w:pStyle w:val="10"/>
        <w:spacing w:before="5" w:line="240" w:lineRule="auto"/>
        <w:rPr>
          <w:rFonts w:hint="default" w:ascii="Times New Roman" w:hAnsi="Times New Roman" w:cs="Times New Roman"/>
          <w:i w:val="0"/>
          <w:iCs w:val="0"/>
          <w:sz w:val="32"/>
        </w:rPr>
      </w:pPr>
    </w:p>
    <w:p>
      <w:pPr>
        <w:pStyle w:val="3"/>
        <w:numPr>
          <w:ilvl w:val="2"/>
          <w:numId w:val="14"/>
        </w:numPr>
        <w:tabs>
          <w:tab w:val="left" w:pos="1393"/>
        </w:tabs>
        <w:spacing w:before="1" w:after="0" w:line="240" w:lineRule="auto"/>
        <w:ind w:left="1392" w:right="0" w:hanging="633"/>
        <w:jc w:val="left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Assumptions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Dependencies</w:t>
      </w:r>
    </w:p>
    <w:p>
      <w:pPr>
        <w:spacing w:before="163" w:line="240" w:lineRule="auto"/>
        <w:ind w:left="720" w:leftChars="0" w:right="0" w:firstLine="720" w:firstLineChars="0"/>
        <w:jc w:val="both"/>
        <w:rPr>
          <w:rFonts w:hint="default" w:ascii="Times New Roman" w:hAnsi="Times New Roman" w:cs="Times New Roman"/>
          <w:i w:val="0"/>
          <w:iCs w:val="0"/>
          <w:sz w:val="24"/>
          <w:szCs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product</w:t>
      </w:r>
      <w:r>
        <w:rPr>
          <w:rFonts w:hint="default" w:ascii="Times New Roman" w:hAnsi="Times New Roman" w:cs="Times New Roman"/>
          <w:i w:val="0"/>
          <w:iCs w:val="0"/>
          <w:spacing w:val="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need</w:t>
      </w:r>
      <w:r>
        <w:rPr>
          <w:rFonts w:hint="default" w:ascii="Times New Roman" w:hAnsi="Times New Roman" w:cs="Times New Roman"/>
          <w:i w:val="0"/>
          <w:iCs w:val="0"/>
          <w:spacing w:val="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following</w:t>
      </w:r>
      <w:r>
        <w:rPr>
          <w:rFonts w:hint="default" w:ascii="Times New Roman" w:hAnsi="Times New Roman" w:cs="Times New Roman"/>
          <w:i w:val="0"/>
          <w:iCs w:val="0"/>
          <w:spacing w:val="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third</w:t>
      </w:r>
      <w:r>
        <w:rPr>
          <w:rFonts w:hint="default" w:ascii="Times New Roman" w:hAnsi="Times New Roman" w:cs="Times New Roman"/>
          <w:i w:val="0"/>
          <w:iCs w:val="0"/>
          <w:spacing w:val="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party</w:t>
      </w:r>
      <w:r>
        <w:rPr>
          <w:rFonts w:hint="default" w:ascii="Times New Roman" w:hAnsi="Times New Roman" w:cs="Times New Roman"/>
          <w:i w:val="0"/>
          <w:iCs w:val="0"/>
          <w:spacing w:val="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products:-</w:t>
      </w:r>
    </w:p>
    <w:p>
      <w:pPr>
        <w:spacing w:before="164" w:line="240" w:lineRule="auto"/>
        <w:ind w:left="760" w:right="1156" w:firstLine="0"/>
        <w:jc w:val="both"/>
        <w:rPr>
          <w:rFonts w:hint="default" w:ascii="Times New Roman" w:hAnsi="Times New Roman" w:cs="Times New Roman"/>
          <w:i w:val="0"/>
          <w:iCs w:val="0"/>
          <w:sz w:val="24"/>
          <w:szCs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Firebase CloudFirestore is the database to store data. React and React Native to</w:t>
      </w:r>
      <w:r>
        <w:rPr>
          <w:rFonts w:hint="default" w:ascii="Times New Roman" w:hAnsi="Times New Roman" w:cs="Times New Roman"/>
          <w:i w:val="0"/>
          <w:iCs w:val="0"/>
          <w:spacing w:val="-6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develop the product.</w:t>
      </w:r>
    </w:p>
    <w:p>
      <w:pPr>
        <w:spacing w:before="0" w:line="240" w:lineRule="auto"/>
        <w:ind w:left="760" w:right="1161" w:firstLine="0"/>
        <w:jc w:val="both"/>
        <w:rPr>
          <w:rFonts w:hint="default" w:ascii="Times New Roman" w:hAnsi="Times New Roman" w:cs="Times New Roman"/>
          <w:i w:val="0"/>
          <w:iCs w:val="0"/>
          <w:sz w:val="24"/>
          <w:szCs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Node JS will be run-time environment. The application will depend entirely on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internet, because through internet the server receive their request and send their</w:t>
      </w:r>
      <w:r>
        <w:rPr>
          <w:rFonts w:hint="default" w:ascii="Times New Roman" w:hAnsi="Times New Roman" w:cs="Times New Roman"/>
          <w:i w:val="0"/>
          <w:iCs w:val="0"/>
          <w:spacing w:val="-6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response. So these are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the dependencies of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the product.</w:t>
      </w: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30"/>
        </w:rPr>
      </w:pPr>
    </w:p>
    <w:p>
      <w:pPr>
        <w:pStyle w:val="10"/>
        <w:spacing w:before="9" w:line="240" w:lineRule="auto"/>
        <w:rPr>
          <w:rFonts w:hint="default" w:ascii="Times New Roman" w:hAnsi="Times New Roman" w:cs="Times New Roman"/>
          <w:i w:val="0"/>
          <w:iCs w:val="0"/>
          <w:sz w:val="44"/>
        </w:rPr>
      </w:pPr>
    </w:p>
    <w:p>
      <w:pPr>
        <w:pStyle w:val="3"/>
        <w:numPr>
          <w:ilvl w:val="1"/>
          <w:numId w:val="14"/>
        </w:numPr>
        <w:tabs>
          <w:tab w:val="left" w:pos="1182"/>
        </w:tabs>
        <w:spacing w:before="0" w:after="0" w:line="240" w:lineRule="auto"/>
        <w:ind w:left="1181" w:right="0" w:hanging="422"/>
        <w:jc w:val="left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External Interface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Requirements</w:t>
      </w:r>
    </w:p>
    <w:p>
      <w:pPr>
        <w:pStyle w:val="10"/>
        <w:spacing w:before="2" w:line="240" w:lineRule="auto"/>
        <w:rPr>
          <w:rFonts w:hint="default" w:ascii="Times New Roman" w:hAnsi="Times New Roman" w:cs="Times New Roman"/>
          <w:b/>
          <w:i w:val="0"/>
          <w:iCs w:val="0"/>
          <w:sz w:val="34"/>
        </w:rPr>
      </w:pPr>
    </w:p>
    <w:p>
      <w:pPr>
        <w:pStyle w:val="5"/>
        <w:numPr>
          <w:ilvl w:val="2"/>
          <w:numId w:val="14"/>
        </w:numPr>
        <w:tabs>
          <w:tab w:val="left" w:pos="1344"/>
        </w:tabs>
        <w:spacing w:before="0" w:after="0" w:line="240" w:lineRule="auto"/>
        <w:ind w:left="1343" w:right="0" w:hanging="584"/>
        <w:jc w:val="left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User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Interfaces</w:t>
      </w:r>
    </w:p>
    <w:p>
      <w:pPr>
        <w:pStyle w:val="10"/>
        <w:spacing w:before="5" w:line="240" w:lineRule="auto"/>
        <w:rPr>
          <w:rFonts w:hint="default" w:ascii="Times New Roman" w:hAnsi="Times New Roman" w:cs="Times New Roman"/>
          <w:b/>
          <w:i w:val="0"/>
          <w:iCs w:val="0"/>
          <w:sz w:val="22"/>
        </w:rPr>
      </w:pPr>
    </w:p>
    <w:p>
      <w:pPr>
        <w:pStyle w:val="10"/>
        <w:spacing w:line="240" w:lineRule="auto"/>
        <w:ind w:left="760" w:right="1051" w:firstLine="1526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The user interfaces will be divided into two portions that you are user or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service provider. Both have separate modules. After entering into their specific module, they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can access their data through their accounts and can use the functions of the product. User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interface consists of login and sign-up screen and then they can enter their account and at the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main screen they have the functionalities to send their documents to the service provider. The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chat option is also for the user.</w:t>
      </w:r>
      <w:r>
        <w:rPr>
          <w:rFonts w:hint="default" w:ascii="Times New Roman" w:hAnsi="Times New Roman" w:cs="Times New Roman"/>
          <w:i w:val="0"/>
          <w:iCs w:val="0"/>
        </w:rPr>
        <w:br w:type="textWrapping"/>
      </w:r>
      <w:r>
        <w:rPr>
          <w:rFonts w:hint="default" w:ascii="Times New Roman" w:hAnsi="Times New Roman" w:cs="Times New Roman"/>
          <w:i w:val="0"/>
          <w:iCs w:val="0"/>
        </w:rPr>
        <w:br w:type="textWrapping"/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Admin</w:t>
      </w:r>
      <w:r>
        <w:rPr>
          <w:rFonts w:hint="default" w:ascii="Times New Roman" w:hAnsi="Times New Roman" w:cs="Times New Roman"/>
          <w:i w:val="0"/>
          <w:iCs w:val="0"/>
          <w:spacing w:val="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panel</w:t>
      </w:r>
      <w:r>
        <w:rPr>
          <w:rFonts w:hint="default" w:ascii="Times New Roman" w:hAnsi="Times New Roman" w:cs="Times New Roman"/>
          <w:i w:val="0"/>
          <w:iCs w:val="0"/>
          <w:spacing w:val="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for</w:t>
      </w:r>
      <w:r>
        <w:rPr>
          <w:rFonts w:hint="default" w:ascii="Times New Roman" w:hAnsi="Times New Roman" w:cs="Times New Roman"/>
          <w:i w:val="0"/>
          <w:iCs w:val="0"/>
          <w:spacing w:val="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those</w:t>
      </w:r>
      <w:r>
        <w:rPr>
          <w:rFonts w:hint="default" w:ascii="Times New Roman" w:hAnsi="Times New Roman" w:cs="Times New Roman"/>
          <w:i w:val="0"/>
          <w:iCs w:val="0"/>
          <w:spacing w:val="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who</w:t>
      </w:r>
      <w:r>
        <w:rPr>
          <w:rFonts w:hint="default" w:ascii="Times New Roman" w:hAnsi="Times New Roman" w:cs="Times New Roman"/>
          <w:i w:val="0"/>
          <w:iCs w:val="0"/>
          <w:spacing w:val="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provide</w:t>
      </w:r>
      <w:r>
        <w:rPr>
          <w:rFonts w:hint="default" w:ascii="Times New Roman" w:hAnsi="Times New Roman" w:cs="Times New Roman"/>
          <w:i w:val="0"/>
          <w:iCs w:val="0"/>
          <w:spacing w:val="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service,</w:t>
      </w:r>
      <w:r>
        <w:rPr>
          <w:rFonts w:hint="default" w:ascii="Times New Roman" w:hAnsi="Times New Roman" w:cs="Times New Roman"/>
          <w:i w:val="0"/>
          <w:iCs w:val="0"/>
          <w:spacing w:val="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they</w:t>
      </w:r>
      <w:r>
        <w:rPr>
          <w:rFonts w:hint="default" w:ascii="Times New Roman" w:hAnsi="Times New Roman" w:cs="Times New Roman"/>
          <w:i w:val="0"/>
          <w:iCs w:val="0"/>
          <w:spacing w:val="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have</w:t>
      </w:r>
      <w:r>
        <w:rPr>
          <w:rFonts w:hint="default" w:ascii="Times New Roman" w:hAnsi="Times New Roman" w:cs="Times New Roman"/>
          <w:i w:val="0"/>
          <w:iCs w:val="0"/>
          <w:spacing w:val="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their</w:t>
      </w:r>
      <w:r>
        <w:rPr>
          <w:rFonts w:hint="default" w:ascii="Times New Roman" w:hAnsi="Times New Roman" w:cs="Times New Roman"/>
          <w:i w:val="0"/>
          <w:iCs w:val="0"/>
          <w:spacing w:val="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account</w:t>
      </w:r>
      <w:r>
        <w:rPr>
          <w:rFonts w:hint="default" w:ascii="Times New Roman" w:hAnsi="Times New Roman" w:cs="Times New Roman"/>
          <w:i w:val="0"/>
          <w:iCs w:val="0"/>
          <w:spacing w:val="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can</w:t>
      </w:r>
      <w:r>
        <w:rPr>
          <w:rFonts w:hint="default" w:ascii="Times New Roman" w:hAnsi="Times New Roman" w:cs="Times New Roman"/>
          <w:i w:val="0"/>
          <w:iCs w:val="0"/>
          <w:spacing w:val="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login</w:t>
      </w:r>
      <w:r>
        <w:rPr>
          <w:rFonts w:hint="default" w:ascii="Times New Roman" w:hAnsi="Times New Roman" w:cs="Times New Roman"/>
          <w:i w:val="0"/>
          <w:iCs w:val="0"/>
          <w:spacing w:val="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-5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it</w:t>
      </w:r>
      <w:r>
        <w:rPr>
          <w:rFonts w:hint="default" w:ascii="Times New Roman" w:hAnsi="Times New Roman" w:cs="Times New Roman"/>
          <w:i w:val="0"/>
          <w:iCs w:val="0"/>
          <w:spacing w:val="39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4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see</w:t>
      </w:r>
      <w:r>
        <w:rPr>
          <w:rFonts w:hint="default" w:ascii="Times New Roman" w:hAnsi="Times New Roman" w:cs="Times New Roman"/>
          <w:i w:val="0"/>
          <w:iCs w:val="0"/>
          <w:spacing w:val="4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39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request</w:t>
      </w:r>
      <w:r>
        <w:rPr>
          <w:rFonts w:hint="default" w:ascii="Times New Roman" w:hAnsi="Times New Roman" w:cs="Times New Roman"/>
          <w:i w:val="0"/>
          <w:iCs w:val="0"/>
          <w:spacing w:val="4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send</w:t>
      </w:r>
      <w:r>
        <w:rPr>
          <w:rFonts w:hint="default" w:ascii="Times New Roman" w:hAnsi="Times New Roman" w:cs="Times New Roman"/>
          <w:i w:val="0"/>
          <w:iCs w:val="0"/>
          <w:spacing w:val="4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by</w:t>
      </w:r>
      <w:r>
        <w:rPr>
          <w:rFonts w:hint="default" w:ascii="Times New Roman" w:hAnsi="Times New Roman" w:cs="Times New Roman"/>
          <w:i w:val="0"/>
          <w:iCs w:val="0"/>
          <w:spacing w:val="39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4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users</w:t>
      </w:r>
      <w:r>
        <w:rPr>
          <w:rFonts w:hint="default" w:ascii="Times New Roman" w:hAnsi="Times New Roman" w:cs="Times New Roman"/>
          <w:i w:val="0"/>
          <w:iCs w:val="0"/>
          <w:spacing w:val="4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4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then</w:t>
      </w:r>
      <w:r>
        <w:rPr>
          <w:rFonts w:hint="default" w:ascii="Times New Roman" w:hAnsi="Times New Roman" w:cs="Times New Roman"/>
          <w:i w:val="0"/>
          <w:iCs w:val="0"/>
          <w:spacing w:val="39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they</w:t>
      </w:r>
      <w:r>
        <w:rPr>
          <w:rFonts w:hint="default" w:ascii="Times New Roman" w:hAnsi="Times New Roman" w:cs="Times New Roman"/>
          <w:i w:val="0"/>
          <w:iCs w:val="0"/>
          <w:spacing w:val="4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can</w:t>
      </w:r>
      <w:r>
        <w:rPr>
          <w:rFonts w:hint="default" w:ascii="Times New Roman" w:hAnsi="Times New Roman" w:cs="Times New Roman"/>
          <w:i w:val="0"/>
          <w:iCs w:val="0"/>
          <w:spacing w:val="4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print</w:t>
      </w:r>
      <w:r>
        <w:rPr>
          <w:rFonts w:hint="default" w:ascii="Times New Roman" w:hAnsi="Times New Roman" w:cs="Times New Roman"/>
          <w:i w:val="0"/>
          <w:iCs w:val="0"/>
          <w:spacing w:val="39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their</w:t>
      </w:r>
      <w:r>
        <w:rPr>
          <w:rFonts w:hint="default" w:ascii="Times New Roman" w:hAnsi="Times New Roman" w:cs="Times New Roman"/>
          <w:i w:val="0"/>
          <w:iCs w:val="0"/>
          <w:spacing w:val="4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documents</w:t>
      </w:r>
      <w:r>
        <w:rPr>
          <w:rFonts w:hint="default" w:ascii="Times New Roman" w:hAnsi="Times New Roman" w:cs="Times New Roman"/>
          <w:i w:val="0"/>
          <w:iCs w:val="0"/>
          <w:spacing w:val="4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on</w:t>
      </w:r>
      <w:r>
        <w:rPr>
          <w:rFonts w:hint="default" w:ascii="Times New Roman" w:hAnsi="Times New Roman" w:cs="Times New Roman"/>
          <w:i w:val="0"/>
          <w:iCs w:val="0"/>
          <w:spacing w:val="4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user</w:t>
      </w:r>
      <w:r>
        <w:rPr>
          <w:rFonts w:hint="default" w:ascii="Times New Roman" w:hAnsi="Times New Roman" w:cs="Times New Roman"/>
          <w:i w:val="0"/>
          <w:iCs w:val="0"/>
          <w:spacing w:val="-5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request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 send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responses through their account.</w:t>
      </w:r>
    </w:p>
    <w:p>
      <w:pPr>
        <w:pStyle w:val="10"/>
        <w:spacing w:before="162" w:line="240" w:lineRule="auto"/>
        <w:ind w:left="760" w:right="1052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After collecting and executing the data, this is the last stage of development methodology and</w:t>
      </w:r>
      <w:r>
        <w:rPr>
          <w:rFonts w:hint="default" w:ascii="Times New Roman" w:hAnsi="Times New Roman" w:cs="Times New Roman"/>
          <w:i w:val="0"/>
          <w:iCs w:val="0"/>
          <w:spacing w:val="-5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first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stage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of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Testing.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this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phase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app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is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analyzed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bugs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will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removed.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After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developing the app structure we first analyze the app by own and then analyze by some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random users. The remarks that we got from random users are the appreciating but few bugs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are highlighted in phase that we remove after. Then we analyze our database structure by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adding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random entries in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database.</w:t>
      </w:r>
      <w:r>
        <w:rPr>
          <w:rFonts w:hint="default" w:ascii="Times New Roman" w:hAnsi="Times New Roman" w:cs="Times New Roman"/>
          <w:i w:val="0"/>
          <w:iCs w:val="0"/>
        </w:rPr>
        <w:br w:type="textWrapping"/>
      </w:r>
    </w:p>
    <w:p>
      <w:pPr>
        <w:pStyle w:val="10"/>
        <w:spacing w:line="240" w:lineRule="auto"/>
        <w:ind w:left="733" w:right="1084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User must be able to register for the application through email address. After installing the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application, user will register themselves by adding email address, password username and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profile picture. If user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skips this step, application will be close.</w:t>
      </w:r>
    </w:p>
    <w:p>
      <w:pPr>
        <w:spacing w:after="0" w:line="240" w:lineRule="auto"/>
        <w:jc w:val="both"/>
        <w:rPr>
          <w:rFonts w:hint="default" w:ascii="Times New Roman" w:hAnsi="Times New Roman" w:cs="Times New Roman"/>
          <w:i w:val="0"/>
          <w:iCs w:val="0"/>
          <w:lang w:val="en-US"/>
        </w:rPr>
        <w:sectPr>
          <w:footerReference r:id="rId16" w:type="default"/>
          <w:pgSz w:w="11910" w:h="16840"/>
          <w:pgMar w:top="1360" w:right="380" w:bottom="1200" w:left="680" w:header="0" w:footer="1014" w:gutter="0"/>
          <w:cols w:space="720" w:num="1"/>
        </w:sectPr>
      </w:pPr>
    </w:p>
    <w:p>
      <w:pPr>
        <w:pStyle w:val="5"/>
        <w:numPr>
          <w:ilvl w:val="2"/>
          <w:numId w:val="14"/>
        </w:numPr>
        <w:tabs>
          <w:tab w:val="left" w:pos="1344"/>
        </w:tabs>
        <w:spacing w:before="61" w:after="0" w:line="240" w:lineRule="auto"/>
        <w:ind w:left="1343" w:right="0" w:hanging="584"/>
        <w:jc w:val="left"/>
        <w:rPr>
          <w:rFonts w:hint="default" w:ascii="Times New Roman" w:hAnsi="Times New Roman" w:cs="Times New Roman"/>
          <w:i w:val="0"/>
          <w:iCs w:val="0"/>
        </w:rPr>
      </w:pPr>
      <w:bookmarkStart w:id="49" w:name="_bookmark39"/>
      <w:bookmarkEnd w:id="49"/>
      <w:bookmarkStart w:id="50" w:name="_bookmark39"/>
      <w:bookmarkEnd w:id="50"/>
      <w:r>
        <w:rPr>
          <w:rFonts w:hint="default" w:ascii="Times New Roman" w:hAnsi="Times New Roman" w:cs="Times New Roman"/>
          <w:i w:val="0"/>
          <w:iCs w:val="0"/>
        </w:rPr>
        <w:t>Hardware</w:t>
      </w:r>
      <w:r>
        <w:rPr>
          <w:rFonts w:hint="default" w:ascii="Times New Roman" w:hAnsi="Times New Roman" w:cs="Times New Roman"/>
          <w:i w:val="0"/>
          <w:iCs w:val="0"/>
          <w:spacing w:val="-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Interfaces</w:t>
      </w:r>
    </w:p>
    <w:p>
      <w:pPr>
        <w:pStyle w:val="10"/>
        <w:spacing w:before="4" w:line="240" w:lineRule="auto"/>
        <w:rPr>
          <w:rFonts w:hint="default" w:ascii="Times New Roman" w:hAnsi="Times New Roman" w:cs="Times New Roman"/>
          <w:b/>
          <w:i w:val="0"/>
          <w:iCs w:val="0"/>
          <w:sz w:val="22"/>
        </w:rPr>
      </w:pPr>
    </w:p>
    <w:p>
      <w:pPr>
        <w:pStyle w:val="10"/>
        <w:spacing w:before="1" w:line="240" w:lineRule="auto"/>
        <w:ind w:left="760" w:right="2492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FTP is the best to send files over internet. The data can be send to the service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provider only if the user’s device has an active internet connection. For service</w:t>
      </w:r>
      <w:r>
        <w:rPr>
          <w:rFonts w:hint="default" w:ascii="Times New Roman" w:hAnsi="Times New Roman" w:cs="Times New Roman"/>
          <w:i w:val="0"/>
          <w:iCs w:val="0"/>
          <w:spacing w:val="-5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provider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there should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also be an active internet connection.</w:t>
      </w:r>
    </w:p>
    <w:p>
      <w:pPr>
        <w:pStyle w:val="10"/>
        <w:spacing w:line="240" w:lineRule="auto"/>
        <w:ind w:left="760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These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are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 hardware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interfaces that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support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use of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casebook:-</w:t>
      </w:r>
    </w:p>
    <w:p>
      <w:pPr>
        <w:pStyle w:val="10"/>
        <w:spacing w:before="59" w:line="240" w:lineRule="auto"/>
        <w:ind w:left="1499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•Any</w:t>
      </w:r>
      <w:r>
        <w:rPr>
          <w:rFonts w:hint="default" w:ascii="Times New Roman" w:hAnsi="Times New Roman" w:cs="Times New Roman"/>
          <w:i w:val="0"/>
          <w:iCs w:val="0"/>
          <w:spacing w:val="-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Android</w:t>
      </w:r>
      <w:r>
        <w:rPr>
          <w:rFonts w:hint="default" w:ascii="Times New Roman" w:hAnsi="Times New Roman" w:cs="Times New Roman"/>
          <w:i w:val="0"/>
          <w:iCs w:val="0"/>
          <w:spacing w:val="-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Mobile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Phone</w:t>
      </w:r>
      <w:r>
        <w:rPr>
          <w:rFonts w:hint="default" w:ascii="Times New Roman" w:hAnsi="Times New Roman" w:cs="Times New Roman"/>
          <w:i w:val="0"/>
          <w:iCs w:val="0"/>
          <w:spacing w:val="-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not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older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than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Android</w:t>
      </w:r>
      <w:r>
        <w:rPr>
          <w:rFonts w:hint="default" w:ascii="Times New Roman" w:hAnsi="Times New Roman" w:cs="Times New Roman"/>
          <w:i w:val="0"/>
          <w:iCs w:val="0"/>
          <w:spacing w:val="-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4.0.</w:t>
      </w:r>
    </w:p>
    <w:p>
      <w:pPr>
        <w:pStyle w:val="10"/>
        <w:spacing w:before="12" w:line="240" w:lineRule="auto"/>
        <w:ind w:left="1499"/>
        <w:rPr>
          <w:rFonts w:hint="default" w:ascii="Times New Roman" w:hAnsi="Times New Roman" w:cs="Times New Roman"/>
          <w:i w:val="0"/>
          <w:iCs w:val="0"/>
        </w:rPr>
      </w:pPr>
      <w:bookmarkStart w:id="51" w:name="_bookmark40"/>
      <w:bookmarkEnd w:id="51"/>
      <w:r>
        <w:rPr>
          <w:rFonts w:hint="default" w:ascii="Times New Roman" w:hAnsi="Times New Roman" w:cs="Times New Roman"/>
          <w:i w:val="0"/>
          <w:iCs w:val="0"/>
        </w:rPr>
        <w:t>•Any</w:t>
      </w:r>
      <w:r>
        <w:rPr>
          <w:rFonts w:hint="default" w:ascii="Times New Roman" w:hAnsi="Times New Roman" w:cs="Times New Roman"/>
          <w:i w:val="0"/>
          <w:iCs w:val="0"/>
          <w:spacing w:val="-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Apple</w:t>
      </w:r>
      <w:r>
        <w:rPr>
          <w:rFonts w:hint="default" w:ascii="Times New Roman" w:hAnsi="Times New Roman" w:cs="Times New Roman"/>
          <w:i w:val="0"/>
          <w:iCs w:val="0"/>
          <w:spacing w:val="-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Mobile</w:t>
      </w:r>
      <w:r>
        <w:rPr>
          <w:rFonts w:hint="default" w:ascii="Times New Roman" w:hAnsi="Times New Roman" w:cs="Times New Roman"/>
          <w:i w:val="0"/>
          <w:iCs w:val="0"/>
          <w:spacing w:val="-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Phone</w:t>
      </w:r>
    </w:p>
    <w:p>
      <w:pPr>
        <w:pStyle w:val="10"/>
        <w:spacing w:before="12" w:line="240" w:lineRule="auto"/>
        <w:ind w:left="1499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•Any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system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that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has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Web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Browser.</w:t>
      </w:r>
    </w:p>
    <w:p>
      <w:pPr>
        <w:pStyle w:val="5"/>
        <w:numPr>
          <w:ilvl w:val="2"/>
          <w:numId w:val="14"/>
        </w:numPr>
        <w:tabs>
          <w:tab w:val="left" w:pos="1317"/>
        </w:tabs>
        <w:spacing w:before="65" w:after="0" w:line="240" w:lineRule="auto"/>
        <w:ind w:left="1316" w:right="0" w:hanging="584"/>
        <w:jc w:val="left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Software</w:t>
      </w:r>
      <w:r>
        <w:rPr>
          <w:rFonts w:hint="default" w:ascii="Times New Roman" w:hAnsi="Times New Roman" w:cs="Times New Roman"/>
          <w:i w:val="0"/>
          <w:iCs w:val="0"/>
          <w:spacing w:val="-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Interfaces</w:t>
      </w:r>
    </w:p>
    <w:p>
      <w:pPr>
        <w:pStyle w:val="10"/>
        <w:spacing w:before="7" w:line="240" w:lineRule="auto"/>
        <w:rPr>
          <w:rFonts w:hint="default" w:ascii="Times New Roman" w:hAnsi="Times New Roman" w:cs="Times New Roman"/>
          <w:b/>
          <w:i w:val="0"/>
          <w:iCs w:val="0"/>
          <w:sz w:val="22"/>
        </w:rPr>
      </w:pPr>
    </w:p>
    <w:p>
      <w:pPr>
        <w:pStyle w:val="10"/>
        <w:spacing w:line="240" w:lineRule="auto"/>
        <w:ind w:left="733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Following</w:t>
      </w:r>
      <w:r>
        <w:rPr>
          <w:rFonts w:hint="default" w:ascii="Times New Roman" w:hAnsi="Times New Roman" w:cs="Times New Roman"/>
          <w:i w:val="0"/>
          <w:iCs w:val="0"/>
          <w:spacing w:val="-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are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softwares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used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for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Casebook</w:t>
      </w:r>
    </w:p>
    <w:p>
      <w:pPr>
        <w:pStyle w:val="10"/>
        <w:spacing w:before="7" w:line="240" w:lineRule="auto"/>
        <w:rPr>
          <w:rFonts w:hint="default" w:ascii="Times New Roman" w:hAnsi="Times New Roman" w:cs="Times New Roman"/>
          <w:i w:val="0"/>
          <w:iCs w:val="0"/>
          <w:sz w:val="37"/>
        </w:rPr>
      </w:pPr>
    </w:p>
    <w:p>
      <w:pPr>
        <w:pStyle w:val="10"/>
        <w:spacing w:line="240" w:lineRule="auto"/>
        <w:ind w:left="733"/>
        <w:rPr>
          <w:rFonts w:hint="default" w:ascii="Times New Roman" w:hAnsi="Times New Roman" w:cs="Times New Roman"/>
          <w:i w:val="0"/>
          <w:iCs w:val="0"/>
        </w:rPr>
      </w:pPr>
      <w:bookmarkStart w:id="52" w:name="_bookmark41"/>
      <w:bookmarkEnd w:id="52"/>
      <w:r>
        <w:rPr>
          <w:rFonts w:hint="default" w:ascii="Times New Roman" w:hAnsi="Times New Roman" w:cs="Times New Roman"/>
          <w:i w:val="0"/>
          <w:iCs w:val="0"/>
        </w:rPr>
        <w:t>•Android</w:t>
      </w:r>
      <w:r>
        <w:rPr>
          <w:rFonts w:hint="default" w:ascii="Times New Roman" w:hAnsi="Times New Roman" w:cs="Times New Roman"/>
          <w:i w:val="0"/>
          <w:iCs w:val="0"/>
          <w:spacing w:val="-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OS,</w:t>
      </w:r>
      <w:r>
        <w:rPr>
          <w:rFonts w:hint="default" w:ascii="Times New Roman" w:hAnsi="Times New Roman" w:cs="Times New Roman"/>
          <w:i w:val="0"/>
          <w:iCs w:val="0"/>
          <w:spacing w:val="-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iOS</w:t>
      </w:r>
    </w:p>
    <w:p>
      <w:pPr>
        <w:pStyle w:val="10"/>
        <w:spacing w:before="7" w:line="240" w:lineRule="auto"/>
        <w:rPr>
          <w:rFonts w:hint="default" w:ascii="Times New Roman" w:hAnsi="Times New Roman" w:cs="Times New Roman"/>
          <w:i w:val="0"/>
          <w:iCs w:val="0"/>
          <w:sz w:val="37"/>
        </w:rPr>
      </w:pPr>
    </w:p>
    <w:p>
      <w:pPr>
        <w:pStyle w:val="10"/>
        <w:spacing w:line="240" w:lineRule="auto"/>
        <w:ind w:left="733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•React</w:t>
      </w:r>
      <w:r>
        <w:rPr>
          <w:rFonts w:hint="default" w:ascii="Times New Roman" w:hAnsi="Times New Roman" w:cs="Times New Roman"/>
          <w:i w:val="0"/>
          <w:iCs w:val="0"/>
          <w:spacing w:val="-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Native,</w:t>
      </w:r>
      <w:r>
        <w:rPr>
          <w:rFonts w:hint="default" w:ascii="Times New Roman" w:hAnsi="Times New Roman" w:cs="Times New Roman"/>
          <w:i w:val="0"/>
          <w:iCs w:val="0"/>
          <w:spacing w:val="-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MongoDB,</w:t>
      </w:r>
      <w:r>
        <w:rPr>
          <w:rFonts w:hint="default" w:ascii="Times New Roman" w:hAnsi="Times New Roman" w:cs="Times New Roman"/>
          <w:i w:val="0"/>
          <w:iCs w:val="0"/>
          <w:spacing w:val="-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Node</w:t>
      </w:r>
      <w:r>
        <w:rPr>
          <w:rFonts w:hint="default" w:ascii="Times New Roman" w:hAnsi="Times New Roman" w:cs="Times New Roman"/>
          <w:i w:val="0"/>
          <w:iCs w:val="0"/>
          <w:spacing w:val="-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JS</w:t>
      </w:r>
    </w:p>
    <w:p>
      <w:pPr>
        <w:pStyle w:val="10"/>
        <w:spacing w:before="4" w:line="240" w:lineRule="auto"/>
        <w:rPr>
          <w:rFonts w:hint="default" w:ascii="Times New Roman" w:hAnsi="Times New Roman" w:cs="Times New Roman"/>
          <w:i w:val="0"/>
          <w:iCs w:val="0"/>
          <w:sz w:val="26"/>
        </w:rPr>
      </w:pPr>
    </w:p>
    <w:p>
      <w:pPr>
        <w:pStyle w:val="5"/>
        <w:numPr>
          <w:ilvl w:val="2"/>
          <w:numId w:val="14"/>
        </w:numPr>
        <w:tabs>
          <w:tab w:val="left" w:pos="1317"/>
        </w:tabs>
        <w:spacing w:before="0" w:after="0" w:line="240" w:lineRule="auto"/>
        <w:ind w:left="1316" w:right="0" w:hanging="584"/>
        <w:jc w:val="left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Communications</w:t>
      </w:r>
      <w:r>
        <w:rPr>
          <w:rFonts w:hint="default" w:ascii="Times New Roman" w:hAnsi="Times New Roman" w:cs="Times New Roman"/>
          <w:i w:val="0"/>
          <w:iCs w:val="0"/>
          <w:spacing w:val="-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Interfaces</w:t>
      </w:r>
    </w:p>
    <w:p>
      <w:pPr>
        <w:pStyle w:val="10"/>
        <w:spacing w:before="4" w:line="240" w:lineRule="auto"/>
        <w:rPr>
          <w:rFonts w:hint="default" w:ascii="Times New Roman" w:hAnsi="Times New Roman" w:cs="Times New Roman"/>
          <w:b/>
          <w:i w:val="0"/>
          <w:iCs w:val="0"/>
          <w:sz w:val="22"/>
        </w:rPr>
      </w:pPr>
    </w:p>
    <w:p>
      <w:pPr>
        <w:pStyle w:val="10"/>
        <w:spacing w:line="240" w:lineRule="auto"/>
        <w:ind w:left="733" w:right="1085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This project is going to support Android as well as iOS. You can also communicate with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bookmarkStart w:id="53" w:name="_bookmark42"/>
      <w:bookmarkEnd w:id="53"/>
      <w:r>
        <w:rPr>
          <w:rFonts w:hint="default" w:ascii="Times New Roman" w:hAnsi="Times New Roman" w:cs="Times New Roman"/>
          <w:i w:val="0"/>
          <w:iCs w:val="0"/>
        </w:rPr>
        <w:t>admin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 send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data so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your data and chats will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be secure.</w:t>
      </w:r>
    </w:p>
    <w:p>
      <w:pPr>
        <w:pStyle w:val="3"/>
        <w:numPr>
          <w:ilvl w:val="1"/>
          <w:numId w:val="14"/>
        </w:numPr>
        <w:tabs>
          <w:tab w:val="left" w:pos="1155"/>
        </w:tabs>
        <w:spacing w:before="166" w:after="0" w:line="240" w:lineRule="auto"/>
        <w:ind w:left="1154" w:right="0" w:hanging="422"/>
        <w:jc w:val="left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System</w:t>
      </w:r>
      <w:r>
        <w:rPr>
          <w:rFonts w:hint="default" w:ascii="Times New Roman" w:hAnsi="Times New Roman" w:cs="Times New Roman"/>
          <w:i w:val="0"/>
          <w:iCs w:val="0"/>
          <w:spacing w:val="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Features</w:t>
      </w:r>
    </w:p>
    <w:p>
      <w:pPr>
        <w:pStyle w:val="10"/>
        <w:spacing w:before="162" w:line="240" w:lineRule="auto"/>
        <w:ind w:left="733"/>
        <w:rPr>
          <w:rFonts w:hint="default" w:ascii="Times New Roman" w:hAnsi="Times New Roman" w:cs="Times New Roman"/>
          <w:i w:val="0"/>
          <w:iCs w:val="0"/>
        </w:rPr>
      </w:pPr>
      <w:bookmarkStart w:id="54" w:name="_bookmark43"/>
      <w:bookmarkEnd w:id="54"/>
      <w:r>
        <w:rPr>
          <w:rFonts w:hint="default" w:ascii="Times New Roman" w:hAnsi="Times New Roman" w:cs="Times New Roman"/>
          <w:i w:val="0"/>
          <w:iCs w:val="0"/>
        </w:rPr>
        <w:t>Features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for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Casebook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are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described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according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 their priority</w:t>
      </w:r>
      <w:r>
        <w:rPr>
          <w:rFonts w:hint="default" w:ascii="Times New Roman" w:hAnsi="Times New Roman" w:cs="Times New Roman"/>
          <w:i w:val="0"/>
          <w:iCs w:val="0"/>
          <w:spacing w:val="-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ratings.</w:t>
      </w:r>
    </w:p>
    <w:p>
      <w:pPr>
        <w:pStyle w:val="10"/>
        <w:spacing w:before="4" w:line="240" w:lineRule="auto"/>
        <w:rPr>
          <w:rFonts w:hint="default" w:ascii="Times New Roman" w:hAnsi="Times New Roman" w:cs="Times New Roman"/>
          <w:i w:val="0"/>
          <w:iCs w:val="0"/>
          <w:sz w:val="26"/>
        </w:rPr>
      </w:pPr>
    </w:p>
    <w:p>
      <w:pPr>
        <w:pStyle w:val="5"/>
        <w:numPr>
          <w:ilvl w:val="2"/>
          <w:numId w:val="14"/>
        </w:numPr>
        <w:tabs>
          <w:tab w:val="left" w:pos="1317"/>
        </w:tabs>
        <w:spacing w:before="0" w:after="0" w:line="240" w:lineRule="auto"/>
        <w:ind w:left="1316" w:right="0" w:hanging="584"/>
        <w:jc w:val="left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User Registration / Sign</w:t>
      </w:r>
      <w:r>
        <w:rPr>
          <w:rFonts w:hint="default" w:ascii="Times New Roman" w:hAnsi="Times New Roman" w:cs="Times New Roman"/>
          <w:i w:val="0"/>
          <w:iCs w:val="0"/>
          <w:spacing w:val="-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Up:</w:t>
      </w:r>
    </w:p>
    <w:p>
      <w:pPr>
        <w:pStyle w:val="10"/>
        <w:spacing w:before="4" w:line="240" w:lineRule="auto"/>
        <w:rPr>
          <w:rFonts w:hint="default" w:ascii="Times New Roman" w:hAnsi="Times New Roman" w:cs="Times New Roman"/>
          <w:b/>
          <w:i w:val="0"/>
          <w:iCs w:val="0"/>
          <w:sz w:val="22"/>
        </w:rPr>
      </w:pPr>
    </w:p>
    <w:p>
      <w:pPr>
        <w:pStyle w:val="10"/>
        <w:spacing w:line="240" w:lineRule="auto"/>
        <w:ind w:left="733" w:right="1084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User must be able to register for the application through email address. After installing the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application, user will register themselves by adding email address, password username and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profile picture. If user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skips this step, application will be close.</w:t>
      </w:r>
    </w:p>
    <w:p>
      <w:pPr>
        <w:pStyle w:val="10"/>
        <w:spacing w:before="10" w:line="240" w:lineRule="auto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spacing w:before="0" w:line="240" w:lineRule="auto"/>
        <w:ind w:left="733" w:right="0" w:firstLine="0"/>
        <w:jc w:val="left"/>
        <w:rPr>
          <w:rFonts w:hint="default" w:ascii="Times New Roman" w:hAnsi="Times New Roman" w:cs="Times New Roman"/>
          <w:i w:val="0"/>
          <w:iCs w:val="0"/>
          <w:sz w:val="24"/>
        </w:rPr>
      </w:pPr>
      <w:r>
        <w:rPr>
          <w:rFonts w:hint="default" w:ascii="Times New Roman" w:hAnsi="Times New Roman" w:cs="Times New Roman"/>
          <w:b/>
          <w:i w:val="0"/>
          <w:iCs w:val="0"/>
          <w:sz w:val="24"/>
        </w:rPr>
        <w:t>Priority:</w:t>
      </w:r>
      <w:r>
        <w:rPr>
          <w:rFonts w:hint="default" w:ascii="Times New Roman" w:hAnsi="Times New Roman" w:cs="Times New Roman"/>
          <w:b/>
          <w:i w:val="0"/>
          <w:iCs w:val="0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Priority</w:t>
      </w:r>
      <w:r>
        <w:rPr>
          <w:rFonts w:hint="default" w:ascii="Times New Roman" w:hAnsi="Times New Roman" w:cs="Times New Roman"/>
          <w:i w:val="0"/>
          <w:iCs w:val="0"/>
          <w:spacing w:val="-5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of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this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feature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is High.</w:t>
      </w:r>
    </w:p>
    <w:p>
      <w:pPr>
        <w:spacing w:before="0" w:line="240" w:lineRule="auto"/>
        <w:ind w:left="733" w:right="0" w:firstLine="0"/>
        <w:jc w:val="left"/>
        <w:rPr>
          <w:rFonts w:hint="default" w:ascii="Times New Roman" w:hAnsi="Times New Roman" w:cs="Times New Roman"/>
          <w:i w:val="0"/>
          <w:iCs w:val="0"/>
          <w:sz w:val="24"/>
        </w:rPr>
      </w:pPr>
    </w:p>
    <w:p>
      <w:pPr>
        <w:spacing w:before="0" w:line="240" w:lineRule="auto"/>
        <w:ind w:left="733" w:right="0" w:firstLine="0"/>
        <w:jc w:val="left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The remarks that we got from random users are the appreciating but few bugs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are highlighted in phase that we remove after. Then we analyze our database structure by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adding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random entries in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database.</w:t>
      </w:r>
    </w:p>
    <w:p>
      <w:pPr>
        <w:pStyle w:val="10"/>
        <w:spacing w:before="90" w:line="240" w:lineRule="auto"/>
        <w:ind w:left="760" w:right="1067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1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login</w:t>
      </w:r>
      <w:r>
        <w:rPr>
          <w:rFonts w:hint="default" w:ascii="Times New Roman" w:hAnsi="Times New Roman" w:cs="Times New Roman"/>
          <w:i w:val="0"/>
          <w:iCs w:val="0"/>
          <w:spacing w:val="1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screen</w:t>
      </w:r>
      <w:r>
        <w:rPr>
          <w:rFonts w:hint="default" w:ascii="Times New Roman" w:hAnsi="Times New Roman" w:cs="Times New Roman"/>
          <w:i w:val="0"/>
          <w:iCs w:val="0"/>
          <w:spacing w:val="1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allows</w:t>
      </w:r>
      <w:r>
        <w:rPr>
          <w:rFonts w:hint="default" w:ascii="Times New Roman" w:hAnsi="Times New Roman" w:cs="Times New Roman"/>
          <w:i w:val="0"/>
          <w:iCs w:val="0"/>
          <w:spacing w:val="1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registered</w:t>
      </w:r>
      <w:r>
        <w:rPr>
          <w:rFonts w:hint="default" w:ascii="Times New Roman" w:hAnsi="Times New Roman" w:cs="Times New Roman"/>
          <w:i w:val="0"/>
          <w:iCs w:val="0"/>
          <w:spacing w:val="1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users</w:t>
      </w:r>
      <w:r>
        <w:rPr>
          <w:rFonts w:hint="default" w:ascii="Times New Roman" w:hAnsi="Times New Roman" w:cs="Times New Roman"/>
          <w:i w:val="0"/>
          <w:iCs w:val="0"/>
          <w:spacing w:val="19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1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login</w:t>
      </w:r>
      <w:r>
        <w:rPr>
          <w:rFonts w:hint="default" w:ascii="Times New Roman" w:hAnsi="Times New Roman" w:cs="Times New Roman"/>
          <w:i w:val="0"/>
          <w:iCs w:val="0"/>
          <w:spacing w:val="19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1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1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site</w:t>
      </w:r>
      <w:r>
        <w:rPr>
          <w:rFonts w:hint="default" w:ascii="Times New Roman" w:hAnsi="Times New Roman" w:cs="Times New Roman"/>
          <w:i w:val="0"/>
          <w:iCs w:val="0"/>
          <w:spacing w:val="1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19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access</w:t>
      </w:r>
      <w:r>
        <w:rPr>
          <w:rFonts w:hint="default" w:ascii="Times New Roman" w:hAnsi="Times New Roman" w:cs="Times New Roman"/>
          <w:i w:val="0"/>
          <w:iCs w:val="0"/>
          <w:spacing w:val="19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all</w:t>
      </w:r>
      <w:r>
        <w:rPr>
          <w:rFonts w:hint="default" w:ascii="Times New Roman" w:hAnsi="Times New Roman" w:cs="Times New Roman"/>
          <w:i w:val="0"/>
          <w:iCs w:val="0"/>
          <w:spacing w:val="1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of</w:t>
      </w:r>
      <w:r>
        <w:rPr>
          <w:rFonts w:hint="default" w:ascii="Times New Roman" w:hAnsi="Times New Roman" w:cs="Times New Roman"/>
          <w:i w:val="0"/>
          <w:iCs w:val="0"/>
          <w:spacing w:val="1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1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features</w:t>
      </w:r>
      <w:r>
        <w:rPr>
          <w:rFonts w:hint="default" w:ascii="Times New Roman" w:hAnsi="Times New Roman" w:cs="Times New Roman"/>
          <w:i w:val="0"/>
          <w:iCs w:val="0"/>
          <w:spacing w:val="1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that</w:t>
      </w:r>
      <w:r>
        <w:rPr>
          <w:rFonts w:hint="default" w:ascii="Times New Roman" w:hAnsi="Times New Roman" w:cs="Times New Roman"/>
          <w:i w:val="0"/>
          <w:iCs w:val="0"/>
          <w:spacing w:val="-5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their</w:t>
      </w:r>
      <w:r>
        <w:rPr>
          <w:rFonts w:hint="default" w:ascii="Times New Roman" w:hAnsi="Times New Roman" w:cs="Times New Roman"/>
          <w:i w:val="0"/>
          <w:iCs w:val="0"/>
          <w:spacing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account</w:t>
      </w:r>
      <w:r>
        <w:rPr>
          <w:rFonts w:hint="default" w:ascii="Times New Roman" w:hAnsi="Times New Roman" w:cs="Times New Roman"/>
          <w:i w:val="0"/>
          <w:iCs w:val="0"/>
          <w:spacing w:val="2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gives</w:t>
      </w:r>
      <w:r>
        <w:rPr>
          <w:rFonts w:hint="default" w:ascii="Times New Roman" w:hAnsi="Times New Roman" w:cs="Times New Roman"/>
          <w:i w:val="0"/>
          <w:iCs w:val="0"/>
          <w:spacing w:val="2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them</w:t>
      </w:r>
      <w:r>
        <w:rPr>
          <w:rFonts w:hint="default" w:ascii="Times New Roman" w:hAnsi="Times New Roman" w:cs="Times New Roman"/>
          <w:i w:val="0"/>
          <w:iCs w:val="0"/>
          <w:spacing w:val="2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access</w:t>
      </w:r>
      <w:r>
        <w:rPr>
          <w:rFonts w:hint="default" w:ascii="Times New Roman" w:hAnsi="Times New Roman" w:cs="Times New Roman"/>
          <w:i w:val="0"/>
          <w:iCs w:val="0"/>
          <w:spacing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to.</w:t>
      </w:r>
      <w:r>
        <w:rPr>
          <w:rFonts w:hint="default" w:ascii="Times New Roman" w:hAnsi="Times New Roman" w:cs="Times New Roman"/>
          <w:i w:val="0"/>
          <w:iCs w:val="0"/>
          <w:spacing w:val="29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If</w:t>
      </w:r>
      <w:r>
        <w:rPr>
          <w:rFonts w:hint="default" w:ascii="Times New Roman" w:hAnsi="Times New Roman" w:cs="Times New Roman"/>
          <w:i w:val="0"/>
          <w:iCs w:val="0"/>
          <w:spacing w:val="2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they</w:t>
      </w:r>
      <w:r>
        <w:rPr>
          <w:rFonts w:hint="default" w:ascii="Times New Roman" w:hAnsi="Times New Roman" w:cs="Times New Roman"/>
          <w:i w:val="0"/>
          <w:iCs w:val="0"/>
          <w:spacing w:val="2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type</w:t>
      </w:r>
      <w:r>
        <w:rPr>
          <w:rFonts w:hint="default" w:ascii="Times New Roman" w:hAnsi="Times New Roman" w:cs="Times New Roman"/>
          <w:i w:val="0"/>
          <w:iCs w:val="0"/>
          <w:spacing w:val="2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email</w:t>
      </w:r>
      <w:r>
        <w:rPr>
          <w:rFonts w:hint="default" w:ascii="Times New Roman" w:hAnsi="Times New Roman" w:cs="Times New Roman"/>
          <w:i w:val="0"/>
          <w:iCs w:val="0"/>
          <w:spacing w:val="3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address</w:t>
      </w:r>
      <w:r>
        <w:rPr>
          <w:rFonts w:hint="default" w:ascii="Times New Roman" w:hAnsi="Times New Roman" w:cs="Times New Roman"/>
          <w:i w:val="0"/>
          <w:iCs w:val="0"/>
          <w:spacing w:val="2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password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3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click</w:t>
      </w:r>
    </w:p>
    <w:p>
      <w:pPr>
        <w:spacing w:before="0" w:line="240" w:lineRule="auto"/>
        <w:ind w:left="733" w:right="0" w:firstLine="0"/>
        <w:jc w:val="left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login</w:t>
      </w:r>
      <w:r>
        <w:rPr>
          <w:rFonts w:hint="default" w:ascii="Times New Roman" w:hAnsi="Times New Roman" w:cs="Times New Roman"/>
          <w:i w:val="0"/>
          <w:iCs w:val="0"/>
          <w:spacing w:val="3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3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user’s</w:t>
      </w:r>
      <w:r>
        <w:rPr>
          <w:rFonts w:hint="default" w:ascii="Times New Roman" w:hAnsi="Times New Roman" w:cs="Times New Roman"/>
          <w:i w:val="0"/>
          <w:iCs w:val="0"/>
          <w:spacing w:val="3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credentials</w:t>
      </w:r>
      <w:r>
        <w:rPr>
          <w:rFonts w:hint="default" w:ascii="Times New Roman" w:hAnsi="Times New Roman" w:cs="Times New Roman"/>
          <w:i w:val="0"/>
          <w:iCs w:val="0"/>
          <w:spacing w:val="3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are</w:t>
      </w:r>
      <w:r>
        <w:rPr>
          <w:rFonts w:hint="default" w:ascii="Times New Roman" w:hAnsi="Times New Roman" w:cs="Times New Roman"/>
          <w:i w:val="0"/>
          <w:iCs w:val="0"/>
          <w:spacing w:val="29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validated</w:t>
      </w:r>
      <w:r>
        <w:rPr>
          <w:rFonts w:hint="default" w:ascii="Times New Roman" w:hAnsi="Times New Roman" w:cs="Times New Roman"/>
          <w:i w:val="0"/>
          <w:iCs w:val="0"/>
          <w:spacing w:val="3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3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if</w:t>
      </w:r>
      <w:r>
        <w:rPr>
          <w:rFonts w:hint="default" w:ascii="Times New Roman" w:hAnsi="Times New Roman" w:cs="Times New Roman"/>
          <w:i w:val="0"/>
          <w:iCs w:val="0"/>
          <w:spacing w:val="3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correct,</w:t>
      </w:r>
      <w:r>
        <w:rPr>
          <w:rFonts w:hint="default" w:ascii="Times New Roman" w:hAnsi="Times New Roman" w:cs="Times New Roman"/>
          <w:i w:val="0"/>
          <w:iCs w:val="0"/>
          <w:spacing w:val="3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they</w:t>
      </w:r>
      <w:r>
        <w:rPr>
          <w:rFonts w:hint="default" w:ascii="Times New Roman" w:hAnsi="Times New Roman" w:cs="Times New Roman"/>
          <w:i w:val="0"/>
          <w:iCs w:val="0"/>
          <w:spacing w:val="2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are</w:t>
      </w:r>
      <w:r>
        <w:rPr>
          <w:rFonts w:hint="default" w:ascii="Times New Roman" w:hAnsi="Times New Roman" w:cs="Times New Roman"/>
          <w:i w:val="0"/>
          <w:iCs w:val="0"/>
          <w:spacing w:val="29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logged</w:t>
      </w:r>
      <w:r>
        <w:rPr>
          <w:rFonts w:hint="default" w:ascii="Times New Roman" w:hAnsi="Times New Roman" w:cs="Times New Roman"/>
          <w:i w:val="0"/>
          <w:iCs w:val="0"/>
          <w:spacing w:val="3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into</w:t>
      </w:r>
      <w:r>
        <w:rPr>
          <w:rFonts w:hint="default" w:ascii="Times New Roman" w:hAnsi="Times New Roman" w:cs="Times New Roman"/>
          <w:i w:val="0"/>
          <w:iCs w:val="0"/>
          <w:spacing w:val="3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-5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application</w:t>
      </w:r>
    </w:p>
    <w:p>
      <w:pPr>
        <w:pStyle w:val="10"/>
        <w:spacing w:before="1" w:line="240" w:lineRule="auto"/>
        <w:ind w:left="760" w:right="2492"/>
        <w:rPr>
          <w:rFonts w:hint="default" w:ascii="Times New Roman" w:hAnsi="Times New Roman" w:cs="Times New Roman"/>
          <w:i w:val="0"/>
          <w:iCs w:val="0"/>
        </w:rPr>
      </w:pPr>
    </w:p>
    <w:p>
      <w:pPr>
        <w:pStyle w:val="10"/>
        <w:spacing w:before="1" w:line="240" w:lineRule="auto"/>
        <w:ind w:left="760" w:right="2492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FTP is the best to send files over internet. The data can be send to the service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provider only if the user’s device has an active internet connection. For service</w:t>
      </w:r>
      <w:r>
        <w:rPr>
          <w:rFonts w:hint="default" w:ascii="Times New Roman" w:hAnsi="Times New Roman" w:cs="Times New Roman"/>
          <w:i w:val="0"/>
          <w:iCs w:val="0"/>
          <w:spacing w:val="-5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provider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there should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also be an active internet connection.</w:t>
      </w: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pStyle w:val="10"/>
        <w:spacing w:before="2" w:line="240" w:lineRule="auto"/>
        <w:rPr>
          <w:rFonts w:hint="default" w:ascii="Times New Roman" w:hAnsi="Times New Roman" w:cs="Times New Roman"/>
          <w:i w:val="0"/>
          <w:iCs w:val="0"/>
          <w:sz w:val="17"/>
        </w:rPr>
      </w:pPr>
      <w:r>
        <w:rPr>
          <w:rFonts w:hint="default" w:ascii="Times New Roman" w:hAnsi="Times New Roman" w:cs="Times New Roman"/>
          <w:i w:val="0"/>
          <w:iCs w:val="0"/>
        </w:rPr>
        <w:pict>
          <v:rect id="_x0000_s1035" o:spid="_x0000_s1035" o:spt="1" style="position:absolute;left:0pt;margin-left:70.55pt;margin-top:11.8pt;height:0.45pt;width:454.25pt;mso-position-horizontal-relative:page;mso-wrap-distance-bottom:0pt;mso-wrap-distance-top:0pt;z-index:-251616256;mso-width-relative:page;mso-height-relative:page;" fillcolor="#D9D9D9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</w:p>
    <w:p>
      <w:pPr>
        <w:spacing w:before="0" w:line="240" w:lineRule="auto"/>
        <w:ind w:left="0" w:right="1118" w:firstLine="0"/>
        <w:jc w:val="right"/>
        <w:rPr>
          <w:rFonts w:hint="default" w:ascii="Times New Roman" w:hAnsi="Times New Roman" w:cs="Times New Roman"/>
          <w:i w:val="0"/>
          <w:iCs w:val="0"/>
          <w:sz w:val="24"/>
        </w:rPr>
      </w:pPr>
      <w:r>
        <w:rPr>
          <w:rFonts w:hint="default" w:ascii="Times New Roman" w:hAnsi="Times New Roman" w:cs="Times New Roman"/>
          <w:b/>
          <w:i w:val="0"/>
          <w:iCs w:val="0"/>
          <w:sz w:val="24"/>
        </w:rPr>
        <w:t>12</w:t>
      </w:r>
      <w:r>
        <w:rPr>
          <w:rFonts w:hint="default" w:ascii="Times New Roman" w:hAnsi="Times New Roman" w:cs="Times New Roman"/>
          <w:b/>
          <w:i w:val="0"/>
          <w:iCs w:val="0"/>
          <w:spacing w:val="5"/>
          <w:sz w:val="24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4"/>
        </w:rPr>
        <w:t>|</w:t>
      </w:r>
      <w:r>
        <w:rPr>
          <w:rFonts w:hint="default" w:ascii="Times New Roman" w:hAnsi="Times New Roman" w:cs="Times New Roman"/>
          <w:b/>
          <w:i w:val="0"/>
          <w:iCs w:val="0"/>
          <w:spacing w:val="-3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808080"/>
          <w:sz w:val="24"/>
        </w:rPr>
        <w:t>P a</w:t>
      </w:r>
      <w:r>
        <w:rPr>
          <w:rFonts w:hint="default" w:ascii="Times New Roman" w:hAnsi="Times New Roman" w:cs="Times New Roman"/>
          <w:i w:val="0"/>
          <w:iCs w:val="0"/>
          <w:color w:val="808080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808080"/>
          <w:sz w:val="24"/>
        </w:rPr>
        <w:t>g</w:t>
      </w:r>
      <w:r>
        <w:rPr>
          <w:rFonts w:hint="default" w:ascii="Times New Roman" w:hAnsi="Times New Roman" w:cs="Times New Roman"/>
          <w:i w:val="0"/>
          <w:iCs w:val="0"/>
          <w:color w:val="80808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olor w:val="808080"/>
          <w:sz w:val="24"/>
        </w:rPr>
        <w:t>e</w:t>
      </w:r>
    </w:p>
    <w:p>
      <w:pPr>
        <w:spacing w:after="0" w:line="240" w:lineRule="auto"/>
        <w:jc w:val="right"/>
        <w:rPr>
          <w:rFonts w:hint="default" w:ascii="Times New Roman" w:hAnsi="Times New Roman" w:cs="Times New Roman"/>
          <w:i w:val="0"/>
          <w:iCs w:val="0"/>
          <w:sz w:val="24"/>
        </w:rPr>
        <w:sectPr>
          <w:footerReference r:id="rId17" w:type="default"/>
          <w:pgSz w:w="11910" w:h="16840"/>
          <w:pgMar w:top="1360" w:right="380" w:bottom="1200" w:left="680" w:header="0" w:footer="1014" w:gutter="0"/>
          <w:cols w:space="720" w:num="1"/>
        </w:sectPr>
      </w:pPr>
    </w:p>
    <w:p>
      <w:pPr>
        <w:pStyle w:val="5"/>
        <w:numPr>
          <w:ilvl w:val="3"/>
          <w:numId w:val="14"/>
        </w:numPr>
        <w:tabs>
          <w:tab w:val="left" w:pos="1539"/>
        </w:tabs>
        <w:spacing w:before="61" w:after="0" w:line="240" w:lineRule="auto"/>
        <w:ind w:left="1538" w:right="0" w:hanging="779"/>
        <w:jc w:val="left"/>
        <w:rPr>
          <w:rFonts w:hint="default" w:ascii="Times New Roman" w:hAnsi="Times New Roman" w:cs="Times New Roman"/>
          <w:i w:val="0"/>
          <w:iCs w:val="0"/>
        </w:rPr>
      </w:pPr>
      <w:bookmarkStart w:id="55" w:name="_bookmark44"/>
      <w:bookmarkEnd w:id="55"/>
      <w:bookmarkStart w:id="56" w:name="_bookmark44"/>
      <w:bookmarkEnd w:id="56"/>
      <w:r>
        <w:rPr>
          <w:rFonts w:hint="default" w:ascii="Times New Roman" w:hAnsi="Times New Roman" w:cs="Times New Roman"/>
          <w:i w:val="0"/>
          <w:iCs w:val="0"/>
        </w:rPr>
        <w:t>Stimulus/Response</w:t>
      </w:r>
      <w:r>
        <w:rPr>
          <w:rFonts w:hint="default" w:ascii="Times New Roman" w:hAnsi="Times New Roman" w:cs="Times New Roman"/>
          <w:i w:val="0"/>
          <w:iCs w:val="0"/>
          <w:spacing w:val="-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Sequences</w:t>
      </w:r>
    </w:p>
    <w:p>
      <w:pPr>
        <w:pStyle w:val="10"/>
        <w:spacing w:before="10" w:line="240" w:lineRule="auto"/>
        <w:rPr>
          <w:rFonts w:hint="default" w:ascii="Times New Roman" w:hAnsi="Times New Roman" w:cs="Times New Roman"/>
          <w:b/>
          <w:i w:val="0"/>
          <w:iCs w:val="0"/>
          <w:sz w:val="22"/>
        </w:rPr>
      </w:pPr>
    </w:p>
    <w:tbl>
      <w:tblPr>
        <w:tblStyle w:val="9"/>
        <w:tblW w:w="0" w:type="auto"/>
        <w:tblInd w:w="100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25"/>
        <w:gridCol w:w="689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</w:trPr>
        <w:tc>
          <w:tcPr>
            <w:tcW w:w="2125" w:type="dxa"/>
          </w:tcPr>
          <w:p>
            <w:pPr>
              <w:pStyle w:val="18"/>
              <w:spacing w:before="11" w:line="240" w:lineRule="auto"/>
              <w:ind w:left="107"/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Use</w:t>
            </w:r>
            <w:r>
              <w:rPr>
                <w:rFonts w:hint="default" w:ascii="Times New Roman" w:hAnsi="Times New Roman" w:cs="Times New Roman"/>
                <w:b/>
                <w:i w:val="0"/>
                <w:iCs w:val="0"/>
                <w:spacing w:val="-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case</w:t>
            </w:r>
            <w:r>
              <w:rPr>
                <w:rFonts w:hint="default" w:ascii="Times New Roman" w:hAnsi="Times New Roman" w:cs="Times New Roman"/>
                <w:b/>
                <w:i w:val="0"/>
                <w:iCs w:val="0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number</w:t>
            </w:r>
          </w:p>
        </w:tc>
        <w:tc>
          <w:tcPr>
            <w:tcW w:w="6897" w:type="dxa"/>
          </w:tcPr>
          <w:p>
            <w:pPr>
              <w:pStyle w:val="18"/>
              <w:spacing w:before="6" w:line="240" w:lineRule="auto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UC-1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9" w:hRule="atLeast"/>
        </w:trPr>
        <w:tc>
          <w:tcPr>
            <w:tcW w:w="2125" w:type="dxa"/>
          </w:tcPr>
          <w:p>
            <w:pPr>
              <w:pStyle w:val="18"/>
              <w:spacing w:before="8" w:line="240" w:lineRule="auto"/>
              <w:ind w:left="107"/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Use</w:t>
            </w:r>
            <w:r>
              <w:rPr>
                <w:rFonts w:hint="default" w:ascii="Times New Roman" w:hAnsi="Times New Roman" w:cs="Times New Roman"/>
                <w:b/>
                <w:i w:val="0"/>
                <w:iCs w:val="0"/>
                <w:spacing w:val="-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case name</w:t>
            </w:r>
          </w:p>
        </w:tc>
        <w:tc>
          <w:tcPr>
            <w:tcW w:w="6897" w:type="dxa"/>
          </w:tcPr>
          <w:p>
            <w:pPr>
              <w:pStyle w:val="18"/>
              <w:spacing w:before="3" w:line="240" w:lineRule="auto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Registration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9" w:hRule="atLeast"/>
        </w:trPr>
        <w:tc>
          <w:tcPr>
            <w:tcW w:w="2125" w:type="dxa"/>
          </w:tcPr>
          <w:p>
            <w:pPr>
              <w:pStyle w:val="18"/>
              <w:spacing w:before="8" w:line="240" w:lineRule="auto"/>
              <w:ind w:left="107"/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Actor</w:t>
            </w:r>
            <w:r>
              <w:rPr>
                <w:rFonts w:hint="default" w:ascii="Times New Roman" w:hAnsi="Times New Roman" w:cs="Times New Roman"/>
                <w:b/>
                <w:i w:val="0"/>
                <w:iCs w:val="0"/>
                <w:spacing w:val="-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Name</w:t>
            </w:r>
          </w:p>
        </w:tc>
        <w:tc>
          <w:tcPr>
            <w:tcW w:w="6897" w:type="dxa"/>
          </w:tcPr>
          <w:p>
            <w:pPr>
              <w:pStyle w:val="18"/>
              <w:spacing w:before="3" w:line="240" w:lineRule="auto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User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9" w:hRule="atLeast"/>
        </w:trPr>
        <w:tc>
          <w:tcPr>
            <w:tcW w:w="2125" w:type="dxa"/>
          </w:tcPr>
          <w:p>
            <w:pPr>
              <w:pStyle w:val="18"/>
              <w:spacing w:before="8" w:line="240" w:lineRule="auto"/>
              <w:ind w:left="107"/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Description</w:t>
            </w:r>
          </w:p>
        </w:tc>
        <w:tc>
          <w:tcPr>
            <w:tcW w:w="6897" w:type="dxa"/>
          </w:tcPr>
          <w:p>
            <w:pPr>
              <w:pStyle w:val="18"/>
              <w:spacing w:before="3" w:line="240" w:lineRule="auto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To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register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yourself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in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the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application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9" w:hRule="atLeast"/>
        </w:trPr>
        <w:tc>
          <w:tcPr>
            <w:tcW w:w="2125" w:type="dxa"/>
          </w:tcPr>
          <w:p>
            <w:pPr>
              <w:pStyle w:val="18"/>
              <w:spacing w:before="8" w:line="240" w:lineRule="auto"/>
              <w:ind w:left="107"/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Preconditions</w:t>
            </w:r>
          </w:p>
        </w:tc>
        <w:tc>
          <w:tcPr>
            <w:tcW w:w="6897" w:type="dxa"/>
          </w:tcPr>
          <w:p>
            <w:pPr>
              <w:pStyle w:val="18"/>
              <w:spacing w:before="3" w:line="240" w:lineRule="auto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Application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must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be installed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in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phone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9" w:hRule="atLeast"/>
        </w:trPr>
        <w:tc>
          <w:tcPr>
            <w:tcW w:w="2125" w:type="dxa"/>
          </w:tcPr>
          <w:p>
            <w:pPr>
              <w:pStyle w:val="18"/>
              <w:spacing w:before="9" w:line="240" w:lineRule="auto"/>
              <w:ind w:left="107"/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Post</w:t>
            </w:r>
            <w:r>
              <w:rPr>
                <w:rFonts w:hint="default" w:ascii="Times New Roman" w:hAnsi="Times New Roman" w:cs="Times New Roman"/>
                <w:b/>
                <w:i w:val="0"/>
                <w:iCs w:val="0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conditions</w:t>
            </w:r>
          </w:p>
        </w:tc>
        <w:tc>
          <w:tcPr>
            <w:tcW w:w="6897" w:type="dxa"/>
          </w:tcPr>
          <w:p>
            <w:pPr>
              <w:pStyle w:val="18"/>
              <w:spacing w:before="4" w:line="240" w:lineRule="auto"/>
              <w:ind w:left="16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User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successfully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6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registered</w:t>
            </w:r>
          </w:p>
        </w:tc>
      </w:tr>
    </w:tbl>
    <w:p>
      <w:pPr>
        <w:spacing w:before="0" w:line="240" w:lineRule="auto"/>
        <w:ind w:left="4256" w:right="4550" w:firstLine="0"/>
        <w:jc w:val="center"/>
        <w:rPr>
          <w:rFonts w:hint="default" w:ascii="Times New Roman" w:hAnsi="Times New Roman" w:cs="Times New Roman"/>
          <w:b/>
          <w:i w:val="0"/>
          <w:iCs w:val="0"/>
          <w:sz w:val="22"/>
        </w:rPr>
      </w:pPr>
      <w:bookmarkStart w:id="57" w:name="_bookmark45"/>
      <w:bookmarkEnd w:id="57"/>
      <w:r>
        <w:rPr>
          <w:rFonts w:hint="default" w:ascii="Times New Roman" w:hAnsi="Times New Roman" w:cs="Times New Roman"/>
          <w:b/>
          <w:i w:val="0"/>
          <w:iCs w:val="0"/>
          <w:sz w:val="22"/>
        </w:rPr>
        <w:t>Table</w:t>
      </w:r>
      <w:r>
        <w:rPr>
          <w:rFonts w:hint="default" w:ascii="Times New Roman" w:hAnsi="Times New Roman" w:cs="Times New Roman"/>
          <w:b/>
          <w:i w:val="0"/>
          <w:iCs w:val="0"/>
          <w:spacing w:val="-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4- Use</w:t>
      </w:r>
      <w:r>
        <w:rPr>
          <w:rFonts w:hint="default" w:ascii="Times New Roman" w:hAnsi="Times New Roman" w:cs="Times New Roman"/>
          <w:b/>
          <w:i w:val="0"/>
          <w:iCs w:val="0"/>
          <w:spacing w:val="-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Case</w:t>
      </w:r>
      <w:r>
        <w:rPr>
          <w:rFonts w:hint="default" w:ascii="Times New Roman" w:hAnsi="Times New Roman" w:cs="Times New Roman"/>
          <w:b/>
          <w:i w:val="0"/>
          <w:iCs w:val="0"/>
          <w:spacing w:val="-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1</w:t>
      </w:r>
    </w:p>
    <w:p>
      <w:pPr>
        <w:pStyle w:val="10"/>
        <w:spacing w:before="196" w:line="240" w:lineRule="auto"/>
        <w:ind w:left="760"/>
        <w:rPr>
          <w:rFonts w:hint="default" w:ascii="Times New Roman" w:hAnsi="Times New Roman" w:cs="Times New Roman"/>
          <w:i w:val="0"/>
          <w:iCs w:val="0"/>
        </w:rPr>
      </w:pPr>
    </w:p>
    <w:p>
      <w:pPr>
        <w:pStyle w:val="10"/>
        <w:spacing w:before="196" w:line="240" w:lineRule="auto"/>
        <w:ind w:left="760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pict>
          <v:group id="_x0000_s1036" o:spid="_x0000_s1036" o:spt="203" style="position:absolute;left:0pt;margin-left:136.3pt;margin-top:11.15pt;height:76.65pt;width:197.35pt;mso-position-horizontal-relative:page;z-index:251661312;mso-width-relative:page;mso-height-relative:page;" coordorigin="2726,223" coordsize="3947,1533">
            <o:lock v:ext="edit"/>
            <v:rect id="_x0000_s1037" o:spid="_x0000_s1037" o:spt="1" style="position:absolute;left:4515;top:243;height:1493;width:2138;" filled="f" stroked="t" coordsize="21600,21600">
              <v:path/>
              <v:fill on="f" focussize="0,0"/>
              <v:stroke weight="2pt" color="#000000"/>
              <v:imagedata o:title=""/>
              <o:lock v:ext="edit"/>
            </v:rect>
            <v:shape id="_x0000_s1038" o:spid="_x0000_s1038" style="position:absolute;left:4845;top:609;height:885;width:1500;" filled="f" stroked="t" coordorigin="4845,609" coordsize="1500,885" path="m4845,1052l4868,943,4933,844,4979,799,5034,758,5097,721,5167,689,5242,661,5324,639,5410,623,5501,613,5595,609,5689,613,5780,623,5866,639,5948,661,6023,689,6093,721,6156,758,6211,799,6257,844,6295,892,6339,997,6345,1052,6339,1108,6295,1212,6257,1260,6211,1305,6156,1346,6093,1383,6023,1415,5948,1443,5866,1465,5780,1481,5689,1491,5595,1494,5501,1491,5410,1481,5324,1465,5242,1443,5167,1415,5097,1383,5034,1346,4979,1305,4933,1260,4895,1212,4851,1108,4845,1052xe">
              <v:path arrowok="t"/>
              <v:fill on="f" focussize="0,0"/>
              <v:stroke weight="2pt" color="#000000"/>
              <v:imagedata o:title=""/>
              <o:lock v:ext="edit"/>
            </v:shape>
            <v:shape id="_x0000_s1039" o:spid="_x0000_s1039" style="position:absolute;left:2839;top:284;height:461;width:461;" filled="f" stroked="t" coordorigin="2839,284" coordsize="461,461" path="m2839,515l2851,442,2883,378,2933,329,2997,296,3069,284,3142,296,3206,329,3256,378,3288,442,3300,515,3288,587,3256,651,3206,701,3142,733,3069,745,2997,733,2933,701,2883,651,2851,587,2839,515xe">
              <v:path arrowok="t"/>
              <v:fill on="f" focussize="0,0"/>
              <v:stroke weight="2pt" color="#000000"/>
              <v:imagedata o:title=""/>
              <o:lock v:ext="edit"/>
            </v:shape>
            <v:line id="_x0000_s1040" o:spid="_x0000_s1040" o:spt="20" style="position:absolute;left:3070;top:752;height:624;width:0;" stroked="t" coordsize="21600,21600">
              <v:path arrowok="t"/>
              <v:fill focussize="0,0"/>
              <v:stroke color="#000000"/>
              <v:imagedata o:title=""/>
              <o:lock v:ext="edit"/>
            </v:line>
            <v:line id="_x0000_s1041" o:spid="_x0000_s1041" o:spt="20" style="position:absolute;left:3067;top:1008;height:190;width:298;" stroked="t" coordsize="21600,21600">
              <v:path arrowok="t"/>
              <v:fill focussize="0,0"/>
              <v:stroke color="#000000"/>
              <v:imagedata o:title=""/>
              <o:lock v:ext="edit"/>
            </v:line>
            <v:line id="_x0000_s1042" o:spid="_x0000_s1042" o:spt="20" style="position:absolute;left:3072;top:1363;height:298;width:407;" stroked="t" coordsize="21600,21600">
              <v:path arrowok="t"/>
              <v:fill focussize="0,0"/>
              <v:stroke color="#000000"/>
              <v:imagedata o:title=""/>
              <o:lock v:ext="edit"/>
            </v:line>
            <v:line id="_x0000_s1043" o:spid="_x0000_s1043" o:spt="20" style="position:absolute;left:2793;top:1011;flip:x;height:161;width:279;" stroked="t" coordsize="21600,21600">
              <v:path arrowok="t"/>
              <v:fill focussize="0,0"/>
              <v:stroke color="#000000"/>
              <v:imagedata o:title=""/>
              <o:lock v:ext="edit"/>
            </v:line>
            <v:line id="_x0000_s1044" o:spid="_x0000_s1044" o:spt="20" style="position:absolute;left:2734;top:1421;flip:x;height:225;width:321;" stroked="t" coordsize="21600,21600">
              <v:path arrowok="t"/>
              <v:fill focussize="0,0"/>
              <v:stroke color="#000000"/>
              <v:imagedata o:title=""/>
              <o:lock v:ext="edit"/>
            </v:line>
            <v:line id="_x0000_s1045" o:spid="_x0000_s1045" o:spt="20" style="position:absolute;left:3358;top:913;height:15;width:1412;" stroked="t" coordsize="21600,21600">
              <v:path arrowok="t"/>
              <v:fill focussize="0,0"/>
              <v:stroke color="#000000"/>
              <v:imagedata o:title=""/>
              <o:lock v:ext="edit"/>
            </v:line>
            <v:shape id="_x0000_s1046" o:spid="_x0000_s1046" o:spt="202" type="#_x0000_t202" style="position:absolute;left:5281;top:854;height:221;width:68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21" w:lineRule="exact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Register</w:t>
                    </w:r>
                  </w:p>
                </w:txbxContent>
              </v:textbox>
            </v:shape>
          </v:group>
        </w:pict>
      </w:r>
      <w:r>
        <w:rPr>
          <w:rFonts w:hint="default" w:ascii="Times New Roman" w:hAnsi="Times New Roman" w:cs="Times New Roman"/>
          <w:i w:val="0"/>
          <w:iCs w:val="0"/>
        </w:rPr>
        <w:t>User,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admin</w:t>
      </w: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pStyle w:val="10"/>
        <w:spacing w:before="8" w:line="240" w:lineRule="auto"/>
        <w:rPr>
          <w:rFonts w:hint="default" w:ascii="Times New Roman" w:hAnsi="Times New Roman" w:cs="Times New Roman"/>
          <w:i w:val="0"/>
          <w:iCs w:val="0"/>
          <w:sz w:val="29"/>
        </w:rPr>
      </w:pPr>
    </w:p>
    <w:p>
      <w:pPr>
        <w:spacing w:before="92" w:line="240" w:lineRule="auto"/>
        <w:ind w:left="2592" w:right="3625" w:firstLine="0"/>
        <w:jc w:val="center"/>
        <w:rPr>
          <w:rFonts w:hint="default" w:ascii="Times New Roman" w:hAnsi="Times New Roman" w:cs="Times New Roman"/>
          <w:b/>
          <w:i w:val="0"/>
          <w:iCs w:val="0"/>
          <w:sz w:val="22"/>
        </w:rPr>
      </w:pPr>
    </w:p>
    <w:p>
      <w:pPr>
        <w:spacing w:before="92" w:line="240" w:lineRule="auto"/>
        <w:ind w:left="2592" w:right="3625" w:firstLine="0"/>
        <w:jc w:val="center"/>
        <w:rPr>
          <w:rFonts w:hint="default" w:ascii="Times New Roman" w:hAnsi="Times New Roman" w:cs="Times New Roman"/>
          <w:b/>
          <w:i w:val="0"/>
          <w:iCs w:val="0"/>
          <w:sz w:val="22"/>
        </w:rPr>
      </w:pPr>
      <w:r>
        <w:rPr>
          <w:rFonts w:hint="default" w:ascii="Times New Roman" w:hAnsi="Times New Roman" w:cs="Times New Roman"/>
          <w:b/>
          <w:i w:val="0"/>
          <w:iCs w:val="0"/>
          <w:sz w:val="22"/>
        </w:rPr>
        <w:t>Figure</w:t>
      </w:r>
      <w:r>
        <w:rPr>
          <w:rFonts w:hint="default" w:ascii="Times New Roman" w:hAnsi="Times New Roman" w:cs="Times New Roman"/>
          <w:b/>
          <w:i w:val="0"/>
          <w:iCs w:val="0"/>
          <w:spacing w:val="-2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1-Use</w:t>
      </w:r>
      <w:r>
        <w:rPr>
          <w:rFonts w:hint="default" w:ascii="Times New Roman" w:hAnsi="Times New Roman" w:cs="Times New Roman"/>
          <w:b/>
          <w:i w:val="0"/>
          <w:iCs w:val="0"/>
          <w:spacing w:val="-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Case1</w:t>
      </w:r>
    </w:p>
    <w:p>
      <w:pPr>
        <w:pStyle w:val="5"/>
        <w:numPr>
          <w:ilvl w:val="3"/>
          <w:numId w:val="14"/>
        </w:numPr>
        <w:tabs>
          <w:tab w:val="left" w:pos="1539"/>
        </w:tabs>
        <w:spacing w:before="199" w:after="0" w:line="240" w:lineRule="auto"/>
        <w:ind w:left="1538" w:right="0" w:hanging="779"/>
        <w:jc w:val="left"/>
        <w:rPr>
          <w:rFonts w:hint="default" w:ascii="Times New Roman" w:hAnsi="Times New Roman" w:cs="Times New Roman"/>
          <w:i w:val="0"/>
          <w:iCs w:val="0"/>
        </w:rPr>
      </w:pPr>
      <w:bookmarkStart w:id="58" w:name="_bookmark46"/>
      <w:bookmarkEnd w:id="58"/>
      <w:bookmarkStart w:id="59" w:name="_bookmark46"/>
      <w:bookmarkEnd w:id="59"/>
      <w:r>
        <w:rPr>
          <w:rFonts w:hint="default" w:ascii="Times New Roman" w:hAnsi="Times New Roman" w:cs="Times New Roman"/>
          <w:i w:val="0"/>
          <w:iCs w:val="0"/>
        </w:rPr>
        <w:t>Functional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Requirements</w:t>
      </w:r>
    </w:p>
    <w:p>
      <w:pPr>
        <w:pStyle w:val="10"/>
        <w:spacing w:before="1" w:line="240" w:lineRule="auto"/>
        <w:rPr>
          <w:rFonts w:hint="default" w:ascii="Times New Roman" w:hAnsi="Times New Roman" w:cs="Times New Roman"/>
          <w:b/>
          <w:i w:val="0"/>
          <w:iCs w:val="0"/>
          <w:sz w:val="23"/>
        </w:rPr>
      </w:pPr>
    </w:p>
    <w:tbl>
      <w:tblPr>
        <w:tblStyle w:val="9"/>
        <w:tblW w:w="0" w:type="auto"/>
        <w:tblInd w:w="136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223"/>
        <w:gridCol w:w="422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9" w:hRule="atLeast"/>
        </w:trPr>
        <w:tc>
          <w:tcPr>
            <w:tcW w:w="4223" w:type="dxa"/>
          </w:tcPr>
          <w:p>
            <w:pPr>
              <w:pStyle w:val="18"/>
              <w:spacing w:before="8" w:line="240" w:lineRule="auto"/>
              <w:ind w:left="107"/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ID</w:t>
            </w:r>
          </w:p>
        </w:tc>
        <w:tc>
          <w:tcPr>
            <w:tcW w:w="4223" w:type="dxa"/>
          </w:tcPr>
          <w:p>
            <w:pPr>
              <w:pStyle w:val="18"/>
              <w:spacing w:before="8" w:line="240" w:lineRule="auto"/>
              <w:ind w:left="107"/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FR1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9" w:hRule="atLeast"/>
        </w:trPr>
        <w:tc>
          <w:tcPr>
            <w:tcW w:w="4223" w:type="dxa"/>
          </w:tcPr>
          <w:p>
            <w:pPr>
              <w:pStyle w:val="18"/>
              <w:spacing w:before="3" w:line="240" w:lineRule="auto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Title</w:t>
            </w:r>
          </w:p>
        </w:tc>
        <w:tc>
          <w:tcPr>
            <w:tcW w:w="4223" w:type="dxa"/>
          </w:tcPr>
          <w:p>
            <w:pPr>
              <w:pStyle w:val="18"/>
              <w:spacing w:before="3" w:line="240" w:lineRule="auto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Registration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9" w:hRule="atLeast"/>
        </w:trPr>
        <w:tc>
          <w:tcPr>
            <w:tcW w:w="4223" w:type="dxa"/>
          </w:tcPr>
          <w:p>
            <w:pPr>
              <w:pStyle w:val="18"/>
              <w:spacing w:before="3" w:line="240" w:lineRule="auto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Description</w:t>
            </w:r>
          </w:p>
        </w:tc>
        <w:tc>
          <w:tcPr>
            <w:tcW w:w="4223" w:type="dxa"/>
          </w:tcPr>
          <w:p>
            <w:pPr>
              <w:pStyle w:val="18"/>
              <w:spacing w:before="3" w:line="240" w:lineRule="auto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To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register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yourself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for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application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9" w:hRule="atLeast"/>
        </w:trPr>
        <w:tc>
          <w:tcPr>
            <w:tcW w:w="4223" w:type="dxa"/>
          </w:tcPr>
          <w:p>
            <w:pPr>
              <w:pStyle w:val="18"/>
              <w:spacing w:before="3" w:line="240" w:lineRule="auto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Input</w:t>
            </w:r>
          </w:p>
        </w:tc>
        <w:tc>
          <w:tcPr>
            <w:tcW w:w="4223" w:type="dxa"/>
          </w:tcPr>
          <w:p>
            <w:pPr>
              <w:pStyle w:val="18"/>
              <w:spacing w:before="3" w:line="240" w:lineRule="auto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Name,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email,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password, picture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9" w:hRule="atLeast"/>
        </w:trPr>
        <w:tc>
          <w:tcPr>
            <w:tcW w:w="4223" w:type="dxa"/>
          </w:tcPr>
          <w:p>
            <w:pPr>
              <w:pStyle w:val="18"/>
              <w:spacing w:before="3" w:line="240" w:lineRule="auto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Output</w:t>
            </w:r>
          </w:p>
        </w:tc>
        <w:tc>
          <w:tcPr>
            <w:tcW w:w="4223" w:type="dxa"/>
          </w:tcPr>
          <w:p>
            <w:pPr>
              <w:pStyle w:val="18"/>
              <w:spacing w:before="3" w:line="240" w:lineRule="auto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Registered</w:t>
            </w:r>
          </w:p>
        </w:tc>
      </w:tr>
    </w:tbl>
    <w:p>
      <w:pPr>
        <w:spacing w:after="0" w:line="240" w:lineRule="auto"/>
        <w:rPr>
          <w:rFonts w:hint="default" w:ascii="Times New Roman" w:hAnsi="Times New Roman" w:cs="Times New Roman"/>
          <w:i w:val="0"/>
          <w:iCs w:val="0"/>
          <w:sz w:val="24"/>
        </w:rPr>
        <w:sectPr>
          <w:footerReference r:id="rId18" w:type="default"/>
          <w:pgSz w:w="11910" w:h="16840"/>
          <w:pgMar w:top="1360" w:right="380" w:bottom="1200" w:left="680" w:header="0" w:footer="1014" w:gutter="0"/>
          <w:pgNumType w:start="13"/>
          <w:cols w:space="720" w:num="1"/>
        </w:sectPr>
      </w:pPr>
    </w:p>
    <w:p>
      <w:pPr>
        <w:pStyle w:val="10"/>
        <w:spacing w:before="5" w:line="240" w:lineRule="auto"/>
        <w:rPr>
          <w:rFonts w:hint="default" w:ascii="Times New Roman" w:hAnsi="Times New Roman" w:cs="Times New Roman"/>
          <w:b/>
          <w:i w:val="0"/>
          <w:iCs w:val="0"/>
          <w:sz w:val="39"/>
        </w:rPr>
      </w:pPr>
    </w:p>
    <w:p>
      <w:pPr>
        <w:pStyle w:val="17"/>
        <w:numPr>
          <w:ilvl w:val="2"/>
          <w:numId w:val="14"/>
        </w:numPr>
        <w:tabs>
          <w:tab w:val="left" w:pos="1344"/>
        </w:tabs>
        <w:spacing w:before="0" w:after="0" w:line="240" w:lineRule="auto"/>
        <w:ind w:left="1343" w:right="0" w:hanging="584"/>
        <w:jc w:val="left"/>
        <w:rPr>
          <w:rFonts w:hint="default" w:ascii="Times New Roman" w:hAnsi="Times New Roman" w:cs="Times New Roman"/>
          <w:b/>
          <w:i w:val="0"/>
          <w:iCs w:val="0"/>
          <w:sz w:val="26"/>
        </w:rPr>
      </w:pPr>
      <w:bookmarkStart w:id="60" w:name="_bookmark48"/>
      <w:bookmarkEnd w:id="60"/>
      <w:bookmarkStart w:id="61" w:name="_bookmark47"/>
      <w:bookmarkEnd w:id="61"/>
      <w:bookmarkStart w:id="62" w:name="_bookmark48"/>
      <w:bookmarkEnd w:id="62"/>
      <w:r>
        <w:rPr>
          <w:rFonts w:hint="default" w:ascii="Times New Roman" w:hAnsi="Times New Roman" w:cs="Times New Roman"/>
          <w:b/>
          <w:i w:val="0"/>
          <w:iCs w:val="0"/>
          <w:sz w:val="26"/>
        </w:rPr>
        <w:t>Login</w:t>
      </w:r>
    </w:p>
    <w:p>
      <w:pPr>
        <w:spacing w:before="0" w:line="240" w:lineRule="auto"/>
        <w:ind w:left="760" w:right="0" w:firstLine="0"/>
        <w:jc w:val="left"/>
        <w:rPr>
          <w:rFonts w:hint="default" w:ascii="Times New Roman" w:hAnsi="Times New Roman" w:cs="Times New Roman"/>
          <w:b/>
          <w:i w:val="0"/>
          <w:iCs w:val="0"/>
          <w:sz w:val="22"/>
        </w:rPr>
      </w:pPr>
      <w:r>
        <w:rPr>
          <w:rFonts w:hint="default" w:ascii="Times New Roman" w:hAnsi="Times New Roman" w:cs="Times New Roman"/>
          <w:i w:val="0"/>
          <w:iCs w:val="0"/>
        </w:rPr>
        <w:br w:type="column"/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Table</w:t>
      </w:r>
      <w:r>
        <w:rPr>
          <w:rFonts w:hint="default" w:ascii="Times New Roman" w:hAnsi="Times New Roman" w:cs="Times New Roman"/>
          <w:b/>
          <w:i w:val="0"/>
          <w:iCs w:val="0"/>
          <w:spacing w:val="-2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5-</w:t>
      </w:r>
      <w:r>
        <w:rPr>
          <w:rFonts w:hint="default" w:ascii="Times New Roman" w:hAnsi="Times New Roman" w:cs="Times New Roman"/>
          <w:b/>
          <w:i w:val="0"/>
          <w:iCs w:val="0"/>
          <w:spacing w:val="-3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Functional</w:t>
      </w:r>
      <w:r>
        <w:rPr>
          <w:rFonts w:hint="default" w:ascii="Times New Roman" w:hAnsi="Times New Roman" w:cs="Times New Roman"/>
          <w:b/>
          <w:i w:val="0"/>
          <w:iCs w:val="0"/>
          <w:spacing w:val="-2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Requirement</w:t>
      </w:r>
      <w:r>
        <w:rPr>
          <w:rFonts w:hint="default" w:ascii="Times New Roman" w:hAnsi="Times New Roman" w:cs="Times New Roman"/>
          <w:b/>
          <w:i w:val="0"/>
          <w:iCs w:val="0"/>
          <w:spacing w:val="-2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1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i w:val="0"/>
          <w:iCs w:val="0"/>
          <w:sz w:val="22"/>
        </w:rPr>
        <w:sectPr>
          <w:type w:val="continuous"/>
          <w:pgSz w:w="11910" w:h="16840"/>
          <w:pgMar w:top="1340" w:right="380" w:bottom="1200" w:left="680" w:header="720" w:footer="720" w:gutter="0"/>
          <w:cols w:equalWidth="0" w:num="2">
            <w:col w:w="2020" w:space="844"/>
            <w:col w:w="7986"/>
          </w:cols>
        </w:sectPr>
      </w:pPr>
    </w:p>
    <w:p>
      <w:pPr>
        <w:pStyle w:val="10"/>
        <w:spacing w:before="6" w:line="240" w:lineRule="auto"/>
        <w:rPr>
          <w:rFonts w:hint="default" w:ascii="Times New Roman" w:hAnsi="Times New Roman" w:cs="Times New Roman"/>
          <w:b/>
          <w:i w:val="0"/>
          <w:iCs w:val="0"/>
          <w:sz w:val="14"/>
        </w:rPr>
      </w:pPr>
    </w:p>
    <w:p>
      <w:pPr>
        <w:pStyle w:val="10"/>
        <w:spacing w:before="90" w:line="240" w:lineRule="auto"/>
        <w:ind w:left="760" w:right="1067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1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login</w:t>
      </w:r>
      <w:r>
        <w:rPr>
          <w:rFonts w:hint="default" w:ascii="Times New Roman" w:hAnsi="Times New Roman" w:cs="Times New Roman"/>
          <w:i w:val="0"/>
          <w:iCs w:val="0"/>
          <w:spacing w:val="1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screen</w:t>
      </w:r>
      <w:r>
        <w:rPr>
          <w:rFonts w:hint="default" w:ascii="Times New Roman" w:hAnsi="Times New Roman" w:cs="Times New Roman"/>
          <w:i w:val="0"/>
          <w:iCs w:val="0"/>
          <w:spacing w:val="1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allows</w:t>
      </w:r>
      <w:r>
        <w:rPr>
          <w:rFonts w:hint="default" w:ascii="Times New Roman" w:hAnsi="Times New Roman" w:cs="Times New Roman"/>
          <w:i w:val="0"/>
          <w:iCs w:val="0"/>
          <w:spacing w:val="1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registered</w:t>
      </w:r>
      <w:r>
        <w:rPr>
          <w:rFonts w:hint="default" w:ascii="Times New Roman" w:hAnsi="Times New Roman" w:cs="Times New Roman"/>
          <w:i w:val="0"/>
          <w:iCs w:val="0"/>
          <w:spacing w:val="1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users</w:t>
      </w:r>
      <w:r>
        <w:rPr>
          <w:rFonts w:hint="default" w:ascii="Times New Roman" w:hAnsi="Times New Roman" w:cs="Times New Roman"/>
          <w:i w:val="0"/>
          <w:iCs w:val="0"/>
          <w:spacing w:val="19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1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login</w:t>
      </w:r>
      <w:r>
        <w:rPr>
          <w:rFonts w:hint="default" w:ascii="Times New Roman" w:hAnsi="Times New Roman" w:cs="Times New Roman"/>
          <w:i w:val="0"/>
          <w:iCs w:val="0"/>
          <w:spacing w:val="19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1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1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site</w:t>
      </w:r>
      <w:r>
        <w:rPr>
          <w:rFonts w:hint="default" w:ascii="Times New Roman" w:hAnsi="Times New Roman" w:cs="Times New Roman"/>
          <w:i w:val="0"/>
          <w:iCs w:val="0"/>
          <w:spacing w:val="1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19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access</w:t>
      </w:r>
      <w:r>
        <w:rPr>
          <w:rFonts w:hint="default" w:ascii="Times New Roman" w:hAnsi="Times New Roman" w:cs="Times New Roman"/>
          <w:i w:val="0"/>
          <w:iCs w:val="0"/>
          <w:spacing w:val="19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all</w:t>
      </w:r>
      <w:r>
        <w:rPr>
          <w:rFonts w:hint="default" w:ascii="Times New Roman" w:hAnsi="Times New Roman" w:cs="Times New Roman"/>
          <w:i w:val="0"/>
          <w:iCs w:val="0"/>
          <w:spacing w:val="1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of</w:t>
      </w:r>
      <w:r>
        <w:rPr>
          <w:rFonts w:hint="default" w:ascii="Times New Roman" w:hAnsi="Times New Roman" w:cs="Times New Roman"/>
          <w:i w:val="0"/>
          <w:iCs w:val="0"/>
          <w:spacing w:val="1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1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features</w:t>
      </w:r>
      <w:r>
        <w:rPr>
          <w:rFonts w:hint="default" w:ascii="Times New Roman" w:hAnsi="Times New Roman" w:cs="Times New Roman"/>
          <w:i w:val="0"/>
          <w:iCs w:val="0"/>
          <w:spacing w:val="1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that</w:t>
      </w:r>
      <w:r>
        <w:rPr>
          <w:rFonts w:hint="default" w:ascii="Times New Roman" w:hAnsi="Times New Roman" w:cs="Times New Roman"/>
          <w:i w:val="0"/>
          <w:iCs w:val="0"/>
          <w:spacing w:val="-5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their</w:t>
      </w:r>
      <w:r>
        <w:rPr>
          <w:rFonts w:hint="default" w:ascii="Times New Roman" w:hAnsi="Times New Roman" w:cs="Times New Roman"/>
          <w:i w:val="0"/>
          <w:iCs w:val="0"/>
          <w:spacing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account</w:t>
      </w:r>
      <w:r>
        <w:rPr>
          <w:rFonts w:hint="default" w:ascii="Times New Roman" w:hAnsi="Times New Roman" w:cs="Times New Roman"/>
          <w:i w:val="0"/>
          <w:iCs w:val="0"/>
          <w:spacing w:val="2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gives</w:t>
      </w:r>
      <w:r>
        <w:rPr>
          <w:rFonts w:hint="default" w:ascii="Times New Roman" w:hAnsi="Times New Roman" w:cs="Times New Roman"/>
          <w:i w:val="0"/>
          <w:iCs w:val="0"/>
          <w:spacing w:val="2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them</w:t>
      </w:r>
      <w:r>
        <w:rPr>
          <w:rFonts w:hint="default" w:ascii="Times New Roman" w:hAnsi="Times New Roman" w:cs="Times New Roman"/>
          <w:i w:val="0"/>
          <w:iCs w:val="0"/>
          <w:spacing w:val="2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access</w:t>
      </w:r>
      <w:r>
        <w:rPr>
          <w:rFonts w:hint="default" w:ascii="Times New Roman" w:hAnsi="Times New Roman" w:cs="Times New Roman"/>
          <w:i w:val="0"/>
          <w:iCs w:val="0"/>
          <w:spacing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to.</w:t>
      </w:r>
      <w:r>
        <w:rPr>
          <w:rFonts w:hint="default" w:ascii="Times New Roman" w:hAnsi="Times New Roman" w:cs="Times New Roman"/>
          <w:i w:val="0"/>
          <w:iCs w:val="0"/>
          <w:spacing w:val="29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If</w:t>
      </w:r>
      <w:r>
        <w:rPr>
          <w:rFonts w:hint="default" w:ascii="Times New Roman" w:hAnsi="Times New Roman" w:cs="Times New Roman"/>
          <w:i w:val="0"/>
          <w:iCs w:val="0"/>
          <w:spacing w:val="2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they</w:t>
      </w:r>
      <w:r>
        <w:rPr>
          <w:rFonts w:hint="default" w:ascii="Times New Roman" w:hAnsi="Times New Roman" w:cs="Times New Roman"/>
          <w:i w:val="0"/>
          <w:iCs w:val="0"/>
          <w:spacing w:val="2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type</w:t>
      </w:r>
      <w:r>
        <w:rPr>
          <w:rFonts w:hint="default" w:ascii="Times New Roman" w:hAnsi="Times New Roman" w:cs="Times New Roman"/>
          <w:i w:val="0"/>
          <w:iCs w:val="0"/>
          <w:spacing w:val="2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email</w:t>
      </w:r>
      <w:r>
        <w:rPr>
          <w:rFonts w:hint="default" w:ascii="Times New Roman" w:hAnsi="Times New Roman" w:cs="Times New Roman"/>
          <w:i w:val="0"/>
          <w:iCs w:val="0"/>
          <w:spacing w:val="3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address</w:t>
      </w:r>
      <w:r>
        <w:rPr>
          <w:rFonts w:hint="default" w:ascii="Times New Roman" w:hAnsi="Times New Roman" w:cs="Times New Roman"/>
          <w:i w:val="0"/>
          <w:iCs w:val="0"/>
          <w:spacing w:val="2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password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3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click</w:t>
      </w:r>
    </w:p>
    <w:p>
      <w:pPr>
        <w:pStyle w:val="10"/>
        <w:spacing w:before="2" w:line="240" w:lineRule="auto"/>
        <w:ind w:left="760" w:right="2072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login</w:t>
      </w:r>
      <w:r>
        <w:rPr>
          <w:rFonts w:hint="default" w:ascii="Times New Roman" w:hAnsi="Times New Roman" w:cs="Times New Roman"/>
          <w:i w:val="0"/>
          <w:iCs w:val="0"/>
          <w:spacing w:val="3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3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user’s</w:t>
      </w:r>
      <w:r>
        <w:rPr>
          <w:rFonts w:hint="default" w:ascii="Times New Roman" w:hAnsi="Times New Roman" w:cs="Times New Roman"/>
          <w:i w:val="0"/>
          <w:iCs w:val="0"/>
          <w:spacing w:val="3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credentials</w:t>
      </w:r>
      <w:r>
        <w:rPr>
          <w:rFonts w:hint="default" w:ascii="Times New Roman" w:hAnsi="Times New Roman" w:cs="Times New Roman"/>
          <w:i w:val="0"/>
          <w:iCs w:val="0"/>
          <w:spacing w:val="3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are</w:t>
      </w:r>
      <w:r>
        <w:rPr>
          <w:rFonts w:hint="default" w:ascii="Times New Roman" w:hAnsi="Times New Roman" w:cs="Times New Roman"/>
          <w:i w:val="0"/>
          <w:iCs w:val="0"/>
          <w:spacing w:val="29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validated</w:t>
      </w:r>
      <w:r>
        <w:rPr>
          <w:rFonts w:hint="default" w:ascii="Times New Roman" w:hAnsi="Times New Roman" w:cs="Times New Roman"/>
          <w:i w:val="0"/>
          <w:iCs w:val="0"/>
          <w:spacing w:val="3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3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if</w:t>
      </w:r>
      <w:r>
        <w:rPr>
          <w:rFonts w:hint="default" w:ascii="Times New Roman" w:hAnsi="Times New Roman" w:cs="Times New Roman"/>
          <w:i w:val="0"/>
          <w:iCs w:val="0"/>
          <w:spacing w:val="3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correct,</w:t>
      </w:r>
      <w:r>
        <w:rPr>
          <w:rFonts w:hint="default" w:ascii="Times New Roman" w:hAnsi="Times New Roman" w:cs="Times New Roman"/>
          <w:i w:val="0"/>
          <w:iCs w:val="0"/>
          <w:spacing w:val="3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they</w:t>
      </w:r>
      <w:r>
        <w:rPr>
          <w:rFonts w:hint="default" w:ascii="Times New Roman" w:hAnsi="Times New Roman" w:cs="Times New Roman"/>
          <w:i w:val="0"/>
          <w:iCs w:val="0"/>
          <w:spacing w:val="2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are</w:t>
      </w:r>
      <w:r>
        <w:rPr>
          <w:rFonts w:hint="default" w:ascii="Times New Roman" w:hAnsi="Times New Roman" w:cs="Times New Roman"/>
          <w:i w:val="0"/>
          <w:iCs w:val="0"/>
          <w:spacing w:val="29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logged</w:t>
      </w:r>
      <w:r>
        <w:rPr>
          <w:rFonts w:hint="default" w:ascii="Times New Roman" w:hAnsi="Times New Roman" w:cs="Times New Roman"/>
          <w:i w:val="0"/>
          <w:iCs w:val="0"/>
          <w:spacing w:val="3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into</w:t>
      </w:r>
      <w:r>
        <w:rPr>
          <w:rFonts w:hint="default" w:ascii="Times New Roman" w:hAnsi="Times New Roman" w:cs="Times New Roman"/>
          <w:i w:val="0"/>
          <w:iCs w:val="0"/>
          <w:spacing w:val="3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-5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application.</w:t>
      </w:r>
    </w:p>
    <w:p>
      <w:pPr>
        <w:spacing w:before="1" w:line="240" w:lineRule="auto"/>
        <w:ind w:left="760" w:right="0" w:firstLine="0"/>
        <w:jc w:val="left"/>
        <w:rPr>
          <w:rFonts w:hint="default" w:ascii="Times New Roman" w:hAnsi="Times New Roman" w:cs="Times New Roman"/>
          <w:i w:val="0"/>
          <w:iCs w:val="0"/>
          <w:sz w:val="24"/>
        </w:rPr>
      </w:pPr>
      <w:r>
        <w:rPr>
          <w:rFonts w:hint="default" w:ascii="Times New Roman" w:hAnsi="Times New Roman" w:cs="Times New Roman"/>
          <w:b/>
          <w:i w:val="0"/>
          <w:iCs w:val="0"/>
          <w:sz w:val="24"/>
        </w:rPr>
        <w:t>Priority:</w:t>
      </w:r>
      <w:r>
        <w:rPr>
          <w:rFonts w:hint="default" w:ascii="Times New Roman" w:hAnsi="Times New Roman" w:cs="Times New Roman"/>
          <w:b/>
          <w:i w:val="0"/>
          <w:iCs w:val="0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Priority</w:t>
      </w:r>
      <w:r>
        <w:rPr>
          <w:rFonts w:hint="default" w:ascii="Times New Roman" w:hAnsi="Times New Roman" w:cs="Times New Roman"/>
          <w:i w:val="0"/>
          <w:iCs w:val="0"/>
          <w:spacing w:val="-5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is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high.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i w:val="0"/>
          <w:iCs w:val="0"/>
          <w:sz w:val="24"/>
        </w:rPr>
        <w:sectPr>
          <w:type w:val="continuous"/>
          <w:pgSz w:w="11910" w:h="16840"/>
          <w:pgMar w:top="1340" w:right="380" w:bottom="1200" w:left="680" w:header="720" w:footer="720" w:gutter="0"/>
          <w:cols w:space="720" w:num="1"/>
        </w:sectPr>
      </w:pPr>
    </w:p>
    <w:p>
      <w:pPr>
        <w:pStyle w:val="5"/>
        <w:numPr>
          <w:ilvl w:val="3"/>
          <w:numId w:val="14"/>
        </w:numPr>
        <w:tabs>
          <w:tab w:val="left" w:pos="1539"/>
        </w:tabs>
        <w:spacing w:before="61" w:after="0" w:line="240" w:lineRule="auto"/>
        <w:ind w:left="1538" w:right="0" w:hanging="779"/>
        <w:jc w:val="left"/>
        <w:rPr>
          <w:rFonts w:hint="default" w:ascii="Times New Roman" w:hAnsi="Times New Roman" w:cs="Times New Roman"/>
          <w:i w:val="0"/>
          <w:iCs w:val="0"/>
        </w:rPr>
      </w:pPr>
      <w:bookmarkStart w:id="63" w:name="_bookmark49"/>
      <w:bookmarkEnd w:id="63"/>
      <w:bookmarkStart w:id="64" w:name="_bookmark49"/>
      <w:bookmarkEnd w:id="64"/>
      <w:r>
        <w:rPr>
          <w:rFonts w:hint="default" w:ascii="Times New Roman" w:hAnsi="Times New Roman" w:cs="Times New Roman"/>
          <w:i w:val="0"/>
          <w:iCs w:val="0"/>
        </w:rPr>
        <w:t>Stimulus/Response</w:t>
      </w:r>
      <w:r>
        <w:rPr>
          <w:rFonts w:hint="default" w:ascii="Times New Roman" w:hAnsi="Times New Roman" w:cs="Times New Roman"/>
          <w:i w:val="0"/>
          <w:iCs w:val="0"/>
          <w:spacing w:val="-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Sequences</w:t>
      </w:r>
    </w:p>
    <w:p>
      <w:pPr>
        <w:pStyle w:val="10"/>
        <w:spacing w:before="9" w:line="240" w:lineRule="auto"/>
        <w:rPr>
          <w:rFonts w:hint="default" w:ascii="Times New Roman" w:hAnsi="Times New Roman" w:cs="Times New Roman"/>
          <w:b/>
          <w:i w:val="0"/>
          <w:iCs w:val="0"/>
          <w:sz w:val="29"/>
        </w:rPr>
      </w:pPr>
    </w:p>
    <w:tbl>
      <w:tblPr>
        <w:tblStyle w:val="9"/>
        <w:tblW w:w="0" w:type="auto"/>
        <w:tblInd w:w="100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25"/>
        <w:gridCol w:w="689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</w:trPr>
        <w:tc>
          <w:tcPr>
            <w:tcW w:w="2125" w:type="dxa"/>
          </w:tcPr>
          <w:p>
            <w:pPr>
              <w:pStyle w:val="18"/>
              <w:spacing w:before="11" w:line="240" w:lineRule="auto"/>
              <w:ind w:left="107"/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Use</w:t>
            </w:r>
            <w:r>
              <w:rPr>
                <w:rFonts w:hint="default" w:ascii="Times New Roman" w:hAnsi="Times New Roman" w:cs="Times New Roman"/>
                <w:b/>
                <w:i w:val="0"/>
                <w:iCs w:val="0"/>
                <w:spacing w:val="-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case</w:t>
            </w:r>
            <w:r>
              <w:rPr>
                <w:rFonts w:hint="default" w:ascii="Times New Roman" w:hAnsi="Times New Roman" w:cs="Times New Roman"/>
                <w:b/>
                <w:i w:val="0"/>
                <w:iCs w:val="0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number</w:t>
            </w:r>
          </w:p>
        </w:tc>
        <w:tc>
          <w:tcPr>
            <w:tcW w:w="6897" w:type="dxa"/>
          </w:tcPr>
          <w:p>
            <w:pPr>
              <w:pStyle w:val="18"/>
              <w:spacing w:before="6" w:line="240" w:lineRule="auto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UC-2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9" w:hRule="atLeast"/>
        </w:trPr>
        <w:tc>
          <w:tcPr>
            <w:tcW w:w="2125" w:type="dxa"/>
          </w:tcPr>
          <w:p>
            <w:pPr>
              <w:pStyle w:val="18"/>
              <w:spacing w:before="11" w:line="240" w:lineRule="auto"/>
              <w:ind w:left="107"/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Use</w:t>
            </w:r>
            <w:r>
              <w:rPr>
                <w:rFonts w:hint="default" w:ascii="Times New Roman" w:hAnsi="Times New Roman" w:cs="Times New Roman"/>
                <w:b/>
                <w:i w:val="0"/>
                <w:iCs w:val="0"/>
                <w:spacing w:val="-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case name</w:t>
            </w:r>
          </w:p>
        </w:tc>
        <w:tc>
          <w:tcPr>
            <w:tcW w:w="6897" w:type="dxa"/>
          </w:tcPr>
          <w:p>
            <w:pPr>
              <w:pStyle w:val="18"/>
              <w:spacing w:before="6" w:line="240" w:lineRule="auto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login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</w:trPr>
        <w:tc>
          <w:tcPr>
            <w:tcW w:w="2125" w:type="dxa"/>
          </w:tcPr>
          <w:p>
            <w:pPr>
              <w:pStyle w:val="18"/>
              <w:spacing w:before="11" w:line="240" w:lineRule="auto"/>
              <w:ind w:left="107"/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Actor</w:t>
            </w:r>
            <w:r>
              <w:rPr>
                <w:rFonts w:hint="default" w:ascii="Times New Roman" w:hAnsi="Times New Roman" w:cs="Times New Roman"/>
                <w:b/>
                <w:i w:val="0"/>
                <w:iCs w:val="0"/>
                <w:spacing w:val="-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Name</w:t>
            </w:r>
          </w:p>
        </w:tc>
        <w:tc>
          <w:tcPr>
            <w:tcW w:w="6897" w:type="dxa"/>
          </w:tcPr>
          <w:p>
            <w:pPr>
              <w:pStyle w:val="18"/>
              <w:spacing w:before="6" w:line="240" w:lineRule="auto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User,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Admin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</w:trPr>
        <w:tc>
          <w:tcPr>
            <w:tcW w:w="2125" w:type="dxa"/>
          </w:tcPr>
          <w:p>
            <w:pPr>
              <w:pStyle w:val="18"/>
              <w:spacing w:before="11" w:line="240" w:lineRule="auto"/>
              <w:ind w:left="107"/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Description</w:t>
            </w:r>
          </w:p>
        </w:tc>
        <w:tc>
          <w:tcPr>
            <w:tcW w:w="6897" w:type="dxa"/>
          </w:tcPr>
          <w:p>
            <w:pPr>
              <w:pStyle w:val="18"/>
              <w:spacing w:before="6" w:line="240" w:lineRule="auto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User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login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for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main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menu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</w:trPr>
        <w:tc>
          <w:tcPr>
            <w:tcW w:w="2125" w:type="dxa"/>
          </w:tcPr>
          <w:p>
            <w:pPr>
              <w:pStyle w:val="18"/>
              <w:spacing w:before="11" w:line="240" w:lineRule="auto"/>
              <w:ind w:left="107"/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Preconditions</w:t>
            </w:r>
          </w:p>
        </w:tc>
        <w:tc>
          <w:tcPr>
            <w:tcW w:w="6897" w:type="dxa"/>
          </w:tcPr>
          <w:p>
            <w:pPr>
              <w:pStyle w:val="18"/>
              <w:spacing w:before="6" w:line="240" w:lineRule="auto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Must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be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registered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2" w:hRule="atLeast"/>
        </w:trPr>
        <w:tc>
          <w:tcPr>
            <w:tcW w:w="2125" w:type="dxa"/>
          </w:tcPr>
          <w:p>
            <w:pPr>
              <w:pStyle w:val="18"/>
              <w:spacing w:before="11" w:line="240" w:lineRule="auto"/>
              <w:ind w:left="107"/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Post</w:t>
            </w:r>
            <w:r>
              <w:rPr>
                <w:rFonts w:hint="default" w:ascii="Times New Roman" w:hAnsi="Times New Roman" w:cs="Times New Roman"/>
                <w:b/>
                <w:i w:val="0"/>
                <w:iCs w:val="0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conditions</w:t>
            </w:r>
          </w:p>
        </w:tc>
        <w:tc>
          <w:tcPr>
            <w:tcW w:w="6897" w:type="dxa"/>
          </w:tcPr>
          <w:p>
            <w:pPr>
              <w:pStyle w:val="18"/>
              <w:spacing w:before="6" w:line="240" w:lineRule="auto"/>
              <w:ind w:left="169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Login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4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Successful</w:t>
            </w:r>
          </w:p>
        </w:tc>
      </w:tr>
    </w:tbl>
    <w:p>
      <w:pPr>
        <w:spacing w:before="0" w:line="240" w:lineRule="auto"/>
        <w:ind w:left="4256" w:right="4550" w:firstLine="0"/>
        <w:jc w:val="center"/>
        <w:rPr>
          <w:rFonts w:hint="default" w:ascii="Times New Roman" w:hAnsi="Times New Roman" w:cs="Times New Roman"/>
          <w:b/>
          <w:i w:val="0"/>
          <w:iCs w:val="0"/>
          <w:sz w:val="22"/>
        </w:rPr>
      </w:pPr>
      <w:bookmarkStart w:id="65" w:name="_bookmark50"/>
      <w:bookmarkEnd w:id="65"/>
      <w:r>
        <w:rPr>
          <w:rFonts w:hint="default" w:ascii="Times New Roman" w:hAnsi="Times New Roman" w:cs="Times New Roman"/>
          <w:b/>
          <w:i w:val="0"/>
          <w:iCs w:val="0"/>
          <w:sz w:val="22"/>
        </w:rPr>
        <w:t>Table</w:t>
      </w:r>
      <w:r>
        <w:rPr>
          <w:rFonts w:hint="default" w:ascii="Times New Roman" w:hAnsi="Times New Roman" w:cs="Times New Roman"/>
          <w:b/>
          <w:i w:val="0"/>
          <w:iCs w:val="0"/>
          <w:spacing w:val="-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6- Use</w:t>
      </w:r>
      <w:r>
        <w:rPr>
          <w:rFonts w:hint="default" w:ascii="Times New Roman" w:hAnsi="Times New Roman" w:cs="Times New Roman"/>
          <w:b/>
          <w:i w:val="0"/>
          <w:iCs w:val="0"/>
          <w:spacing w:val="-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Case</w:t>
      </w:r>
      <w:r>
        <w:rPr>
          <w:rFonts w:hint="default" w:ascii="Times New Roman" w:hAnsi="Times New Roman" w:cs="Times New Roman"/>
          <w:b/>
          <w:i w:val="0"/>
          <w:iCs w:val="0"/>
          <w:spacing w:val="-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2</w:t>
      </w: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</w:rPr>
      </w:pPr>
    </w:p>
    <w:p>
      <w:pPr>
        <w:pStyle w:val="10"/>
        <w:spacing w:before="5"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before="1" w:line="240" w:lineRule="auto"/>
        <w:ind w:left="1818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pict>
          <v:group id="_x0000_s1047" o:spid="_x0000_s1047" o:spt="203" style="position:absolute;left:0pt;margin-left:152pt;margin-top:0pt;height:76.65pt;width:193.3pt;mso-position-horizontal-relative:page;z-index:251661312;mso-width-relative:page;mso-height-relative:page;" coordorigin="3040,0" coordsize="3866,1533">
            <o:lock v:ext="edit"/>
            <v:rect id="_x0000_s1048" o:spid="_x0000_s1048" o:spt="1" style="position:absolute;left:4748;top:20;height:1493;width:2138;" filled="f" stroked="t" coordsize="21600,21600">
              <v:path/>
              <v:fill on="f" focussize="0,0"/>
              <v:stroke weight="2pt" color="#000000"/>
              <v:imagedata o:title=""/>
              <o:lock v:ext="edit"/>
            </v:rect>
            <v:shape id="_x0000_s1049" o:spid="_x0000_s1049" style="position:absolute;left:5154;top:412;height:687;width:1203;" filled="f" stroked="t" coordorigin="5154,412" coordsize="1203,687" path="m5154,756l5185,647,5221,598,5270,553,5330,513,5400,479,5479,451,5565,430,5658,417,5755,412,5853,417,5946,430,6032,451,6111,479,6181,513,6241,553,6290,598,6326,647,6357,756,6349,812,6290,914,6241,959,6181,999,6111,1033,6032,1061,5946,1082,5853,1095,5755,1099,5658,1095,5565,1082,5479,1061,5400,1033,5330,999,5270,959,5221,914,5185,864,5154,756xe">
              <v:path arrowok="t"/>
              <v:fill on="f" focussize="0,0"/>
              <v:stroke weight="2pt" color="#000000"/>
              <v:imagedata o:title=""/>
              <o:lock v:ext="edit"/>
            </v:shape>
            <v:shape id="_x0000_s1050" o:spid="_x0000_s1050" style="position:absolute;left:3147;top:91;height:461;width:461;" filled="f" stroked="t" coordorigin="3147,91" coordsize="461,461" path="m3147,322l3159,249,3191,186,3241,136,3305,103,3378,91,3450,103,3514,136,3564,186,3596,249,3608,322,3596,395,3564,458,3514,508,3450,541,3378,552,3305,541,3241,508,3191,458,3159,395,3147,322xe">
              <v:path arrowok="t"/>
              <v:fill on="f" focussize="0,0"/>
              <v:stroke weight="2pt" color="#000000"/>
              <v:imagedata o:title=""/>
              <o:lock v:ext="edit"/>
            </v:shape>
            <v:line id="_x0000_s1051" o:spid="_x0000_s1051" o:spt="20" style="position:absolute;left:3378;top:550;height:624;width:0;" stroked="t" coordsize="21600,21600">
              <v:path arrowok="t"/>
              <v:fill focussize="0,0"/>
              <v:stroke color="#000000"/>
              <v:imagedata o:title=""/>
              <o:lock v:ext="edit"/>
            </v:line>
            <v:line id="_x0000_s1052" o:spid="_x0000_s1052" o:spt="20" style="position:absolute;left:3375;top:797;height:190;width:298;" stroked="t" coordsize="21600,21600">
              <v:path arrowok="t"/>
              <v:fill focussize="0,0"/>
              <v:stroke color="#000000"/>
              <v:imagedata o:title=""/>
              <o:lock v:ext="edit"/>
            </v:line>
            <v:line id="_x0000_s1053" o:spid="_x0000_s1053" o:spt="20" style="position:absolute;left:3380;top:1152;height:298;width:407;" stroked="t" coordsize="21600,21600">
              <v:path arrowok="t"/>
              <v:fill focussize="0,0"/>
              <v:stroke color="#000000"/>
              <v:imagedata o:title=""/>
              <o:lock v:ext="edit"/>
            </v:line>
            <v:line id="_x0000_s1054" o:spid="_x0000_s1054" o:spt="20" style="position:absolute;left:3101;top:800;flip:x;height:161;width:279;" stroked="t" coordsize="21600,21600">
              <v:path arrowok="t"/>
              <v:fill focussize="0,0"/>
              <v:stroke color="#000000"/>
              <v:imagedata o:title=""/>
              <o:lock v:ext="edit"/>
            </v:line>
            <v:line id="_x0000_s1055" o:spid="_x0000_s1055" o:spt="20" style="position:absolute;left:3048;top:1165;flip:x;height:225;width:321;" stroked="t" coordsize="21600,21600">
              <v:path arrowok="t"/>
              <v:fill focussize="0,0"/>
              <v:stroke color="#000000"/>
              <v:imagedata o:title=""/>
              <o:lock v:ext="edit"/>
            </v:line>
            <v:line id="_x0000_s1056" o:spid="_x0000_s1056" o:spt="20" style="position:absolute;left:3666;top:711;height:15;width:1412;" stroked="t" coordsize="21600,21600">
              <v:path arrowok="t"/>
              <v:fill focussize="0,0"/>
              <v:stroke color="#000000"/>
              <v:imagedata o:title=""/>
              <o:lock v:ext="edit"/>
            </v:line>
            <v:shape id="_x0000_s1057" o:spid="_x0000_s1057" o:spt="202" type="#_x0000_t202" style="position:absolute;left:5494;top:609;height:221;width:49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21" w:lineRule="exact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Login</w:t>
                    </w:r>
                  </w:p>
                </w:txbxContent>
              </v:textbox>
            </v:shape>
          </v:group>
        </w:pict>
      </w:r>
      <w:r>
        <w:rPr>
          <w:rFonts w:hint="default" w:ascii="Times New Roman" w:hAnsi="Times New Roman" w:cs="Times New Roman"/>
          <w:i w:val="0"/>
          <w:iCs w:val="0"/>
        </w:rPr>
        <w:t>User</w:t>
      </w: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pStyle w:val="10"/>
        <w:spacing w:before="4" w:line="240" w:lineRule="auto"/>
        <w:rPr>
          <w:rFonts w:hint="default" w:ascii="Times New Roman" w:hAnsi="Times New Roman" w:cs="Times New Roman"/>
          <w:i w:val="0"/>
          <w:iCs w:val="0"/>
          <w:sz w:val="27"/>
        </w:rPr>
      </w:pPr>
    </w:p>
    <w:p>
      <w:pPr>
        <w:spacing w:before="92" w:line="240" w:lineRule="auto"/>
        <w:ind w:left="2592" w:right="3162" w:firstLine="0"/>
        <w:jc w:val="center"/>
        <w:rPr>
          <w:rFonts w:hint="default" w:ascii="Times New Roman" w:hAnsi="Times New Roman" w:cs="Times New Roman"/>
          <w:b/>
          <w:i w:val="0"/>
          <w:iCs w:val="0"/>
          <w:sz w:val="22"/>
        </w:rPr>
      </w:pPr>
      <w:r>
        <w:rPr>
          <w:rFonts w:hint="default" w:ascii="Times New Roman" w:hAnsi="Times New Roman" w:cs="Times New Roman"/>
          <w:b/>
          <w:i w:val="0"/>
          <w:iCs w:val="0"/>
          <w:sz w:val="22"/>
        </w:rPr>
        <w:t>Figure</w:t>
      </w:r>
      <w:r>
        <w:rPr>
          <w:rFonts w:hint="default" w:ascii="Times New Roman" w:hAnsi="Times New Roman" w:cs="Times New Roman"/>
          <w:b/>
          <w:i w:val="0"/>
          <w:iCs w:val="0"/>
          <w:spacing w:val="-2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2-</w:t>
      </w:r>
      <w:r>
        <w:rPr>
          <w:rFonts w:hint="default" w:ascii="Times New Roman" w:hAnsi="Times New Roman" w:cs="Times New Roman"/>
          <w:b/>
          <w:i w:val="0"/>
          <w:iCs w:val="0"/>
          <w:spacing w:val="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Use</w:t>
      </w:r>
      <w:r>
        <w:rPr>
          <w:rFonts w:hint="default" w:ascii="Times New Roman" w:hAnsi="Times New Roman" w:cs="Times New Roman"/>
          <w:b/>
          <w:i w:val="0"/>
          <w:iCs w:val="0"/>
          <w:spacing w:val="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Case2</w:t>
      </w: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5"/>
        <w:numPr>
          <w:ilvl w:val="3"/>
          <w:numId w:val="14"/>
        </w:numPr>
        <w:tabs>
          <w:tab w:val="left" w:pos="1539"/>
        </w:tabs>
        <w:spacing w:before="238" w:after="0" w:line="240" w:lineRule="auto"/>
        <w:ind w:left="1538" w:right="0" w:hanging="779"/>
        <w:jc w:val="left"/>
        <w:rPr>
          <w:rFonts w:hint="default" w:ascii="Times New Roman" w:hAnsi="Times New Roman" w:cs="Times New Roman"/>
          <w:i w:val="0"/>
          <w:iCs w:val="0"/>
        </w:rPr>
      </w:pPr>
      <w:bookmarkStart w:id="66" w:name="_bookmark51"/>
      <w:bookmarkEnd w:id="66"/>
      <w:bookmarkStart w:id="67" w:name="_bookmark51"/>
      <w:bookmarkEnd w:id="67"/>
      <w:r>
        <w:rPr>
          <w:rFonts w:hint="default" w:ascii="Times New Roman" w:hAnsi="Times New Roman" w:cs="Times New Roman"/>
          <w:i w:val="0"/>
          <w:iCs w:val="0"/>
        </w:rPr>
        <w:t>Functional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Requirements</w:t>
      </w:r>
    </w:p>
    <w:p>
      <w:pPr>
        <w:pStyle w:val="10"/>
        <w:spacing w:before="1" w:line="240" w:lineRule="auto"/>
        <w:rPr>
          <w:rFonts w:hint="default" w:ascii="Times New Roman" w:hAnsi="Times New Roman" w:cs="Times New Roman"/>
          <w:b/>
          <w:i w:val="0"/>
          <w:iCs w:val="0"/>
          <w:sz w:val="23"/>
        </w:rPr>
      </w:pPr>
    </w:p>
    <w:tbl>
      <w:tblPr>
        <w:tblStyle w:val="9"/>
        <w:tblW w:w="0" w:type="auto"/>
        <w:tblInd w:w="136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494"/>
        <w:gridCol w:w="450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9" w:hRule="atLeast"/>
        </w:trPr>
        <w:tc>
          <w:tcPr>
            <w:tcW w:w="4494" w:type="dxa"/>
          </w:tcPr>
          <w:p>
            <w:pPr>
              <w:pStyle w:val="18"/>
              <w:spacing w:before="8" w:line="240" w:lineRule="auto"/>
              <w:ind w:left="107"/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ID</w:t>
            </w:r>
          </w:p>
        </w:tc>
        <w:tc>
          <w:tcPr>
            <w:tcW w:w="4501" w:type="dxa"/>
          </w:tcPr>
          <w:p>
            <w:pPr>
              <w:pStyle w:val="18"/>
              <w:spacing w:before="8" w:line="240" w:lineRule="auto"/>
              <w:ind w:left="110"/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FR2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9" w:hRule="atLeast"/>
        </w:trPr>
        <w:tc>
          <w:tcPr>
            <w:tcW w:w="4494" w:type="dxa"/>
          </w:tcPr>
          <w:p>
            <w:pPr>
              <w:pStyle w:val="18"/>
              <w:spacing w:before="3" w:line="240" w:lineRule="auto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Title</w:t>
            </w:r>
          </w:p>
        </w:tc>
        <w:tc>
          <w:tcPr>
            <w:tcW w:w="4501" w:type="dxa"/>
          </w:tcPr>
          <w:p>
            <w:pPr>
              <w:pStyle w:val="18"/>
              <w:spacing w:before="3" w:line="240" w:lineRule="auto"/>
              <w:ind w:left="110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login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9" w:hRule="atLeast"/>
        </w:trPr>
        <w:tc>
          <w:tcPr>
            <w:tcW w:w="4494" w:type="dxa"/>
          </w:tcPr>
          <w:p>
            <w:pPr>
              <w:pStyle w:val="18"/>
              <w:spacing w:before="3" w:line="240" w:lineRule="auto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Description</w:t>
            </w:r>
          </w:p>
        </w:tc>
        <w:tc>
          <w:tcPr>
            <w:tcW w:w="4501" w:type="dxa"/>
          </w:tcPr>
          <w:p>
            <w:pPr>
              <w:pStyle w:val="18"/>
              <w:spacing w:before="3" w:line="240" w:lineRule="auto"/>
              <w:ind w:left="110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To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use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application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user must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have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to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login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9" w:hRule="atLeast"/>
        </w:trPr>
        <w:tc>
          <w:tcPr>
            <w:tcW w:w="4494" w:type="dxa"/>
          </w:tcPr>
          <w:p>
            <w:pPr>
              <w:pStyle w:val="18"/>
              <w:spacing w:before="3" w:line="240" w:lineRule="auto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Input</w:t>
            </w:r>
          </w:p>
        </w:tc>
        <w:tc>
          <w:tcPr>
            <w:tcW w:w="4501" w:type="dxa"/>
          </w:tcPr>
          <w:p>
            <w:pPr>
              <w:pStyle w:val="18"/>
              <w:spacing w:before="3" w:line="240" w:lineRule="auto"/>
              <w:ind w:left="110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email,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password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9" w:hRule="atLeast"/>
        </w:trPr>
        <w:tc>
          <w:tcPr>
            <w:tcW w:w="4494" w:type="dxa"/>
          </w:tcPr>
          <w:p>
            <w:pPr>
              <w:pStyle w:val="18"/>
              <w:spacing w:before="4" w:line="240" w:lineRule="auto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Output</w:t>
            </w:r>
          </w:p>
        </w:tc>
        <w:tc>
          <w:tcPr>
            <w:tcW w:w="4501" w:type="dxa"/>
          </w:tcPr>
          <w:p>
            <w:pPr>
              <w:pStyle w:val="18"/>
              <w:spacing w:before="4" w:line="240" w:lineRule="auto"/>
              <w:ind w:left="110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Home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page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will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appear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9" w:hRule="atLeast"/>
        </w:trPr>
        <w:tc>
          <w:tcPr>
            <w:tcW w:w="4494" w:type="dxa"/>
          </w:tcPr>
          <w:p>
            <w:pPr>
              <w:pStyle w:val="18"/>
              <w:spacing w:before="3" w:line="240" w:lineRule="auto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Dependency</w:t>
            </w:r>
          </w:p>
        </w:tc>
        <w:tc>
          <w:tcPr>
            <w:tcW w:w="4501" w:type="dxa"/>
          </w:tcPr>
          <w:p>
            <w:pPr>
              <w:pStyle w:val="18"/>
              <w:spacing w:before="3" w:line="240" w:lineRule="auto"/>
              <w:ind w:left="110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FR21</w:t>
            </w:r>
          </w:p>
        </w:tc>
      </w:tr>
    </w:tbl>
    <w:p>
      <w:pPr>
        <w:spacing w:after="0" w:line="240" w:lineRule="auto"/>
        <w:rPr>
          <w:rFonts w:hint="default" w:ascii="Times New Roman" w:hAnsi="Times New Roman" w:cs="Times New Roman"/>
          <w:i w:val="0"/>
          <w:iCs w:val="0"/>
          <w:sz w:val="24"/>
        </w:rPr>
        <w:sectPr>
          <w:pgSz w:w="11910" w:h="16840"/>
          <w:pgMar w:top="1360" w:right="380" w:bottom="1200" w:left="680" w:header="0" w:footer="1014" w:gutter="0"/>
          <w:cols w:space="720" w:num="1"/>
        </w:sectPr>
      </w:pPr>
    </w:p>
    <w:p>
      <w:pPr>
        <w:pStyle w:val="10"/>
        <w:spacing w:before="4" w:line="240" w:lineRule="auto"/>
        <w:rPr>
          <w:rFonts w:hint="default" w:ascii="Times New Roman" w:hAnsi="Times New Roman" w:cs="Times New Roman"/>
          <w:b/>
          <w:i w:val="0"/>
          <w:iCs w:val="0"/>
          <w:sz w:val="39"/>
        </w:rPr>
      </w:pPr>
    </w:p>
    <w:p>
      <w:pPr>
        <w:pStyle w:val="17"/>
        <w:numPr>
          <w:ilvl w:val="2"/>
          <w:numId w:val="14"/>
        </w:numPr>
        <w:tabs>
          <w:tab w:val="left" w:pos="1344"/>
        </w:tabs>
        <w:spacing w:before="1" w:after="0" w:line="240" w:lineRule="auto"/>
        <w:ind w:left="1343" w:right="0" w:hanging="584"/>
        <w:jc w:val="left"/>
        <w:rPr>
          <w:rFonts w:hint="default" w:ascii="Times New Roman" w:hAnsi="Times New Roman" w:cs="Times New Roman"/>
          <w:b/>
          <w:i w:val="0"/>
          <w:iCs w:val="0"/>
          <w:sz w:val="26"/>
        </w:rPr>
      </w:pPr>
      <w:bookmarkStart w:id="68" w:name="_bookmark52"/>
      <w:bookmarkEnd w:id="68"/>
      <w:bookmarkStart w:id="69" w:name="_bookmark53"/>
      <w:bookmarkEnd w:id="69"/>
      <w:bookmarkStart w:id="70" w:name="_bookmark53"/>
      <w:bookmarkEnd w:id="70"/>
      <w:r>
        <w:rPr>
          <w:rFonts w:hint="default" w:ascii="Times New Roman" w:hAnsi="Times New Roman" w:cs="Times New Roman"/>
          <w:b/>
          <w:i w:val="0"/>
          <w:iCs w:val="0"/>
          <w:spacing w:val="-1"/>
          <w:sz w:val="26"/>
        </w:rPr>
        <w:t>Compose</w:t>
      </w:r>
      <w:r>
        <w:rPr>
          <w:rFonts w:hint="default" w:ascii="Times New Roman" w:hAnsi="Times New Roman" w:cs="Times New Roman"/>
          <w:b/>
          <w:i w:val="0"/>
          <w:iCs w:val="0"/>
          <w:spacing w:val="-12"/>
          <w:sz w:val="26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pacing w:val="-1"/>
          <w:sz w:val="26"/>
        </w:rPr>
        <w:t>Mail:</w:t>
      </w:r>
    </w:p>
    <w:p>
      <w:pPr>
        <w:spacing w:before="0" w:line="240" w:lineRule="auto"/>
        <w:ind w:left="606" w:right="0" w:firstLine="0"/>
        <w:jc w:val="left"/>
        <w:rPr>
          <w:rFonts w:hint="default" w:ascii="Times New Roman" w:hAnsi="Times New Roman" w:cs="Times New Roman"/>
          <w:b/>
          <w:i w:val="0"/>
          <w:iCs w:val="0"/>
          <w:sz w:val="22"/>
        </w:rPr>
      </w:pPr>
      <w:r>
        <w:rPr>
          <w:rFonts w:hint="default" w:ascii="Times New Roman" w:hAnsi="Times New Roman" w:cs="Times New Roman"/>
          <w:i w:val="0"/>
          <w:iCs w:val="0"/>
        </w:rPr>
        <w:br w:type="column"/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Table</w:t>
      </w:r>
      <w:r>
        <w:rPr>
          <w:rFonts w:hint="default" w:ascii="Times New Roman" w:hAnsi="Times New Roman" w:cs="Times New Roman"/>
          <w:b/>
          <w:i w:val="0"/>
          <w:iCs w:val="0"/>
          <w:spacing w:val="-2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7-</w:t>
      </w:r>
      <w:r>
        <w:rPr>
          <w:rFonts w:hint="default" w:ascii="Times New Roman" w:hAnsi="Times New Roman" w:cs="Times New Roman"/>
          <w:b/>
          <w:i w:val="0"/>
          <w:iCs w:val="0"/>
          <w:spacing w:val="-3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Functional</w:t>
      </w:r>
      <w:r>
        <w:rPr>
          <w:rFonts w:hint="default" w:ascii="Times New Roman" w:hAnsi="Times New Roman" w:cs="Times New Roman"/>
          <w:b/>
          <w:i w:val="0"/>
          <w:iCs w:val="0"/>
          <w:spacing w:val="-2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Requirement</w:t>
      </w:r>
      <w:r>
        <w:rPr>
          <w:rFonts w:hint="default" w:ascii="Times New Roman" w:hAnsi="Times New Roman" w:cs="Times New Roman"/>
          <w:b/>
          <w:i w:val="0"/>
          <w:iCs w:val="0"/>
          <w:spacing w:val="-2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2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i w:val="0"/>
          <w:iCs w:val="0"/>
          <w:sz w:val="22"/>
        </w:rPr>
        <w:sectPr>
          <w:type w:val="continuous"/>
          <w:pgSz w:w="11910" w:h="16840"/>
          <w:pgMar w:top="1340" w:right="380" w:bottom="1200" w:left="680" w:header="720" w:footer="720" w:gutter="0"/>
          <w:cols w:equalWidth="0" w:num="2">
            <w:col w:w="2979" w:space="40"/>
            <w:col w:w="7831"/>
          </w:cols>
        </w:sectPr>
      </w:pPr>
    </w:p>
    <w:p>
      <w:pPr>
        <w:pStyle w:val="10"/>
        <w:spacing w:before="8" w:line="240" w:lineRule="auto"/>
        <w:rPr>
          <w:rFonts w:hint="default" w:ascii="Times New Roman" w:hAnsi="Times New Roman" w:cs="Times New Roman"/>
          <w:b/>
          <w:i w:val="0"/>
          <w:iCs w:val="0"/>
          <w:sz w:val="14"/>
        </w:rPr>
      </w:pPr>
    </w:p>
    <w:p>
      <w:pPr>
        <w:pStyle w:val="10"/>
        <w:spacing w:before="90" w:line="240" w:lineRule="auto"/>
        <w:ind w:left="760" w:right="2694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After</w:t>
      </w:r>
      <w:r>
        <w:rPr>
          <w:rFonts w:hint="default" w:ascii="Times New Roman" w:hAnsi="Times New Roman" w:cs="Times New Roman"/>
          <w:i w:val="0"/>
          <w:iCs w:val="0"/>
          <w:spacing w:val="2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logging</w:t>
      </w:r>
      <w:r>
        <w:rPr>
          <w:rFonts w:hint="default" w:ascii="Times New Roman" w:hAnsi="Times New Roman" w:cs="Times New Roman"/>
          <w:i w:val="0"/>
          <w:iCs w:val="0"/>
          <w:spacing w:val="2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successfully</w:t>
      </w:r>
      <w:r>
        <w:rPr>
          <w:rFonts w:hint="default" w:ascii="Times New Roman" w:hAnsi="Times New Roman" w:cs="Times New Roman"/>
          <w:i w:val="0"/>
          <w:iCs w:val="0"/>
          <w:spacing w:val="8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into</w:t>
      </w:r>
      <w:r>
        <w:rPr>
          <w:rFonts w:hint="default" w:ascii="Times New Roman" w:hAnsi="Times New Roman" w:cs="Times New Roman"/>
          <w:i w:val="0"/>
          <w:iCs w:val="0"/>
          <w:spacing w:val="8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8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app,</w:t>
      </w:r>
      <w:r>
        <w:rPr>
          <w:rFonts w:hint="default" w:ascii="Times New Roman" w:hAnsi="Times New Roman" w:cs="Times New Roman"/>
          <w:i w:val="0"/>
          <w:iCs w:val="0"/>
          <w:spacing w:val="8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user</w:t>
      </w:r>
      <w:r>
        <w:rPr>
          <w:rFonts w:hint="default" w:ascii="Times New Roman" w:hAnsi="Times New Roman" w:cs="Times New Roman"/>
          <w:i w:val="0"/>
          <w:iCs w:val="0"/>
          <w:spacing w:val="8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will</w:t>
      </w:r>
      <w:r>
        <w:rPr>
          <w:rFonts w:hint="default" w:ascii="Times New Roman" w:hAnsi="Times New Roman" w:cs="Times New Roman"/>
          <w:i w:val="0"/>
          <w:iCs w:val="0"/>
          <w:spacing w:val="8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check</w:t>
      </w:r>
      <w:r>
        <w:rPr>
          <w:rFonts w:hint="default" w:ascii="Times New Roman" w:hAnsi="Times New Roman" w:cs="Times New Roman"/>
          <w:i w:val="0"/>
          <w:iCs w:val="0"/>
          <w:spacing w:val="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their</w:t>
      </w:r>
      <w:r>
        <w:rPr>
          <w:rFonts w:hint="default" w:ascii="Times New Roman" w:hAnsi="Times New Roman" w:cs="Times New Roman"/>
          <w:i w:val="0"/>
          <w:iCs w:val="0"/>
          <w:spacing w:val="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all</w:t>
      </w:r>
      <w:r>
        <w:rPr>
          <w:rFonts w:hint="default" w:ascii="Times New Roman" w:hAnsi="Times New Roman" w:cs="Times New Roman"/>
          <w:i w:val="0"/>
          <w:iCs w:val="0"/>
          <w:spacing w:val="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cases</w:t>
      </w:r>
      <w:r>
        <w:rPr>
          <w:rFonts w:hint="default" w:ascii="Times New Roman" w:hAnsi="Times New Roman" w:cs="Times New Roman"/>
          <w:i w:val="0"/>
          <w:iCs w:val="0"/>
          <w:spacing w:val="-5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 it</w:t>
      </w:r>
    </w:p>
    <w:p>
      <w:pPr>
        <w:spacing w:after="0" w:line="240" w:lineRule="auto"/>
        <w:rPr>
          <w:rFonts w:hint="default" w:ascii="Times New Roman" w:hAnsi="Times New Roman" w:cs="Times New Roman"/>
          <w:i w:val="0"/>
          <w:iCs w:val="0"/>
        </w:rPr>
        <w:sectPr>
          <w:type w:val="continuous"/>
          <w:pgSz w:w="11910" w:h="16840"/>
          <w:pgMar w:top="1340" w:right="380" w:bottom="1200" w:left="680" w:header="720" w:footer="720" w:gutter="0"/>
          <w:cols w:space="720" w:num="1"/>
        </w:sectPr>
      </w:pPr>
    </w:p>
    <w:p>
      <w:pPr>
        <w:pStyle w:val="5"/>
        <w:numPr>
          <w:ilvl w:val="3"/>
          <w:numId w:val="14"/>
        </w:numPr>
        <w:tabs>
          <w:tab w:val="left" w:pos="1539"/>
        </w:tabs>
        <w:spacing w:before="61" w:after="0" w:line="240" w:lineRule="auto"/>
        <w:ind w:left="1538" w:right="0" w:hanging="779"/>
        <w:jc w:val="left"/>
        <w:rPr>
          <w:rFonts w:hint="default" w:ascii="Times New Roman" w:hAnsi="Times New Roman" w:cs="Times New Roman"/>
          <w:i w:val="0"/>
          <w:iCs w:val="0"/>
        </w:rPr>
      </w:pPr>
      <w:bookmarkStart w:id="71" w:name="_bookmark54"/>
      <w:bookmarkEnd w:id="71"/>
      <w:bookmarkStart w:id="72" w:name="_bookmark54"/>
      <w:bookmarkEnd w:id="72"/>
      <w:r>
        <w:rPr>
          <w:rFonts w:hint="default" w:ascii="Times New Roman" w:hAnsi="Times New Roman" w:cs="Times New Roman"/>
          <w:i w:val="0"/>
          <w:iCs w:val="0"/>
        </w:rPr>
        <w:t>Stimulus/Response</w:t>
      </w:r>
      <w:r>
        <w:rPr>
          <w:rFonts w:hint="default" w:ascii="Times New Roman" w:hAnsi="Times New Roman" w:cs="Times New Roman"/>
          <w:i w:val="0"/>
          <w:iCs w:val="0"/>
          <w:spacing w:val="-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Sequences</w:t>
      </w:r>
    </w:p>
    <w:p>
      <w:pPr>
        <w:pStyle w:val="10"/>
        <w:spacing w:before="10" w:line="240" w:lineRule="auto"/>
        <w:rPr>
          <w:rFonts w:hint="default" w:ascii="Times New Roman" w:hAnsi="Times New Roman" w:cs="Times New Roman"/>
          <w:b/>
          <w:i w:val="0"/>
          <w:iCs w:val="0"/>
          <w:sz w:val="22"/>
        </w:rPr>
      </w:pPr>
    </w:p>
    <w:tbl>
      <w:tblPr>
        <w:tblStyle w:val="9"/>
        <w:tblW w:w="0" w:type="auto"/>
        <w:tblInd w:w="100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37"/>
        <w:gridCol w:w="694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</w:trPr>
        <w:tc>
          <w:tcPr>
            <w:tcW w:w="2137" w:type="dxa"/>
          </w:tcPr>
          <w:p>
            <w:pPr>
              <w:pStyle w:val="18"/>
              <w:spacing w:before="11" w:line="240" w:lineRule="auto"/>
              <w:ind w:left="107"/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Use</w:t>
            </w:r>
            <w:r>
              <w:rPr>
                <w:rFonts w:hint="default" w:ascii="Times New Roman" w:hAnsi="Times New Roman" w:cs="Times New Roman"/>
                <w:b/>
                <w:i w:val="0"/>
                <w:iCs w:val="0"/>
                <w:spacing w:val="-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case</w:t>
            </w:r>
            <w:r>
              <w:rPr>
                <w:rFonts w:hint="default" w:ascii="Times New Roman" w:hAnsi="Times New Roman" w:cs="Times New Roman"/>
                <w:b/>
                <w:i w:val="0"/>
                <w:iCs w:val="0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number</w:t>
            </w:r>
          </w:p>
        </w:tc>
        <w:tc>
          <w:tcPr>
            <w:tcW w:w="6943" w:type="dxa"/>
          </w:tcPr>
          <w:p>
            <w:pPr>
              <w:pStyle w:val="18"/>
              <w:spacing w:before="6" w:line="240" w:lineRule="auto"/>
              <w:ind w:left="109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UC-3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</w:trPr>
        <w:tc>
          <w:tcPr>
            <w:tcW w:w="2137" w:type="dxa"/>
          </w:tcPr>
          <w:p>
            <w:pPr>
              <w:pStyle w:val="18"/>
              <w:spacing w:before="11" w:line="240" w:lineRule="auto"/>
              <w:ind w:left="107"/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Use</w:t>
            </w:r>
            <w:r>
              <w:rPr>
                <w:rFonts w:hint="default" w:ascii="Times New Roman" w:hAnsi="Times New Roman" w:cs="Times New Roman"/>
                <w:b/>
                <w:i w:val="0"/>
                <w:iCs w:val="0"/>
                <w:spacing w:val="-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case name</w:t>
            </w:r>
          </w:p>
        </w:tc>
        <w:tc>
          <w:tcPr>
            <w:tcW w:w="6943" w:type="dxa"/>
          </w:tcPr>
          <w:p>
            <w:pPr>
              <w:pStyle w:val="18"/>
              <w:spacing w:before="6" w:line="240" w:lineRule="auto"/>
              <w:ind w:left="109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Adding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4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Cases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</w:trPr>
        <w:tc>
          <w:tcPr>
            <w:tcW w:w="2137" w:type="dxa"/>
          </w:tcPr>
          <w:p>
            <w:pPr>
              <w:pStyle w:val="18"/>
              <w:spacing w:before="11" w:line="240" w:lineRule="auto"/>
              <w:ind w:left="107"/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Actor</w:t>
            </w:r>
            <w:r>
              <w:rPr>
                <w:rFonts w:hint="default" w:ascii="Times New Roman" w:hAnsi="Times New Roman" w:cs="Times New Roman"/>
                <w:b/>
                <w:i w:val="0"/>
                <w:iCs w:val="0"/>
                <w:spacing w:val="-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Name</w:t>
            </w:r>
          </w:p>
        </w:tc>
        <w:tc>
          <w:tcPr>
            <w:tcW w:w="6943" w:type="dxa"/>
          </w:tcPr>
          <w:p>
            <w:pPr>
              <w:pStyle w:val="18"/>
              <w:spacing w:before="6" w:line="240" w:lineRule="auto"/>
              <w:ind w:left="109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User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</w:trPr>
        <w:tc>
          <w:tcPr>
            <w:tcW w:w="2137" w:type="dxa"/>
          </w:tcPr>
          <w:p>
            <w:pPr>
              <w:pStyle w:val="18"/>
              <w:spacing w:before="11" w:line="240" w:lineRule="auto"/>
              <w:ind w:left="107"/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Description</w:t>
            </w:r>
          </w:p>
        </w:tc>
        <w:tc>
          <w:tcPr>
            <w:tcW w:w="6943" w:type="dxa"/>
          </w:tcPr>
          <w:p>
            <w:pPr>
              <w:pStyle w:val="18"/>
              <w:spacing w:before="6" w:line="240" w:lineRule="auto"/>
              <w:ind w:left="109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Lawyers are adding their cases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</w:trPr>
        <w:tc>
          <w:tcPr>
            <w:tcW w:w="2137" w:type="dxa"/>
          </w:tcPr>
          <w:p>
            <w:pPr>
              <w:pStyle w:val="18"/>
              <w:spacing w:before="11" w:line="240" w:lineRule="auto"/>
              <w:ind w:left="107"/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Preconditions</w:t>
            </w:r>
          </w:p>
        </w:tc>
        <w:tc>
          <w:tcPr>
            <w:tcW w:w="6943" w:type="dxa"/>
          </w:tcPr>
          <w:p>
            <w:pPr>
              <w:pStyle w:val="18"/>
              <w:spacing w:before="6" w:line="240" w:lineRule="auto"/>
              <w:ind w:left="169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User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must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be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login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2" w:hRule="atLeast"/>
        </w:trPr>
        <w:tc>
          <w:tcPr>
            <w:tcW w:w="2137" w:type="dxa"/>
          </w:tcPr>
          <w:p>
            <w:pPr>
              <w:pStyle w:val="18"/>
              <w:spacing w:before="11" w:line="240" w:lineRule="auto"/>
              <w:ind w:left="107"/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Post</w:t>
            </w:r>
            <w:r>
              <w:rPr>
                <w:rFonts w:hint="default" w:ascii="Times New Roman" w:hAnsi="Times New Roman" w:cs="Times New Roman"/>
                <w:b/>
                <w:i w:val="0"/>
                <w:iCs w:val="0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conditions</w:t>
            </w:r>
          </w:p>
        </w:tc>
        <w:tc>
          <w:tcPr>
            <w:tcW w:w="6943" w:type="dxa"/>
          </w:tcPr>
          <w:p>
            <w:pPr>
              <w:pStyle w:val="18"/>
              <w:spacing w:before="6" w:line="240" w:lineRule="auto"/>
              <w:ind w:left="109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Case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added successfuly and showing in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draft</w:t>
            </w:r>
          </w:p>
        </w:tc>
      </w:tr>
    </w:tbl>
    <w:p>
      <w:pPr>
        <w:spacing w:before="0" w:line="240" w:lineRule="auto"/>
        <w:ind w:left="4257" w:right="4550" w:firstLine="0"/>
        <w:jc w:val="center"/>
        <w:rPr>
          <w:rFonts w:hint="default" w:ascii="Times New Roman" w:hAnsi="Times New Roman" w:cs="Times New Roman"/>
          <w:b/>
          <w:i w:val="0"/>
          <w:iCs w:val="0"/>
          <w:sz w:val="22"/>
        </w:rPr>
      </w:pPr>
      <w:bookmarkStart w:id="73" w:name="_bookmark55"/>
      <w:bookmarkEnd w:id="73"/>
      <w:r>
        <w:rPr>
          <w:rFonts w:hint="default" w:ascii="Times New Roman" w:hAnsi="Times New Roman" w:cs="Times New Roman"/>
          <w:b/>
          <w:i w:val="0"/>
          <w:iCs w:val="0"/>
          <w:sz w:val="22"/>
        </w:rPr>
        <w:t>Table 8- Use</w:t>
      </w:r>
      <w:r>
        <w:rPr>
          <w:rFonts w:hint="default" w:ascii="Times New Roman" w:hAnsi="Times New Roman" w:cs="Times New Roman"/>
          <w:b/>
          <w:i w:val="0"/>
          <w:iCs w:val="0"/>
          <w:spacing w:val="-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Case</w:t>
      </w:r>
      <w:r>
        <w:rPr>
          <w:rFonts w:hint="default" w:ascii="Times New Roman" w:hAnsi="Times New Roman" w:cs="Times New Roman"/>
          <w:b/>
          <w:i w:val="0"/>
          <w:iCs w:val="0"/>
          <w:spacing w:val="-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3</w:t>
      </w:r>
    </w:p>
    <w:p>
      <w:pPr>
        <w:pStyle w:val="10"/>
        <w:spacing w:before="196" w:line="240" w:lineRule="auto"/>
        <w:ind w:left="1694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pict>
          <v:group id="_x0000_s1058" o:spid="_x0000_s1058" o:spt="203" style="position:absolute;left:0pt;margin-left:149.6pt;margin-top:26.1pt;height:79.1pt;width:204.3pt;mso-position-horizontal-relative:page;mso-wrap-distance-bottom:0pt;mso-wrap-distance-top:0pt;z-index:-251615232;mso-width-relative:page;mso-height-relative:page;" coordorigin="2993,522" coordsize="4086,1582">
            <o:lock v:ext="edit"/>
            <v:rect id="_x0000_s1059" o:spid="_x0000_s1059" o:spt="1" style="position:absolute;left:4920;top:591;height:1493;width:2138;" filled="f" stroked="t" coordsize="21600,21600">
              <v:path/>
              <v:fill on="f" focussize="0,0"/>
              <v:stroke weight="2pt" color="#000000"/>
              <v:imagedata o:title=""/>
              <o:lock v:ext="edit"/>
            </v:rect>
            <v:shape id="_x0000_s1060" o:spid="_x0000_s1060" style="position:absolute;left:5105;top:677;height:1228;width:1695;" filled="f" stroked="t" coordorigin="5105,677" coordsize="1695,1228" path="m5105,1291l5109,1229,5122,1168,5143,1109,5172,1053,5207,999,5250,948,5299,901,5353,857,5413,818,5479,782,5549,752,5623,726,5701,705,5782,690,5866,681,5953,677,6039,681,6123,690,6205,705,6282,726,6357,752,6426,782,6492,818,6552,857,6606,901,6655,948,6698,999,6733,1053,6762,1109,6783,1168,6796,1229,6800,1291,6796,1354,6783,1415,6762,1474,6733,1530,6698,1584,6655,1635,6606,1682,6552,1726,6492,1765,6426,1801,6357,1831,6282,1857,6205,1878,6123,1893,6039,1902,5953,1905,5866,1902,5782,1893,5701,1878,5623,1857,5549,1831,5479,1801,5413,1765,5353,1726,5299,1682,5250,1635,5207,1584,5172,1530,5143,1474,5122,1415,5109,1354,5105,1291xe">
              <v:path arrowok="t"/>
              <v:fill on="f" focussize="0,0"/>
              <v:stroke weight="2pt" color="#000000"/>
              <v:imagedata o:title=""/>
              <o:lock v:ext="edit"/>
            </v:shape>
            <v:shape id="_x0000_s1061" o:spid="_x0000_s1061" style="position:absolute;left:3099;top:542;height:461;width:461;" filled="f" stroked="t" coordorigin="3099,542" coordsize="461,461" path="m3099,773l3111,700,3143,637,3193,587,3257,554,3329,542,3402,554,3466,587,3516,637,3548,700,3560,773,3548,846,3516,909,3466,959,3402,992,3329,1003,3257,992,3193,959,3143,909,3111,846,3099,773xe">
              <v:path arrowok="t"/>
              <v:fill on="f" focussize="0,0"/>
              <v:stroke weight="2pt" color="#000000"/>
              <v:imagedata o:title=""/>
              <o:lock v:ext="edit"/>
            </v:shape>
            <v:line id="_x0000_s1062" o:spid="_x0000_s1062" o:spt="20" style="position:absolute;left:3330;top:1021;height:624;width:0;" stroked="t" coordsize="21600,21600">
              <v:path arrowok="t"/>
              <v:fill focussize="0,0"/>
              <v:stroke color="#000000"/>
              <v:imagedata o:title=""/>
              <o:lock v:ext="edit"/>
            </v:line>
            <v:line id="_x0000_s1063" o:spid="_x0000_s1063" o:spt="20" style="position:absolute;left:3327;top:1268;height:190;width:298;" stroked="t" coordsize="21600,21600">
              <v:path arrowok="t"/>
              <v:fill focussize="0,0"/>
              <v:stroke color="#000000"/>
              <v:imagedata o:title=""/>
              <o:lock v:ext="edit"/>
            </v:line>
            <v:line id="_x0000_s1064" o:spid="_x0000_s1064" o:spt="20" style="position:absolute;left:3332;top:1623;height:298;width:407;" stroked="t" coordsize="21600,21600">
              <v:path arrowok="t"/>
              <v:fill focussize="0,0"/>
              <v:stroke color="#000000"/>
              <v:imagedata o:title=""/>
              <o:lock v:ext="edit"/>
            </v:line>
            <v:line id="_x0000_s1065" o:spid="_x0000_s1065" o:spt="20" style="position:absolute;left:3053;top:1271;flip:x;height:161;width:279;" stroked="t" coordsize="21600,21600">
              <v:path arrowok="t"/>
              <v:fill focussize="0,0"/>
              <v:stroke color="#000000"/>
              <v:imagedata o:title=""/>
              <o:lock v:ext="edit"/>
            </v:line>
            <v:line id="_x0000_s1066" o:spid="_x0000_s1066" o:spt="20" style="position:absolute;left:3000;top:1636;flip:x;height:225;width:321;" stroked="t" coordsize="21600,21600">
              <v:path arrowok="t"/>
              <v:fill focussize="0,0"/>
              <v:stroke color="#000000"/>
              <v:imagedata o:title=""/>
              <o:lock v:ext="edit"/>
            </v:line>
            <v:line id="_x0000_s1067" o:spid="_x0000_s1067" o:spt="20" style="position:absolute;left:3618;top:1182;height:15;width:1412;" stroked="t" coordsize="21600,21600">
              <v:path arrowok="t"/>
              <v:fill focussize="0,0"/>
              <v:stroke color="#000000"/>
              <v:imagedata o:title=""/>
              <o:lock v:ext="edit"/>
            </v:line>
            <v:shape id="_x0000_s1068" o:spid="_x0000_s1068" o:spt="202" type="#_x0000_t202" style="position:absolute;left:2992;top:522;height:1582;width:408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0" w:lineRule="auto"/>
                      <w:rPr>
                        <w:sz w:val="22"/>
                      </w:rPr>
                    </w:pPr>
                  </w:p>
                  <w:p>
                    <w:pPr>
                      <w:spacing w:before="168"/>
                      <w:ind w:left="2526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Adding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Case</w:t>
                    </w:r>
                  </w:p>
                </w:txbxContent>
              </v:textbox>
            </v:shape>
            <w10:wrap type="topAndBottom"/>
          </v:group>
        </w:pict>
      </w:r>
      <w:r>
        <w:rPr>
          <w:rFonts w:hint="default" w:ascii="Times New Roman" w:hAnsi="Times New Roman" w:cs="Times New Roman"/>
          <w:i w:val="0"/>
          <w:iCs w:val="0"/>
        </w:rPr>
        <w:t>User</w:t>
      </w:r>
    </w:p>
    <w:p>
      <w:pPr>
        <w:spacing w:before="39" w:line="240" w:lineRule="auto"/>
        <w:ind w:left="4282" w:right="4506" w:firstLine="0"/>
        <w:jc w:val="center"/>
        <w:rPr>
          <w:rFonts w:hint="default" w:ascii="Times New Roman" w:hAnsi="Times New Roman" w:cs="Times New Roman"/>
          <w:b/>
          <w:i w:val="0"/>
          <w:iCs w:val="0"/>
          <w:sz w:val="22"/>
        </w:rPr>
      </w:pPr>
      <w:r>
        <w:rPr>
          <w:rFonts w:hint="default" w:ascii="Times New Roman" w:hAnsi="Times New Roman" w:cs="Times New Roman"/>
          <w:b/>
          <w:i w:val="0"/>
          <w:iCs w:val="0"/>
          <w:sz w:val="22"/>
        </w:rPr>
        <w:t>Figure</w:t>
      </w:r>
      <w:r>
        <w:rPr>
          <w:rFonts w:hint="default" w:ascii="Times New Roman" w:hAnsi="Times New Roman" w:cs="Times New Roman"/>
          <w:b/>
          <w:i w:val="0"/>
          <w:iCs w:val="0"/>
          <w:spacing w:val="-2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3-</w:t>
      </w:r>
      <w:r>
        <w:rPr>
          <w:rFonts w:hint="default" w:ascii="Times New Roman" w:hAnsi="Times New Roman" w:cs="Times New Roman"/>
          <w:b/>
          <w:i w:val="0"/>
          <w:iCs w:val="0"/>
          <w:spacing w:val="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Use</w:t>
      </w:r>
      <w:r>
        <w:rPr>
          <w:rFonts w:hint="default" w:ascii="Times New Roman" w:hAnsi="Times New Roman" w:cs="Times New Roman"/>
          <w:b/>
          <w:i w:val="0"/>
          <w:iCs w:val="0"/>
          <w:spacing w:val="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Case3</w:t>
      </w:r>
    </w:p>
    <w:p>
      <w:pPr>
        <w:pStyle w:val="10"/>
        <w:spacing w:before="8" w:line="240" w:lineRule="auto"/>
        <w:rPr>
          <w:rFonts w:hint="default" w:ascii="Times New Roman" w:hAnsi="Times New Roman" w:cs="Times New Roman"/>
          <w:b/>
          <w:i w:val="0"/>
          <w:iCs w:val="0"/>
          <w:sz w:val="28"/>
        </w:rPr>
      </w:pPr>
    </w:p>
    <w:p>
      <w:pPr>
        <w:pStyle w:val="5"/>
        <w:numPr>
          <w:ilvl w:val="3"/>
          <w:numId w:val="14"/>
        </w:numPr>
        <w:tabs>
          <w:tab w:val="left" w:pos="1539"/>
        </w:tabs>
        <w:spacing w:before="88" w:after="0" w:line="240" w:lineRule="auto"/>
        <w:ind w:left="1538" w:right="0" w:hanging="779"/>
        <w:jc w:val="left"/>
        <w:rPr>
          <w:rFonts w:hint="default" w:ascii="Times New Roman" w:hAnsi="Times New Roman" w:cs="Times New Roman"/>
          <w:i w:val="0"/>
          <w:iCs w:val="0"/>
        </w:rPr>
      </w:pPr>
      <w:bookmarkStart w:id="74" w:name="_bookmark56"/>
      <w:bookmarkEnd w:id="74"/>
      <w:bookmarkStart w:id="75" w:name="_bookmark56"/>
      <w:bookmarkEnd w:id="75"/>
      <w:r>
        <w:rPr>
          <w:rFonts w:hint="default" w:ascii="Times New Roman" w:hAnsi="Times New Roman" w:cs="Times New Roman"/>
          <w:i w:val="0"/>
          <w:iCs w:val="0"/>
        </w:rPr>
        <w:t>Functional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Requirements</w:t>
      </w:r>
    </w:p>
    <w:p>
      <w:pPr>
        <w:pStyle w:val="10"/>
        <w:spacing w:before="10" w:line="240" w:lineRule="auto"/>
        <w:rPr>
          <w:rFonts w:hint="default" w:ascii="Times New Roman" w:hAnsi="Times New Roman" w:cs="Times New Roman"/>
          <w:b/>
          <w:i w:val="0"/>
          <w:iCs w:val="0"/>
          <w:sz w:val="22"/>
        </w:rPr>
      </w:pPr>
    </w:p>
    <w:tbl>
      <w:tblPr>
        <w:tblStyle w:val="9"/>
        <w:tblW w:w="0" w:type="auto"/>
        <w:tblInd w:w="136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494"/>
        <w:gridCol w:w="450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9" w:hRule="atLeast"/>
        </w:trPr>
        <w:tc>
          <w:tcPr>
            <w:tcW w:w="4494" w:type="dxa"/>
          </w:tcPr>
          <w:p>
            <w:pPr>
              <w:pStyle w:val="18"/>
              <w:spacing w:before="8" w:line="240" w:lineRule="auto"/>
              <w:ind w:left="107"/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ID</w:t>
            </w:r>
          </w:p>
        </w:tc>
        <w:tc>
          <w:tcPr>
            <w:tcW w:w="4501" w:type="dxa"/>
          </w:tcPr>
          <w:p>
            <w:pPr>
              <w:pStyle w:val="18"/>
              <w:spacing w:before="8" w:line="240" w:lineRule="auto"/>
              <w:ind w:left="110"/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FR3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9" w:hRule="atLeast"/>
        </w:trPr>
        <w:tc>
          <w:tcPr>
            <w:tcW w:w="4494" w:type="dxa"/>
          </w:tcPr>
          <w:p>
            <w:pPr>
              <w:pStyle w:val="18"/>
              <w:spacing w:before="3" w:line="240" w:lineRule="auto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Title</w:t>
            </w:r>
          </w:p>
        </w:tc>
        <w:tc>
          <w:tcPr>
            <w:tcW w:w="4501" w:type="dxa"/>
          </w:tcPr>
          <w:p>
            <w:pPr>
              <w:pStyle w:val="18"/>
              <w:spacing w:before="3" w:line="240" w:lineRule="auto"/>
              <w:ind w:left="110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Updating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4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the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case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9" w:hRule="atLeast"/>
        </w:trPr>
        <w:tc>
          <w:tcPr>
            <w:tcW w:w="4494" w:type="dxa"/>
          </w:tcPr>
          <w:p>
            <w:pPr>
              <w:pStyle w:val="18"/>
              <w:spacing w:before="3" w:line="240" w:lineRule="auto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Description</w:t>
            </w:r>
          </w:p>
        </w:tc>
        <w:tc>
          <w:tcPr>
            <w:tcW w:w="4501" w:type="dxa"/>
          </w:tcPr>
          <w:p>
            <w:pPr>
              <w:pStyle w:val="18"/>
              <w:spacing w:before="3" w:line="240" w:lineRule="auto"/>
              <w:ind w:left="110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To update the date of case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9" w:hRule="atLeast"/>
        </w:trPr>
        <w:tc>
          <w:tcPr>
            <w:tcW w:w="4494" w:type="dxa"/>
          </w:tcPr>
          <w:p>
            <w:pPr>
              <w:pStyle w:val="18"/>
              <w:spacing w:before="3" w:line="240" w:lineRule="auto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Input</w:t>
            </w:r>
          </w:p>
        </w:tc>
        <w:tc>
          <w:tcPr>
            <w:tcW w:w="4501" w:type="dxa"/>
          </w:tcPr>
          <w:p>
            <w:pPr>
              <w:pStyle w:val="18"/>
              <w:spacing w:before="3" w:line="240" w:lineRule="auto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next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date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of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case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9" w:hRule="atLeast"/>
        </w:trPr>
        <w:tc>
          <w:tcPr>
            <w:tcW w:w="4494" w:type="dxa"/>
          </w:tcPr>
          <w:p>
            <w:pPr>
              <w:pStyle w:val="18"/>
              <w:spacing w:before="3" w:line="240" w:lineRule="auto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Output</w:t>
            </w:r>
          </w:p>
        </w:tc>
        <w:tc>
          <w:tcPr>
            <w:tcW w:w="4501" w:type="dxa"/>
          </w:tcPr>
          <w:p>
            <w:pPr>
              <w:pStyle w:val="18"/>
              <w:spacing w:before="3" w:line="240" w:lineRule="auto"/>
              <w:ind w:left="110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Case updated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</w:trPr>
        <w:tc>
          <w:tcPr>
            <w:tcW w:w="4494" w:type="dxa"/>
          </w:tcPr>
          <w:p>
            <w:pPr>
              <w:pStyle w:val="18"/>
              <w:spacing w:before="6" w:line="240" w:lineRule="auto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Dependency</w:t>
            </w:r>
          </w:p>
        </w:tc>
        <w:tc>
          <w:tcPr>
            <w:tcW w:w="4501" w:type="dxa"/>
          </w:tcPr>
          <w:p>
            <w:pPr>
              <w:pStyle w:val="18"/>
              <w:spacing w:before="6" w:line="240" w:lineRule="auto"/>
              <w:ind w:left="110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FR2</w:t>
            </w:r>
          </w:p>
        </w:tc>
      </w:tr>
    </w:tbl>
    <w:p>
      <w:pPr>
        <w:spacing w:after="0" w:line="240" w:lineRule="auto"/>
        <w:rPr>
          <w:rFonts w:hint="default" w:ascii="Times New Roman" w:hAnsi="Times New Roman" w:cs="Times New Roman"/>
          <w:i w:val="0"/>
          <w:iCs w:val="0"/>
          <w:sz w:val="24"/>
        </w:rPr>
        <w:sectPr>
          <w:pgSz w:w="11910" w:h="16840"/>
          <w:pgMar w:top="1360" w:right="380" w:bottom="1200" w:left="680" w:header="0" w:footer="1014" w:gutter="0"/>
          <w:cols w:space="720" w:num="1"/>
        </w:sectPr>
      </w:pPr>
    </w:p>
    <w:p>
      <w:pPr>
        <w:pStyle w:val="10"/>
        <w:spacing w:before="2" w:line="240" w:lineRule="auto"/>
        <w:rPr>
          <w:rFonts w:hint="default" w:ascii="Times New Roman" w:hAnsi="Times New Roman" w:cs="Times New Roman"/>
          <w:b/>
          <w:i w:val="0"/>
          <w:iCs w:val="0"/>
          <w:sz w:val="39"/>
        </w:rPr>
      </w:pPr>
    </w:p>
    <w:p>
      <w:pPr>
        <w:pStyle w:val="17"/>
        <w:numPr>
          <w:ilvl w:val="2"/>
          <w:numId w:val="14"/>
        </w:numPr>
        <w:tabs>
          <w:tab w:val="left" w:pos="1409"/>
        </w:tabs>
        <w:spacing w:before="0" w:after="0" w:line="240" w:lineRule="auto"/>
        <w:ind w:left="1408" w:right="0" w:hanging="584"/>
        <w:jc w:val="left"/>
        <w:rPr>
          <w:rFonts w:hint="default" w:ascii="Times New Roman" w:hAnsi="Times New Roman" w:cs="Times New Roman"/>
          <w:b/>
          <w:i w:val="0"/>
          <w:iCs w:val="0"/>
          <w:sz w:val="26"/>
        </w:rPr>
      </w:pPr>
      <w:bookmarkStart w:id="76" w:name="_bookmark57"/>
      <w:bookmarkEnd w:id="76"/>
      <w:bookmarkStart w:id="77" w:name="_bookmark58"/>
      <w:bookmarkEnd w:id="77"/>
      <w:bookmarkStart w:id="78" w:name="_bookmark58"/>
      <w:bookmarkEnd w:id="78"/>
      <w:r>
        <w:rPr>
          <w:rFonts w:hint="default" w:ascii="Times New Roman" w:hAnsi="Times New Roman" w:cs="Times New Roman"/>
          <w:b/>
          <w:i w:val="0"/>
          <w:iCs w:val="0"/>
          <w:sz w:val="26"/>
        </w:rPr>
        <w:t>Sent</w:t>
      </w:r>
      <w:r>
        <w:rPr>
          <w:rFonts w:hint="default" w:ascii="Times New Roman" w:hAnsi="Times New Roman" w:cs="Times New Roman"/>
          <w:b/>
          <w:i w:val="0"/>
          <w:iCs w:val="0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6"/>
        </w:rPr>
        <w:t>Box</w:t>
      </w:r>
    </w:p>
    <w:p>
      <w:pPr>
        <w:spacing w:before="0" w:line="240" w:lineRule="auto"/>
        <w:ind w:left="825" w:right="0" w:firstLine="0"/>
        <w:jc w:val="left"/>
        <w:rPr>
          <w:rFonts w:hint="default" w:ascii="Times New Roman" w:hAnsi="Times New Roman" w:cs="Times New Roman"/>
          <w:b/>
          <w:i w:val="0"/>
          <w:iCs w:val="0"/>
          <w:sz w:val="22"/>
        </w:rPr>
      </w:pPr>
      <w:r>
        <w:rPr>
          <w:rFonts w:hint="default" w:ascii="Times New Roman" w:hAnsi="Times New Roman" w:cs="Times New Roman"/>
          <w:i w:val="0"/>
          <w:iCs w:val="0"/>
        </w:rPr>
        <w:br w:type="column"/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Table</w:t>
      </w:r>
      <w:r>
        <w:rPr>
          <w:rFonts w:hint="default" w:ascii="Times New Roman" w:hAnsi="Times New Roman" w:cs="Times New Roman"/>
          <w:b/>
          <w:i w:val="0"/>
          <w:iCs w:val="0"/>
          <w:spacing w:val="-2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9-</w:t>
      </w:r>
      <w:r>
        <w:rPr>
          <w:rFonts w:hint="default" w:ascii="Times New Roman" w:hAnsi="Times New Roman" w:cs="Times New Roman"/>
          <w:b/>
          <w:i w:val="0"/>
          <w:iCs w:val="0"/>
          <w:spacing w:val="-3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Functional</w:t>
      </w:r>
      <w:r>
        <w:rPr>
          <w:rFonts w:hint="default" w:ascii="Times New Roman" w:hAnsi="Times New Roman" w:cs="Times New Roman"/>
          <w:b/>
          <w:i w:val="0"/>
          <w:iCs w:val="0"/>
          <w:spacing w:val="-2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Requirement</w:t>
      </w:r>
      <w:r>
        <w:rPr>
          <w:rFonts w:hint="default" w:ascii="Times New Roman" w:hAnsi="Times New Roman" w:cs="Times New Roman"/>
          <w:b/>
          <w:i w:val="0"/>
          <w:iCs w:val="0"/>
          <w:spacing w:val="-2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3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i w:val="0"/>
          <w:iCs w:val="0"/>
          <w:sz w:val="22"/>
        </w:rPr>
        <w:sectPr>
          <w:type w:val="continuous"/>
          <w:pgSz w:w="11910" w:h="16840"/>
          <w:pgMar w:top="1340" w:right="380" w:bottom="1200" w:left="680" w:header="720" w:footer="720" w:gutter="0"/>
          <w:cols w:equalWidth="0" w:num="2">
            <w:col w:w="2421" w:space="378"/>
            <w:col w:w="8051"/>
          </w:cols>
        </w:sectPr>
      </w:pPr>
    </w:p>
    <w:p>
      <w:pPr>
        <w:pStyle w:val="10"/>
        <w:spacing w:before="9" w:line="240" w:lineRule="auto"/>
        <w:rPr>
          <w:rFonts w:hint="default" w:ascii="Times New Roman" w:hAnsi="Times New Roman" w:cs="Times New Roman"/>
          <w:b/>
          <w:i w:val="0"/>
          <w:iCs w:val="0"/>
          <w:sz w:val="14"/>
        </w:rPr>
      </w:pPr>
    </w:p>
    <w:p>
      <w:pPr>
        <w:pStyle w:val="10"/>
        <w:spacing w:before="90" w:line="240" w:lineRule="auto"/>
        <w:ind w:left="760"/>
        <w:rPr>
          <w:rFonts w:hint="default" w:cs="Times New Roman"/>
          <w:i w:val="0"/>
          <w:iCs w:val="0"/>
          <w:lang w:val="en-US"/>
        </w:rPr>
      </w:pPr>
      <w:r>
        <w:rPr>
          <w:rFonts w:hint="default" w:ascii="Times New Roman" w:hAnsi="Times New Roman" w:cs="Times New Roman"/>
          <w:i w:val="0"/>
          <w:iCs w:val="0"/>
        </w:rPr>
        <w:t>User</w:t>
      </w:r>
      <w:r>
        <w:rPr>
          <w:rFonts w:hint="default" w:ascii="Times New Roman" w:hAnsi="Times New Roman" w:cs="Times New Roman"/>
          <w:i w:val="0"/>
          <w:iCs w:val="0"/>
          <w:spacing w:val="5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can</w:t>
      </w:r>
      <w:r>
        <w:rPr>
          <w:rFonts w:hint="default" w:ascii="Times New Roman" w:hAnsi="Times New Roman" w:cs="Times New Roman"/>
          <w:i w:val="0"/>
          <w:iCs w:val="0"/>
          <w:spacing w:val="5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update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his case accordingly and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can add more cases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if he want</w:t>
      </w:r>
      <w:r>
        <w:rPr>
          <w:rFonts w:hint="default" w:cs="Times New Roman"/>
          <w:i w:val="0"/>
          <w:iCs w:val="0"/>
          <w:lang w:val="en-US"/>
        </w:rPr>
        <w:t xml:space="preserve">.He can sent mails to clients </w:t>
      </w:r>
    </w:p>
    <w:p>
      <w:pPr>
        <w:pStyle w:val="10"/>
        <w:spacing w:before="90" w:line="240" w:lineRule="auto"/>
        <w:ind w:left="760"/>
        <w:rPr>
          <w:rFonts w:hint="default" w:cs="Times New Roman"/>
          <w:i w:val="0"/>
          <w:iCs w:val="0"/>
          <w:lang w:val="en-US"/>
        </w:rPr>
        <w:sectPr>
          <w:type w:val="continuous"/>
          <w:pgSz w:w="11910" w:h="16840"/>
          <w:pgMar w:top="1340" w:right="380" w:bottom="1200" w:left="680" w:header="720" w:footer="720" w:gutter="0"/>
          <w:cols w:space="720" w:num="1"/>
        </w:sectPr>
      </w:pPr>
      <w:r>
        <w:rPr>
          <w:rFonts w:hint="default" w:cs="Times New Roman"/>
          <w:i w:val="0"/>
          <w:iCs w:val="0"/>
          <w:lang w:val="en-US"/>
        </w:rPr>
        <w:t>And aware his clients about there cases</w:t>
      </w:r>
    </w:p>
    <w:p>
      <w:pPr>
        <w:pStyle w:val="5"/>
        <w:numPr>
          <w:ilvl w:val="3"/>
          <w:numId w:val="14"/>
        </w:numPr>
        <w:tabs>
          <w:tab w:val="left" w:pos="1539"/>
        </w:tabs>
        <w:spacing w:before="61" w:after="0" w:line="240" w:lineRule="auto"/>
        <w:ind w:left="1538" w:right="0" w:hanging="779"/>
        <w:jc w:val="left"/>
        <w:rPr>
          <w:rFonts w:hint="default" w:ascii="Times New Roman" w:hAnsi="Times New Roman" w:cs="Times New Roman"/>
          <w:i w:val="0"/>
          <w:iCs w:val="0"/>
        </w:rPr>
      </w:pPr>
      <w:bookmarkStart w:id="79" w:name="_bookmark59"/>
      <w:bookmarkEnd w:id="79"/>
      <w:bookmarkStart w:id="80" w:name="_bookmark59"/>
      <w:bookmarkEnd w:id="80"/>
      <w:r>
        <w:rPr>
          <w:rFonts w:hint="default" w:ascii="Times New Roman" w:hAnsi="Times New Roman" w:cs="Times New Roman"/>
          <w:i w:val="0"/>
          <w:iCs w:val="0"/>
        </w:rPr>
        <w:t>Stimulus/Response</w:t>
      </w:r>
      <w:r>
        <w:rPr>
          <w:rFonts w:hint="default" w:ascii="Times New Roman" w:hAnsi="Times New Roman" w:cs="Times New Roman"/>
          <w:i w:val="0"/>
          <w:iCs w:val="0"/>
          <w:spacing w:val="-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Sequences</w:t>
      </w:r>
    </w:p>
    <w:p>
      <w:pPr>
        <w:pStyle w:val="10"/>
        <w:spacing w:before="10" w:line="240" w:lineRule="auto"/>
        <w:rPr>
          <w:rFonts w:hint="default" w:ascii="Times New Roman" w:hAnsi="Times New Roman" w:cs="Times New Roman"/>
          <w:b/>
          <w:i w:val="0"/>
          <w:iCs w:val="0"/>
          <w:sz w:val="22"/>
        </w:rPr>
      </w:pPr>
    </w:p>
    <w:tbl>
      <w:tblPr>
        <w:tblStyle w:val="9"/>
        <w:tblW w:w="0" w:type="auto"/>
        <w:tblInd w:w="100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25"/>
        <w:gridCol w:w="689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</w:trPr>
        <w:tc>
          <w:tcPr>
            <w:tcW w:w="2125" w:type="dxa"/>
          </w:tcPr>
          <w:p>
            <w:pPr>
              <w:pStyle w:val="18"/>
              <w:spacing w:before="11" w:line="240" w:lineRule="auto"/>
              <w:ind w:left="107"/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Use</w:t>
            </w:r>
            <w:r>
              <w:rPr>
                <w:rFonts w:hint="default" w:ascii="Times New Roman" w:hAnsi="Times New Roman" w:cs="Times New Roman"/>
                <w:b/>
                <w:i w:val="0"/>
                <w:iCs w:val="0"/>
                <w:spacing w:val="-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case</w:t>
            </w:r>
            <w:r>
              <w:rPr>
                <w:rFonts w:hint="default" w:ascii="Times New Roman" w:hAnsi="Times New Roman" w:cs="Times New Roman"/>
                <w:b/>
                <w:i w:val="0"/>
                <w:iCs w:val="0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number</w:t>
            </w:r>
          </w:p>
        </w:tc>
        <w:tc>
          <w:tcPr>
            <w:tcW w:w="6897" w:type="dxa"/>
          </w:tcPr>
          <w:p>
            <w:pPr>
              <w:pStyle w:val="18"/>
              <w:spacing w:before="6" w:line="240" w:lineRule="auto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UC-4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</w:trPr>
        <w:tc>
          <w:tcPr>
            <w:tcW w:w="2125" w:type="dxa"/>
          </w:tcPr>
          <w:p>
            <w:pPr>
              <w:pStyle w:val="18"/>
              <w:spacing w:before="11" w:line="240" w:lineRule="auto"/>
              <w:ind w:left="107"/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Use</w:t>
            </w:r>
            <w:r>
              <w:rPr>
                <w:rFonts w:hint="default" w:ascii="Times New Roman" w:hAnsi="Times New Roman" w:cs="Times New Roman"/>
                <w:b/>
                <w:i w:val="0"/>
                <w:iCs w:val="0"/>
                <w:spacing w:val="-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case name</w:t>
            </w:r>
          </w:p>
        </w:tc>
        <w:tc>
          <w:tcPr>
            <w:tcW w:w="6897" w:type="dxa"/>
          </w:tcPr>
          <w:p>
            <w:pPr>
              <w:pStyle w:val="18"/>
              <w:spacing w:before="6" w:line="240" w:lineRule="auto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Mail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the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client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</w:trPr>
        <w:tc>
          <w:tcPr>
            <w:tcW w:w="2125" w:type="dxa"/>
          </w:tcPr>
          <w:p>
            <w:pPr>
              <w:pStyle w:val="18"/>
              <w:spacing w:before="11" w:line="240" w:lineRule="auto"/>
              <w:ind w:left="107"/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Actor</w:t>
            </w:r>
            <w:r>
              <w:rPr>
                <w:rFonts w:hint="default" w:ascii="Times New Roman" w:hAnsi="Times New Roman" w:cs="Times New Roman"/>
                <w:b/>
                <w:i w:val="0"/>
                <w:iCs w:val="0"/>
                <w:spacing w:val="-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Name</w:t>
            </w:r>
          </w:p>
        </w:tc>
        <w:tc>
          <w:tcPr>
            <w:tcW w:w="6897" w:type="dxa"/>
          </w:tcPr>
          <w:p>
            <w:pPr>
              <w:pStyle w:val="18"/>
              <w:spacing w:before="6" w:line="240" w:lineRule="auto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User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</w:trPr>
        <w:tc>
          <w:tcPr>
            <w:tcW w:w="2125" w:type="dxa"/>
          </w:tcPr>
          <w:p>
            <w:pPr>
              <w:pStyle w:val="18"/>
              <w:spacing w:before="11" w:line="240" w:lineRule="auto"/>
              <w:ind w:left="107"/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Description</w:t>
            </w:r>
          </w:p>
        </w:tc>
        <w:tc>
          <w:tcPr>
            <w:tcW w:w="6897" w:type="dxa"/>
          </w:tcPr>
          <w:p>
            <w:pPr>
              <w:pStyle w:val="18"/>
              <w:spacing w:before="6" w:line="240" w:lineRule="auto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User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can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check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sent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messages.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</w:trPr>
        <w:tc>
          <w:tcPr>
            <w:tcW w:w="2125" w:type="dxa"/>
          </w:tcPr>
          <w:p>
            <w:pPr>
              <w:pStyle w:val="18"/>
              <w:spacing w:before="11" w:line="240" w:lineRule="auto"/>
              <w:ind w:left="107"/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Preconditions</w:t>
            </w:r>
          </w:p>
        </w:tc>
        <w:tc>
          <w:tcPr>
            <w:tcW w:w="6897" w:type="dxa"/>
          </w:tcPr>
          <w:p>
            <w:pPr>
              <w:pStyle w:val="18"/>
              <w:spacing w:before="6" w:line="240" w:lineRule="auto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Message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should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be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sent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successfully.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2" w:hRule="atLeast"/>
        </w:trPr>
        <w:tc>
          <w:tcPr>
            <w:tcW w:w="2125" w:type="dxa"/>
          </w:tcPr>
          <w:p>
            <w:pPr>
              <w:pStyle w:val="18"/>
              <w:spacing w:before="11" w:line="240" w:lineRule="auto"/>
              <w:ind w:left="107"/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Post</w:t>
            </w:r>
            <w:r>
              <w:rPr>
                <w:rFonts w:hint="default" w:ascii="Times New Roman" w:hAnsi="Times New Roman" w:cs="Times New Roman"/>
                <w:b/>
                <w:i w:val="0"/>
                <w:iCs w:val="0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conditions</w:t>
            </w:r>
          </w:p>
        </w:tc>
        <w:tc>
          <w:tcPr>
            <w:tcW w:w="6897" w:type="dxa"/>
          </w:tcPr>
          <w:p>
            <w:pPr>
              <w:pStyle w:val="18"/>
              <w:spacing w:before="6" w:line="240" w:lineRule="auto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Messages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read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or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listen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Successfully.</w:t>
            </w:r>
          </w:p>
        </w:tc>
      </w:tr>
    </w:tbl>
    <w:p>
      <w:pPr>
        <w:spacing w:before="0" w:line="240" w:lineRule="auto"/>
        <w:ind w:left="4257" w:right="4550" w:firstLine="0"/>
        <w:jc w:val="center"/>
        <w:rPr>
          <w:rFonts w:hint="default" w:ascii="Times New Roman" w:hAnsi="Times New Roman" w:cs="Times New Roman"/>
          <w:b/>
          <w:i w:val="0"/>
          <w:iCs w:val="0"/>
          <w:sz w:val="22"/>
        </w:rPr>
      </w:pPr>
      <w:bookmarkStart w:id="81" w:name="_bookmark60"/>
      <w:bookmarkEnd w:id="81"/>
      <w:r>
        <w:rPr>
          <w:rFonts w:hint="default" w:ascii="Times New Roman" w:hAnsi="Times New Roman" w:cs="Times New Roman"/>
          <w:b/>
          <w:i w:val="0"/>
          <w:iCs w:val="0"/>
          <w:sz w:val="22"/>
        </w:rPr>
        <w:t>Table</w:t>
      </w:r>
      <w:r>
        <w:rPr>
          <w:rFonts w:hint="default" w:ascii="Times New Roman" w:hAnsi="Times New Roman" w:cs="Times New Roman"/>
          <w:b/>
          <w:i w:val="0"/>
          <w:iCs w:val="0"/>
          <w:spacing w:val="-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10- Use</w:t>
      </w:r>
      <w:r>
        <w:rPr>
          <w:rFonts w:hint="default" w:ascii="Times New Roman" w:hAnsi="Times New Roman" w:cs="Times New Roman"/>
          <w:b/>
          <w:i w:val="0"/>
          <w:iCs w:val="0"/>
          <w:spacing w:val="-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Case</w:t>
      </w:r>
      <w:r>
        <w:rPr>
          <w:rFonts w:hint="default" w:ascii="Times New Roman" w:hAnsi="Times New Roman" w:cs="Times New Roman"/>
          <w:b/>
          <w:i w:val="0"/>
          <w:iCs w:val="0"/>
          <w:spacing w:val="-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4</w:t>
      </w:r>
    </w:p>
    <w:p>
      <w:pPr>
        <w:pStyle w:val="10"/>
        <w:spacing w:before="196" w:line="240" w:lineRule="auto"/>
        <w:ind w:left="1753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pict>
          <v:group id="_x0000_s1069" o:spid="_x0000_s1069" o:spt="203" style="position:absolute;left:0pt;margin-left:167.6pt;margin-top:26.8pt;height:76.85pt;width:201.95pt;mso-position-horizontal-relative:page;mso-wrap-distance-bottom:0pt;mso-wrap-distance-top:0pt;z-index:-251614208;mso-width-relative:page;mso-height-relative:page;" coordorigin="3353,536" coordsize="4039,1537">
            <o:lock v:ext="edit"/>
            <v:rect id="_x0000_s1070" o:spid="_x0000_s1070" o:spt="1" style="position:absolute;left:5233;top:560;height:1493;width:2138;" filled="f" stroked="t" coordsize="21600,21600">
              <v:path/>
              <v:fill on="f" focussize="0,0"/>
              <v:stroke weight="2pt" color="#000000"/>
              <v:imagedata o:title=""/>
              <o:lock v:ext="edit"/>
            </v:rect>
            <v:shape id="_x0000_s1071" o:spid="_x0000_s1071" style="position:absolute;left:5458;top:753;height:1017;width:1724;" filled="f" stroked="t" coordorigin="5458,753" coordsize="1724,1017" path="m5458,1262l5478,1153,5535,1052,5576,1005,5624,962,5680,921,5742,884,5811,852,5885,823,5964,799,6048,779,6135,765,6226,756,6320,753,6414,756,6505,765,6592,779,6676,799,6755,823,6829,852,6898,884,6960,921,7016,962,7064,1005,7105,1052,7162,1153,7182,1262,7177,1317,7138,1423,7064,1519,7016,1562,6960,1603,6898,1639,6829,1672,6755,1701,6676,1725,6592,1745,6505,1759,6414,1767,6320,1770,6226,1767,6135,1759,6048,1745,5964,1725,5885,1701,5811,1672,5742,1639,5680,1603,5624,1562,5576,1519,5535,1472,5478,1371,5458,1262xe">
              <v:path arrowok="t"/>
              <v:fill on="f" focussize="0,0"/>
              <v:stroke weight="2pt" color="#000000"/>
              <v:imagedata o:title=""/>
              <o:lock v:ext="edit"/>
            </v:shape>
            <v:shape id="_x0000_s1072" o:spid="_x0000_s1072" style="position:absolute;left:3459;top:556;height:461;width:461;" filled="f" stroked="t" coordorigin="3459,556" coordsize="461,461" path="m3459,787l3471,714,3503,651,3553,601,3617,568,3689,556,3762,568,3826,601,3876,651,3908,714,3920,787,3908,860,3876,923,3826,973,3762,1006,3689,1017,3617,1006,3553,973,3503,923,3471,860,3459,787xe">
              <v:path arrowok="t"/>
              <v:fill on="f" focussize="0,0"/>
              <v:stroke weight="2pt" color="#000000"/>
              <v:imagedata o:title=""/>
              <o:lock v:ext="edit"/>
            </v:shape>
            <v:line id="_x0000_s1073" o:spid="_x0000_s1073" o:spt="20" style="position:absolute;left:3690;top:1015;height:624;width:0;" stroked="t" coordsize="21600,21600">
              <v:path arrowok="t"/>
              <v:fill focussize="0,0"/>
              <v:stroke color="#000000"/>
              <v:imagedata o:title=""/>
              <o:lock v:ext="edit"/>
            </v:line>
            <v:line id="_x0000_s1074" o:spid="_x0000_s1074" o:spt="20" style="position:absolute;left:3687;top:1262;height:190;width:298;" stroked="t" coordsize="21600,21600">
              <v:path arrowok="t"/>
              <v:fill focussize="0,0"/>
              <v:stroke color="#000000"/>
              <v:imagedata o:title=""/>
              <o:lock v:ext="edit"/>
            </v:line>
            <v:line id="_x0000_s1075" o:spid="_x0000_s1075" o:spt="20" style="position:absolute;left:3692;top:1617;height:298;width:407;" stroked="t" coordsize="21600,21600">
              <v:path arrowok="t"/>
              <v:fill focussize="0,0"/>
              <v:stroke color="#000000"/>
              <v:imagedata o:title=""/>
              <o:lock v:ext="edit"/>
            </v:line>
            <v:line id="_x0000_s1076" o:spid="_x0000_s1076" o:spt="20" style="position:absolute;left:3413;top:1265;flip:x;height:161;width:279;" stroked="t" coordsize="21600,21600">
              <v:path arrowok="t"/>
              <v:fill focussize="0,0"/>
              <v:stroke color="#000000"/>
              <v:imagedata o:title=""/>
              <o:lock v:ext="edit"/>
            </v:line>
            <v:line id="_x0000_s1077" o:spid="_x0000_s1077" o:spt="20" style="position:absolute;left:3360;top:1630;flip:x;height:225;width:321;" stroked="t" coordsize="21600,21600">
              <v:path arrowok="t"/>
              <v:fill focussize="0,0"/>
              <v:stroke color="#000000"/>
              <v:imagedata o:title=""/>
              <o:lock v:ext="edit"/>
            </v:line>
            <v:line id="_x0000_s1078" o:spid="_x0000_s1078" o:spt="20" style="position:absolute;left:3978;top:1176;height:15;width:1412;" stroked="t" coordsize="21600,21600">
              <v:path arrowok="t"/>
              <v:fill focussize="0,0"/>
              <v:stroke color="#000000"/>
              <v:imagedata o:title=""/>
              <o:lock v:ext="edit"/>
            </v:line>
            <v:shape id="_x0000_s1079" o:spid="_x0000_s1079" o:spt="202" type="#_x0000_t202" style="position:absolute;left:3352;top:536;height:1537;width:403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0" w:lineRule="auto"/>
                      <w:rPr>
                        <w:sz w:val="22"/>
                      </w:rPr>
                    </w:pPr>
                  </w:p>
                  <w:p>
                    <w:pPr>
                      <w:spacing w:before="5" w:line="240" w:lineRule="auto"/>
                      <w:rPr>
                        <w:sz w:val="23"/>
                      </w:rPr>
                    </w:pPr>
                  </w:p>
                  <w:p>
                    <w:pPr>
                      <w:spacing w:before="0"/>
                      <w:ind w:left="2572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Sent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Box</w:t>
                    </w:r>
                  </w:p>
                </w:txbxContent>
              </v:textbox>
            </v:shape>
            <w10:wrap type="topAndBottom"/>
          </v:group>
        </w:pict>
      </w:r>
      <w:r>
        <w:rPr>
          <w:rFonts w:hint="default" w:ascii="Times New Roman" w:hAnsi="Times New Roman" w:cs="Times New Roman"/>
          <w:i w:val="0"/>
          <w:iCs w:val="0"/>
        </w:rPr>
        <w:t>User</w:t>
      </w:r>
    </w:p>
    <w:p>
      <w:pPr>
        <w:spacing w:before="39" w:line="240" w:lineRule="auto"/>
        <w:ind w:left="3358" w:right="2961" w:firstLine="0"/>
        <w:jc w:val="center"/>
        <w:rPr>
          <w:rFonts w:hint="default" w:ascii="Times New Roman" w:hAnsi="Times New Roman" w:cs="Times New Roman"/>
          <w:b/>
          <w:i w:val="0"/>
          <w:iCs w:val="0"/>
          <w:sz w:val="22"/>
        </w:rPr>
      </w:pPr>
      <w:r>
        <w:rPr>
          <w:rFonts w:hint="default" w:ascii="Times New Roman" w:hAnsi="Times New Roman" w:cs="Times New Roman"/>
          <w:b/>
          <w:i w:val="0"/>
          <w:iCs w:val="0"/>
          <w:sz w:val="22"/>
        </w:rPr>
        <w:t>Figure</w:t>
      </w:r>
      <w:r>
        <w:rPr>
          <w:rFonts w:hint="default" w:ascii="Times New Roman" w:hAnsi="Times New Roman" w:cs="Times New Roman"/>
          <w:b/>
          <w:i w:val="0"/>
          <w:iCs w:val="0"/>
          <w:spacing w:val="-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4-</w:t>
      </w:r>
      <w:r>
        <w:rPr>
          <w:rFonts w:hint="default" w:ascii="Times New Roman" w:hAnsi="Times New Roman" w:cs="Times New Roman"/>
          <w:b/>
          <w:i w:val="0"/>
          <w:iCs w:val="0"/>
          <w:spacing w:val="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Use</w:t>
      </w:r>
      <w:r>
        <w:rPr>
          <w:rFonts w:hint="default" w:ascii="Times New Roman" w:hAnsi="Times New Roman" w:cs="Times New Roman"/>
          <w:b/>
          <w:i w:val="0"/>
          <w:iCs w:val="0"/>
          <w:spacing w:val="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Case4</w:t>
      </w: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before="6" w:line="240" w:lineRule="auto"/>
        <w:rPr>
          <w:rFonts w:hint="default" w:ascii="Times New Roman" w:hAnsi="Times New Roman" w:cs="Times New Roman"/>
          <w:b/>
          <w:i w:val="0"/>
          <w:iCs w:val="0"/>
        </w:rPr>
      </w:pPr>
    </w:p>
    <w:p>
      <w:pPr>
        <w:pStyle w:val="5"/>
        <w:numPr>
          <w:ilvl w:val="3"/>
          <w:numId w:val="14"/>
        </w:numPr>
        <w:tabs>
          <w:tab w:val="left" w:pos="1539"/>
        </w:tabs>
        <w:spacing w:before="89" w:after="0" w:line="240" w:lineRule="auto"/>
        <w:ind w:left="1538" w:right="0" w:hanging="779"/>
        <w:jc w:val="left"/>
        <w:rPr>
          <w:rFonts w:hint="default" w:ascii="Times New Roman" w:hAnsi="Times New Roman" w:cs="Times New Roman"/>
          <w:i w:val="0"/>
          <w:iCs w:val="0"/>
        </w:rPr>
      </w:pPr>
      <w:bookmarkStart w:id="82" w:name="_bookmark61"/>
      <w:bookmarkEnd w:id="82"/>
      <w:bookmarkStart w:id="83" w:name="_bookmark61"/>
      <w:bookmarkEnd w:id="83"/>
      <w:r>
        <w:rPr>
          <w:rFonts w:hint="default" w:ascii="Times New Roman" w:hAnsi="Times New Roman" w:cs="Times New Roman"/>
          <w:i w:val="0"/>
          <w:iCs w:val="0"/>
        </w:rPr>
        <w:t>Functional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Requirements</w:t>
      </w:r>
    </w:p>
    <w:p>
      <w:pPr>
        <w:pStyle w:val="10"/>
        <w:spacing w:before="9" w:after="1" w:line="240" w:lineRule="auto"/>
        <w:rPr>
          <w:rFonts w:hint="default" w:ascii="Times New Roman" w:hAnsi="Times New Roman" w:cs="Times New Roman"/>
          <w:b/>
          <w:i w:val="0"/>
          <w:iCs w:val="0"/>
          <w:sz w:val="22"/>
        </w:rPr>
      </w:pPr>
    </w:p>
    <w:tbl>
      <w:tblPr>
        <w:tblStyle w:val="9"/>
        <w:tblW w:w="0" w:type="auto"/>
        <w:tblInd w:w="65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491"/>
        <w:gridCol w:w="434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9" w:hRule="atLeast"/>
        </w:trPr>
        <w:tc>
          <w:tcPr>
            <w:tcW w:w="4491" w:type="dxa"/>
          </w:tcPr>
          <w:p>
            <w:pPr>
              <w:pStyle w:val="18"/>
              <w:spacing w:before="11" w:line="240" w:lineRule="auto"/>
              <w:ind w:left="107"/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ID</w:t>
            </w:r>
          </w:p>
        </w:tc>
        <w:tc>
          <w:tcPr>
            <w:tcW w:w="4343" w:type="dxa"/>
          </w:tcPr>
          <w:p>
            <w:pPr>
              <w:pStyle w:val="18"/>
              <w:spacing w:before="11" w:line="240" w:lineRule="auto"/>
              <w:ind w:left="110"/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FR4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9" w:hRule="atLeast"/>
        </w:trPr>
        <w:tc>
          <w:tcPr>
            <w:tcW w:w="4491" w:type="dxa"/>
          </w:tcPr>
          <w:p>
            <w:pPr>
              <w:pStyle w:val="18"/>
              <w:spacing w:before="6" w:line="240" w:lineRule="auto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Title</w:t>
            </w:r>
          </w:p>
        </w:tc>
        <w:tc>
          <w:tcPr>
            <w:tcW w:w="4343" w:type="dxa"/>
          </w:tcPr>
          <w:p>
            <w:pPr>
              <w:pStyle w:val="18"/>
              <w:spacing w:before="6" w:line="240" w:lineRule="auto"/>
              <w:ind w:left="110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Sent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Box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</w:trPr>
        <w:tc>
          <w:tcPr>
            <w:tcW w:w="4491" w:type="dxa"/>
          </w:tcPr>
          <w:p>
            <w:pPr>
              <w:pStyle w:val="18"/>
              <w:spacing w:before="6" w:line="240" w:lineRule="auto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Description</w:t>
            </w:r>
          </w:p>
        </w:tc>
        <w:tc>
          <w:tcPr>
            <w:tcW w:w="4343" w:type="dxa"/>
          </w:tcPr>
          <w:p>
            <w:pPr>
              <w:pStyle w:val="18"/>
              <w:spacing w:before="6" w:line="240" w:lineRule="auto"/>
              <w:ind w:left="110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Sent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message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list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6" w:hRule="atLeast"/>
        </w:trPr>
        <w:tc>
          <w:tcPr>
            <w:tcW w:w="4491" w:type="dxa"/>
          </w:tcPr>
          <w:p>
            <w:pPr>
              <w:pStyle w:val="18"/>
              <w:spacing w:before="3" w:line="240" w:lineRule="auto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Input</w:t>
            </w:r>
          </w:p>
        </w:tc>
        <w:tc>
          <w:tcPr>
            <w:tcW w:w="4343" w:type="dxa"/>
          </w:tcPr>
          <w:p>
            <w:pPr>
              <w:pStyle w:val="18"/>
              <w:spacing w:before="6" w:line="240" w:lineRule="auto"/>
              <w:ind w:left="110" w:right="46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Press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38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on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3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the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38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message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39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whom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40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you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40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want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38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to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5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check.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9" w:hRule="atLeast"/>
        </w:trPr>
        <w:tc>
          <w:tcPr>
            <w:tcW w:w="4491" w:type="dxa"/>
          </w:tcPr>
          <w:p>
            <w:pPr>
              <w:pStyle w:val="18"/>
              <w:spacing w:before="3" w:line="240" w:lineRule="auto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Output</w:t>
            </w:r>
          </w:p>
        </w:tc>
        <w:tc>
          <w:tcPr>
            <w:tcW w:w="4343" w:type="dxa"/>
          </w:tcPr>
          <w:p>
            <w:pPr>
              <w:pStyle w:val="18"/>
              <w:spacing w:before="3" w:line="240" w:lineRule="auto"/>
              <w:ind w:left="110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Message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Checked.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9" w:hRule="atLeast"/>
        </w:trPr>
        <w:tc>
          <w:tcPr>
            <w:tcW w:w="4491" w:type="dxa"/>
          </w:tcPr>
          <w:p>
            <w:pPr>
              <w:pStyle w:val="18"/>
              <w:spacing w:before="3" w:line="240" w:lineRule="auto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Dependency</w:t>
            </w:r>
          </w:p>
        </w:tc>
        <w:tc>
          <w:tcPr>
            <w:tcW w:w="4343" w:type="dxa"/>
          </w:tcPr>
          <w:p>
            <w:pPr>
              <w:pStyle w:val="18"/>
              <w:spacing w:before="3" w:line="240" w:lineRule="auto"/>
              <w:ind w:left="110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FR3</w:t>
            </w:r>
          </w:p>
        </w:tc>
      </w:tr>
    </w:tbl>
    <w:p>
      <w:pPr>
        <w:spacing w:after="0" w:line="240" w:lineRule="auto"/>
        <w:rPr>
          <w:rFonts w:hint="default" w:ascii="Times New Roman" w:hAnsi="Times New Roman" w:cs="Times New Roman"/>
          <w:i w:val="0"/>
          <w:iCs w:val="0"/>
          <w:sz w:val="24"/>
        </w:rPr>
        <w:sectPr>
          <w:pgSz w:w="11910" w:h="16840"/>
          <w:pgMar w:top="1360" w:right="380" w:bottom="1200" w:left="680" w:header="0" w:footer="1014" w:gutter="0"/>
          <w:cols w:space="720" w:num="1"/>
        </w:sectPr>
      </w:pPr>
    </w:p>
    <w:p>
      <w:pPr>
        <w:pStyle w:val="10"/>
        <w:spacing w:before="4" w:line="240" w:lineRule="auto"/>
        <w:rPr>
          <w:rFonts w:hint="default" w:ascii="Times New Roman" w:hAnsi="Times New Roman" w:cs="Times New Roman"/>
          <w:b/>
          <w:i w:val="0"/>
          <w:iCs w:val="0"/>
          <w:sz w:val="39"/>
        </w:rPr>
      </w:pPr>
    </w:p>
    <w:p>
      <w:pPr>
        <w:pStyle w:val="17"/>
        <w:numPr>
          <w:ilvl w:val="2"/>
          <w:numId w:val="14"/>
        </w:numPr>
        <w:tabs>
          <w:tab w:val="left" w:pos="1344"/>
        </w:tabs>
        <w:spacing w:before="1" w:after="0" w:line="240" w:lineRule="auto"/>
        <w:ind w:left="1343" w:right="0" w:hanging="584"/>
        <w:jc w:val="left"/>
        <w:rPr>
          <w:rFonts w:hint="default" w:ascii="Times New Roman" w:hAnsi="Times New Roman" w:cs="Times New Roman"/>
          <w:b/>
          <w:i w:val="0"/>
          <w:iCs w:val="0"/>
          <w:sz w:val="26"/>
        </w:rPr>
      </w:pPr>
      <w:bookmarkStart w:id="84" w:name="_bookmark63"/>
      <w:bookmarkEnd w:id="84"/>
      <w:bookmarkStart w:id="85" w:name="_bookmark63"/>
      <w:bookmarkEnd w:id="85"/>
      <w:bookmarkStart w:id="86" w:name="_bookmark62"/>
      <w:bookmarkEnd w:id="86"/>
      <w:r>
        <w:rPr>
          <w:rFonts w:hint="default" w:ascii="Times New Roman" w:hAnsi="Times New Roman" w:cs="Times New Roman"/>
          <w:b/>
          <w:i w:val="0"/>
          <w:iCs w:val="0"/>
          <w:sz w:val="26"/>
        </w:rPr>
        <w:t>Inbox</w:t>
      </w:r>
    </w:p>
    <w:p>
      <w:pPr>
        <w:spacing w:before="0" w:line="240" w:lineRule="auto"/>
        <w:ind w:left="760" w:right="0" w:firstLine="0"/>
        <w:jc w:val="left"/>
        <w:rPr>
          <w:rFonts w:hint="default" w:ascii="Times New Roman" w:hAnsi="Times New Roman" w:cs="Times New Roman"/>
          <w:b/>
          <w:i w:val="0"/>
          <w:iCs w:val="0"/>
          <w:sz w:val="22"/>
        </w:rPr>
      </w:pPr>
      <w:r>
        <w:rPr>
          <w:rFonts w:hint="default" w:ascii="Times New Roman" w:hAnsi="Times New Roman" w:cs="Times New Roman"/>
          <w:i w:val="0"/>
          <w:iCs w:val="0"/>
        </w:rPr>
        <w:br w:type="column"/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Table</w:t>
      </w:r>
      <w:r>
        <w:rPr>
          <w:rFonts w:hint="default" w:ascii="Times New Roman" w:hAnsi="Times New Roman" w:cs="Times New Roman"/>
          <w:b/>
          <w:i w:val="0"/>
          <w:iCs w:val="0"/>
          <w:spacing w:val="-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11-</w:t>
      </w:r>
      <w:r>
        <w:rPr>
          <w:rFonts w:hint="default" w:ascii="Times New Roman" w:hAnsi="Times New Roman" w:cs="Times New Roman"/>
          <w:b/>
          <w:i w:val="0"/>
          <w:iCs w:val="0"/>
          <w:spacing w:val="-4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Functional</w:t>
      </w:r>
      <w:r>
        <w:rPr>
          <w:rFonts w:hint="default" w:ascii="Times New Roman" w:hAnsi="Times New Roman" w:cs="Times New Roman"/>
          <w:b/>
          <w:i w:val="0"/>
          <w:iCs w:val="0"/>
          <w:spacing w:val="-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Requirement</w:t>
      </w:r>
      <w:r>
        <w:rPr>
          <w:rFonts w:hint="default" w:ascii="Times New Roman" w:hAnsi="Times New Roman" w:cs="Times New Roman"/>
          <w:b/>
          <w:i w:val="0"/>
          <w:iCs w:val="0"/>
          <w:spacing w:val="-2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4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i w:val="0"/>
          <w:iCs w:val="0"/>
          <w:sz w:val="22"/>
        </w:rPr>
      </w:pPr>
    </w:p>
    <w:p>
      <w:pPr>
        <w:spacing w:after="0" w:line="240" w:lineRule="auto"/>
        <w:jc w:val="left"/>
        <w:rPr>
          <w:rFonts w:hint="default" w:ascii="Times New Roman" w:hAnsi="Times New Roman" w:cs="Times New Roman"/>
          <w:i w:val="0"/>
          <w:iCs w:val="0"/>
          <w:sz w:val="22"/>
        </w:rPr>
        <w:sectPr>
          <w:type w:val="continuous"/>
          <w:pgSz w:w="11910" w:h="16840"/>
          <w:pgMar w:top="1340" w:right="380" w:bottom="1200" w:left="680" w:header="720" w:footer="720" w:gutter="0"/>
          <w:cols w:equalWidth="0" w:num="2">
            <w:col w:w="2020" w:space="789"/>
            <w:col w:w="8041"/>
          </w:cols>
        </w:sectPr>
      </w:pPr>
    </w:p>
    <w:p>
      <w:pPr>
        <w:pStyle w:val="10"/>
        <w:spacing w:before="6" w:line="240" w:lineRule="auto"/>
        <w:rPr>
          <w:rFonts w:hint="default" w:ascii="Times New Roman" w:hAnsi="Times New Roman" w:cs="Times New Roman"/>
          <w:b/>
          <w:i w:val="0"/>
          <w:iCs w:val="0"/>
          <w:sz w:val="14"/>
        </w:rPr>
      </w:pPr>
    </w:p>
    <w:p>
      <w:pPr>
        <w:pStyle w:val="10"/>
        <w:spacing w:before="90" w:line="240" w:lineRule="auto"/>
        <w:ind w:left="760" w:right="1063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User can check their received mails by swiping right the screen from home page. And after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entering into the inbox user can open the mail by simple click and listen the sent message.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Same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like sent box,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Inbox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also has the option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of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mail deletion.</w:t>
      </w:r>
    </w:p>
    <w:p>
      <w:pPr>
        <w:spacing w:after="0" w:line="240" w:lineRule="auto"/>
        <w:jc w:val="both"/>
        <w:rPr>
          <w:rFonts w:hint="default" w:ascii="Times New Roman" w:hAnsi="Times New Roman" w:cs="Times New Roman"/>
          <w:i w:val="0"/>
          <w:iCs w:val="0"/>
        </w:rPr>
        <w:sectPr>
          <w:type w:val="continuous"/>
          <w:pgSz w:w="11910" w:h="16840"/>
          <w:pgMar w:top="1340" w:right="380" w:bottom="1200" w:left="680" w:header="720" w:footer="720" w:gutter="0"/>
          <w:cols w:space="720" w:num="1"/>
        </w:sectPr>
      </w:pPr>
    </w:p>
    <w:p>
      <w:pPr>
        <w:pStyle w:val="5"/>
        <w:numPr>
          <w:ilvl w:val="3"/>
          <w:numId w:val="14"/>
        </w:numPr>
        <w:tabs>
          <w:tab w:val="left" w:pos="1539"/>
        </w:tabs>
        <w:spacing w:before="61" w:after="0" w:line="240" w:lineRule="auto"/>
        <w:ind w:left="1538" w:right="0" w:hanging="779"/>
        <w:jc w:val="left"/>
        <w:rPr>
          <w:rFonts w:hint="default" w:ascii="Times New Roman" w:hAnsi="Times New Roman" w:cs="Times New Roman"/>
          <w:i w:val="0"/>
          <w:iCs w:val="0"/>
        </w:rPr>
      </w:pPr>
      <w:bookmarkStart w:id="87" w:name="_bookmark64"/>
      <w:bookmarkEnd w:id="87"/>
      <w:bookmarkStart w:id="88" w:name="_bookmark64"/>
      <w:bookmarkEnd w:id="88"/>
      <w:r>
        <w:rPr>
          <w:rFonts w:hint="default" w:ascii="Times New Roman" w:hAnsi="Times New Roman" w:cs="Times New Roman"/>
          <w:i w:val="0"/>
          <w:iCs w:val="0"/>
        </w:rPr>
        <w:t>Stimulus/Response</w:t>
      </w:r>
      <w:r>
        <w:rPr>
          <w:rFonts w:hint="default" w:ascii="Times New Roman" w:hAnsi="Times New Roman" w:cs="Times New Roman"/>
          <w:i w:val="0"/>
          <w:iCs w:val="0"/>
          <w:spacing w:val="-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Sequences</w:t>
      </w:r>
    </w:p>
    <w:p>
      <w:pPr>
        <w:pStyle w:val="10"/>
        <w:spacing w:before="10" w:line="240" w:lineRule="auto"/>
        <w:rPr>
          <w:rFonts w:hint="default" w:ascii="Times New Roman" w:hAnsi="Times New Roman" w:cs="Times New Roman"/>
          <w:b/>
          <w:i w:val="0"/>
          <w:iCs w:val="0"/>
          <w:sz w:val="22"/>
        </w:rPr>
      </w:pPr>
    </w:p>
    <w:tbl>
      <w:tblPr>
        <w:tblStyle w:val="9"/>
        <w:tblW w:w="0" w:type="auto"/>
        <w:tblInd w:w="100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25"/>
        <w:gridCol w:w="689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</w:trPr>
        <w:tc>
          <w:tcPr>
            <w:tcW w:w="2125" w:type="dxa"/>
          </w:tcPr>
          <w:p>
            <w:pPr>
              <w:pStyle w:val="18"/>
              <w:spacing w:before="11" w:line="240" w:lineRule="auto"/>
              <w:ind w:left="107"/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Use</w:t>
            </w:r>
            <w:r>
              <w:rPr>
                <w:rFonts w:hint="default" w:ascii="Times New Roman" w:hAnsi="Times New Roman" w:cs="Times New Roman"/>
                <w:b/>
                <w:i w:val="0"/>
                <w:iCs w:val="0"/>
                <w:spacing w:val="-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case</w:t>
            </w:r>
            <w:r>
              <w:rPr>
                <w:rFonts w:hint="default" w:ascii="Times New Roman" w:hAnsi="Times New Roman" w:cs="Times New Roman"/>
                <w:b/>
                <w:i w:val="0"/>
                <w:iCs w:val="0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number</w:t>
            </w:r>
          </w:p>
        </w:tc>
        <w:tc>
          <w:tcPr>
            <w:tcW w:w="6897" w:type="dxa"/>
          </w:tcPr>
          <w:p>
            <w:pPr>
              <w:pStyle w:val="18"/>
              <w:spacing w:before="6" w:line="240" w:lineRule="auto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UC-5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</w:trPr>
        <w:tc>
          <w:tcPr>
            <w:tcW w:w="2125" w:type="dxa"/>
          </w:tcPr>
          <w:p>
            <w:pPr>
              <w:pStyle w:val="18"/>
              <w:spacing w:before="11" w:line="240" w:lineRule="auto"/>
              <w:ind w:left="107"/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Use</w:t>
            </w:r>
            <w:r>
              <w:rPr>
                <w:rFonts w:hint="default" w:ascii="Times New Roman" w:hAnsi="Times New Roman" w:cs="Times New Roman"/>
                <w:b/>
                <w:i w:val="0"/>
                <w:iCs w:val="0"/>
                <w:spacing w:val="-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case name</w:t>
            </w:r>
          </w:p>
        </w:tc>
        <w:tc>
          <w:tcPr>
            <w:tcW w:w="6897" w:type="dxa"/>
          </w:tcPr>
          <w:p>
            <w:pPr>
              <w:pStyle w:val="18"/>
              <w:spacing w:before="6" w:line="240" w:lineRule="auto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Sent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Box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</w:trPr>
        <w:tc>
          <w:tcPr>
            <w:tcW w:w="2125" w:type="dxa"/>
          </w:tcPr>
          <w:p>
            <w:pPr>
              <w:pStyle w:val="18"/>
              <w:spacing w:before="11" w:line="240" w:lineRule="auto"/>
              <w:ind w:left="107"/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Actor</w:t>
            </w:r>
            <w:r>
              <w:rPr>
                <w:rFonts w:hint="default" w:ascii="Times New Roman" w:hAnsi="Times New Roman" w:cs="Times New Roman"/>
                <w:b/>
                <w:i w:val="0"/>
                <w:iCs w:val="0"/>
                <w:spacing w:val="-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Name</w:t>
            </w:r>
          </w:p>
        </w:tc>
        <w:tc>
          <w:tcPr>
            <w:tcW w:w="6897" w:type="dxa"/>
          </w:tcPr>
          <w:p>
            <w:pPr>
              <w:pStyle w:val="18"/>
              <w:spacing w:before="6" w:line="240" w:lineRule="auto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User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</w:trPr>
        <w:tc>
          <w:tcPr>
            <w:tcW w:w="2125" w:type="dxa"/>
          </w:tcPr>
          <w:p>
            <w:pPr>
              <w:pStyle w:val="18"/>
              <w:spacing w:before="11" w:line="240" w:lineRule="auto"/>
              <w:ind w:left="107"/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Description</w:t>
            </w:r>
          </w:p>
        </w:tc>
        <w:tc>
          <w:tcPr>
            <w:tcW w:w="6897" w:type="dxa"/>
          </w:tcPr>
          <w:p>
            <w:pPr>
              <w:pStyle w:val="18"/>
              <w:spacing w:before="6" w:line="240" w:lineRule="auto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User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can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check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received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messages.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</w:trPr>
        <w:tc>
          <w:tcPr>
            <w:tcW w:w="2125" w:type="dxa"/>
          </w:tcPr>
          <w:p>
            <w:pPr>
              <w:pStyle w:val="18"/>
              <w:spacing w:before="11" w:line="240" w:lineRule="auto"/>
              <w:ind w:left="107"/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Preconditions</w:t>
            </w:r>
          </w:p>
        </w:tc>
        <w:tc>
          <w:tcPr>
            <w:tcW w:w="6897" w:type="dxa"/>
          </w:tcPr>
          <w:p>
            <w:pPr>
              <w:pStyle w:val="18"/>
              <w:spacing w:before="6" w:line="240" w:lineRule="auto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Should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be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login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with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valid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mail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address.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2" w:hRule="atLeast"/>
        </w:trPr>
        <w:tc>
          <w:tcPr>
            <w:tcW w:w="2125" w:type="dxa"/>
          </w:tcPr>
          <w:p>
            <w:pPr>
              <w:pStyle w:val="18"/>
              <w:spacing w:before="11" w:line="240" w:lineRule="auto"/>
              <w:ind w:left="107"/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Post</w:t>
            </w:r>
            <w:r>
              <w:rPr>
                <w:rFonts w:hint="default" w:ascii="Times New Roman" w:hAnsi="Times New Roman" w:cs="Times New Roman"/>
                <w:b/>
                <w:i w:val="0"/>
                <w:iCs w:val="0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conditions</w:t>
            </w:r>
          </w:p>
        </w:tc>
        <w:tc>
          <w:tcPr>
            <w:tcW w:w="6897" w:type="dxa"/>
          </w:tcPr>
          <w:p>
            <w:pPr>
              <w:pStyle w:val="18"/>
              <w:spacing w:before="6" w:line="240" w:lineRule="auto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Messages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read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or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listen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Successfully.</w:t>
            </w:r>
          </w:p>
        </w:tc>
      </w:tr>
    </w:tbl>
    <w:p>
      <w:pPr>
        <w:spacing w:before="0" w:line="240" w:lineRule="auto"/>
        <w:ind w:left="4257" w:right="4550" w:firstLine="0"/>
        <w:jc w:val="center"/>
        <w:rPr>
          <w:rFonts w:hint="default" w:ascii="Times New Roman" w:hAnsi="Times New Roman" w:cs="Times New Roman"/>
          <w:b/>
          <w:i w:val="0"/>
          <w:iCs w:val="0"/>
          <w:sz w:val="22"/>
        </w:rPr>
      </w:pPr>
      <w:bookmarkStart w:id="89" w:name="_bookmark65"/>
      <w:bookmarkEnd w:id="89"/>
      <w:r>
        <w:rPr>
          <w:rFonts w:hint="default" w:ascii="Times New Roman" w:hAnsi="Times New Roman" w:cs="Times New Roman"/>
          <w:b/>
          <w:i w:val="0"/>
          <w:iCs w:val="0"/>
          <w:sz w:val="22"/>
        </w:rPr>
        <w:t>Table</w:t>
      </w:r>
      <w:r>
        <w:rPr>
          <w:rFonts w:hint="default" w:ascii="Times New Roman" w:hAnsi="Times New Roman" w:cs="Times New Roman"/>
          <w:b/>
          <w:i w:val="0"/>
          <w:iCs w:val="0"/>
          <w:spacing w:val="-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12- Use</w:t>
      </w:r>
      <w:r>
        <w:rPr>
          <w:rFonts w:hint="default" w:ascii="Times New Roman" w:hAnsi="Times New Roman" w:cs="Times New Roman"/>
          <w:b/>
          <w:i w:val="0"/>
          <w:iCs w:val="0"/>
          <w:spacing w:val="-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Case</w:t>
      </w:r>
      <w:r>
        <w:rPr>
          <w:rFonts w:hint="default" w:ascii="Times New Roman" w:hAnsi="Times New Roman" w:cs="Times New Roman"/>
          <w:b/>
          <w:i w:val="0"/>
          <w:iCs w:val="0"/>
          <w:spacing w:val="-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5</w:t>
      </w:r>
    </w:p>
    <w:p>
      <w:pPr>
        <w:pStyle w:val="10"/>
        <w:spacing w:before="196" w:line="240" w:lineRule="auto"/>
        <w:ind w:left="1754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pict>
          <v:group id="_x0000_s1080" o:spid="_x0000_s1080" o:spt="203" style="position:absolute;left:0pt;margin-left:167.6pt;margin-top:26.8pt;height:76.85pt;width:201.95pt;mso-position-horizontal-relative:page;mso-wrap-distance-bottom:0pt;mso-wrap-distance-top:0pt;z-index:-251614208;mso-width-relative:page;mso-height-relative:page;" coordorigin="3353,536" coordsize="4039,1537">
            <o:lock v:ext="edit"/>
            <v:rect id="_x0000_s1081" o:spid="_x0000_s1081" o:spt="1" style="position:absolute;left:5233;top:560;height:1493;width:2138;" filled="f" stroked="t" coordsize="21600,21600">
              <v:path/>
              <v:fill on="f" focussize="0,0"/>
              <v:stroke weight="2pt" color="#000000"/>
              <v:imagedata o:title=""/>
              <o:lock v:ext="edit"/>
            </v:rect>
            <v:shape id="_x0000_s1082" o:spid="_x0000_s1082" style="position:absolute;left:5460;top:870;height:900;width:1485;" filled="f" stroked="t" coordorigin="5460,870" coordsize="1485,900" path="m5460,1320l5483,1210,5547,1109,5593,1063,5647,1022,5709,984,5778,951,5853,923,5934,901,6020,884,6109,874,6203,870,6296,874,6385,884,6471,901,6552,923,6627,951,6696,984,6758,1022,6812,1063,6858,1109,6895,1158,6939,1264,6945,1320,6939,1377,6895,1483,6858,1532,6812,1578,6758,1619,6696,1657,6627,1690,6552,1718,6471,1740,6385,1757,6296,1767,6203,1770,6109,1767,6020,1757,5934,1740,5853,1718,5778,1690,5709,1657,5647,1619,5593,1578,5547,1532,5510,1483,5466,1377,5460,1320xe">
              <v:path arrowok="t"/>
              <v:fill on="f" focussize="0,0"/>
              <v:stroke weight="2pt" color="#000000"/>
              <v:imagedata o:title=""/>
              <o:lock v:ext="edit"/>
            </v:shape>
            <v:shape id="_x0000_s1083" o:spid="_x0000_s1083" style="position:absolute;left:3459;top:556;height:461;width:461;" filled="f" stroked="t" coordorigin="3459,556" coordsize="461,461" path="m3459,787l3471,714,3503,651,3553,601,3617,568,3689,556,3762,568,3826,601,3876,651,3908,714,3920,787,3908,860,3876,923,3826,973,3762,1006,3689,1017,3617,1006,3553,973,3503,923,3471,860,3459,787xe">
              <v:path arrowok="t"/>
              <v:fill on="f" focussize="0,0"/>
              <v:stroke weight="2pt" color="#000000"/>
              <v:imagedata o:title=""/>
              <o:lock v:ext="edit"/>
            </v:shape>
            <v:line id="_x0000_s1084" o:spid="_x0000_s1084" o:spt="20" style="position:absolute;left:3690;top:1015;height:624;width:0;" stroked="t" coordsize="21600,21600">
              <v:path arrowok="t"/>
              <v:fill focussize="0,0"/>
              <v:stroke color="#000000"/>
              <v:imagedata o:title=""/>
              <o:lock v:ext="edit"/>
            </v:line>
            <v:line id="_x0000_s1085" o:spid="_x0000_s1085" o:spt="20" style="position:absolute;left:3687;top:1262;height:190;width:298;" stroked="t" coordsize="21600,21600">
              <v:path arrowok="t"/>
              <v:fill focussize="0,0"/>
              <v:stroke color="#000000"/>
              <v:imagedata o:title=""/>
              <o:lock v:ext="edit"/>
            </v:line>
            <v:line id="_x0000_s1086" o:spid="_x0000_s1086" o:spt="20" style="position:absolute;left:3692;top:1617;height:298;width:407;" stroked="t" coordsize="21600,21600">
              <v:path arrowok="t"/>
              <v:fill focussize="0,0"/>
              <v:stroke color="#000000"/>
              <v:imagedata o:title=""/>
              <o:lock v:ext="edit"/>
            </v:line>
            <v:line id="_x0000_s1087" o:spid="_x0000_s1087" o:spt="20" style="position:absolute;left:3413;top:1265;flip:x;height:161;width:279;" stroked="t" coordsize="21600,21600">
              <v:path arrowok="t"/>
              <v:fill focussize="0,0"/>
              <v:stroke color="#000000"/>
              <v:imagedata o:title=""/>
              <o:lock v:ext="edit"/>
            </v:line>
            <v:line id="_x0000_s1088" o:spid="_x0000_s1088" o:spt="20" style="position:absolute;left:3360;top:1630;flip:x;height:225;width:321;" stroked="t" coordsize="21600,21600">
              <v:path arrowok="t"/>
              <v:fill focussize="0,0"/>
              <v:stroke color="#000000"/>
              <v:imagedata o:title=""/>
              <o:lock v:ext="edit"/>
            </v:line>
            <v:line id="_x0000_s1089" o:spid="_x0000_s1089" o:spt="20" style="position:absolute;left:3978;top:1176;height:15;width:1412;" stroked="t" coordsize="21600,21600">
              <v:path arrowok="t"/>
              <v:fill focussize="0,0"/>
              <v:stroke color="#000000"/>
              <v:imagedata o:title=""/>
              <o:lock v:ext="edit"/>
            </v:line>
            <v:shape id="_x0000_s1090" o:spid="_x0000_s1090" o:spt="202" type="#_x0000_t202" style="position:absolute;left:5943;top:1123;height:221;width:48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21" w:lineRule="exact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Inbox</w:t>
                    </w:r>
                  </w:p>
                </w:txbxContent>
              </v:textbox>
            </v:shape>
            <w10:wrap type="topAndBottom"/>
          </v:group>
        </w:pict>
      </w:r>
      <w:r>
        <w:rPr>
          <w:rFonts w:hint="default" w:ascii="Times New Roman" w:hAnsi="Times New Roman" w:cs="Times New Roman"/>
          <w:i w:val="0"/>
          <w:iCs w:val="0"/>
        </w:rPr>
        <w:t>User</w:t>
      </w:r>
    </w:p>
    <w:p>
      <w:pPr>
        <w:spacing w:before="39" w:line="240" w:lineRule="auto"/>
        <w:ind w:left="3358" w:right="2961" w:firstLine="0"/>
        <w:jc w:val="center"/>
        <w:rPr>
          <w:rFonts w:hint="default" w:ascii="Times New Roman" w:hAnsi="Times New Roman" w:cs="Times New Roman"/>
          <w:b/>
          <w:i w:val="0"/>
          <w:iCs w:val="0"/>
          <w:sz w:val="22"/>
        </w:rPr>
      </w:pPr>
      <w:r>
        <w:rPr>
          <w:rFonts w:hint="default" w:ascii="Times New Roman" w:hAnsi="Times New Roman" w:cs="Times New Roman"/>
          <w:b/>
          <w:i w:val="0"/>
          <w:iCs w:val="0"/>
          <w:sz w:val="22"/>
        </w:rPr>
        <w:t>Figure</w:t>
      </w:r>
      <w:r>
        <w:rPr>
          <w:rFonts w:hint="default" w:ascii="Times New Roman" w:hAnsi="Times New Roman" w:cs="Times New Roman"/>
          <w:b/>
          <w:i w:val="0"/>
          <w:iCs w:val="0"/>
          <w:spacing w:val="-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5-</w:t>
      </w:r>
      <w:r>
        <w:rPr>
          <w:rFonts w:hint="default" w:ascii="Times New Roman" w:hAnsi="Times New Roman" w:cs="Times New Roman"/>
          <w:b/>
          <w:i w:val="0"/>
          <w:iCs w:val="0"/>
          <w:spacing w:val="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Use</w:t>
      </w:r>
      <w:r>
        <w:rPr>
          <w:rFonts w:hint="default" w:ascii="Times New Roman" w:hAnsi="Times New Roman" w:cs="Times New Roman"/>
          <w:b/>
          <w:i w:val="0"/>
          <w:iCs w:val="0"/>
          <w:spacing w:val="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Case5</w:t>
      </w: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before="6" w:line="240" w:lineRule="auto"/>
        <w:rPr>
          <w:rFonts w:hint="default" w:ascii="Times New Roman" w:hAnsi="Times New Roman" w:cs="Times New Roman"/>
          <w:b/>
          <w:i w:val="0"/>
          <w:iCs w:val="0"/>
        </w:rPr>
      </w:pPr>
    </w:p>
    <w:p>
      <w:pPr>
        <w:pStyle w:val="5"/>
        <w:numPr>
          <w:ilvl w:val="3"/>
          <w:numId w:val="14"/>
        </w:numPr>
        <w:tabs>
          <w:tab w:val="left" w:pos="1539"/>
        </w:tabs>
        <w:spacing w:before="89" w:after="0" w:line="240" w:lineRule="auto"/>
        <w:ind w:left="1538" w:right="0" w:hanging="779"/>
        <w:jc w:val="left"/>
        <w:rPr>
          <w:rFonts w:hint="default" w:ascii="Times New Roman" w:hAnsi="Times New Roman" w:cs="Times New Roman"/>
          <w:i w:val="0"/>
          <w:iCs w:val="0"/>
        </w:rPr>
      </w:pPr>
      <w:bookmarkStart w:id="90" w:name="_bookmark66"/>
      <w:bookmarkEnd w:id="90"/>
      <w:bookmarkStart w:id="91" w:name="_bookmark66"/>
      <w:bookmarkEnd w:id="91"/>
      <w:r>
        <w:rPr>
          <w:rFonts w:hint="default" w:ascii="Times New Roman" w:hAnsi="Times New Roman" w:cs="Times New Roman"/>
          <w:i w:val="0"/>
          <w:iCs w:val="0"/>
        </w:rPr>
        <w:t>Functional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Requirements</w:t>
      </w:r>
    </w:p>
    <w:p>
      <w:pPr>
        <w:pStyle w:val="10"/>
        <w:spacing w:before="9" w:after="1" w:line="240" w:lineRule="auto"/>
        <w:rPr>
          <w:rFonts w:hint="default" w:ascii="Times New Roman" w:hAnsi="Times New Roman" w:cs="Times New Roman"/>
          <w:b/>
          <w:i w:val="0"/>
          <w:iCs w:val="0"/>
          <w:sz w:val="22"/>
        </w:rPr>
      </w:pPr>
    </w:p>
    <w:tbl>
      <w:tblPr>
        <w:tblStyle w:val="9"/>
        <w:tblW w:w="0" w:type="auto"/>
        <w:tblInd w:w="65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491"/>
        <w:gridCol w:w="434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9" w:hRule="atLeast"/>
        </w:trPr>
        <w:tc>
          <w:tcPr>
            <w:tcW w:w="4491" w:type="dxa"/>
          </w:tcPr>
          <w:p>
            <w:pPr>
              <w:pStyle w:val="18"/>
              <w:spacing w:before="11" w:line="240" w:lineRule="auto"/>
              <w:ind w:left="107"/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ID</w:t>
            </w:r>
          </w:p>
        </w:tc>
        <w:tc>
          <w:tcPr>
            <w:tcW w:w="4343" w:type="dxa"/>
          </w:tcPr>
          <w:p>
            <w:pPr>
              <w:pStyle w:val="18"/>
              <w:spacing w:before="11" w:line="240" w:lineRule="auto"/>
              <w:ind w:left="110"/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i w:val="0"/>
                <w:iCs w:val="0"/>
                <w:sz w:val="24"/>
              </w:rPr>
              <w:t>FR5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9" w:hRule="atLeast"/>
        </w:trPr>
        <w:tc>
          <w:tcPr>
            <w:tcW w:w="4491" w:type="dxa"/>
          </w:tcPr>
          <w:p>
            <w:pPr>
              <w:pStyle w:val="18"/>
              <w:spacing w:before="6" w:line="240" w:lineRule="auto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Title</w:t>
            </w:r>
          </w:p>
        </w:tc>
        <w:tc>
          <w:tcPr>
            <w:tcW w:w="4343" w:type="dxa"/>
          </w:tcPr>
          <w:p>
            <w:pPr>
              <w:pStyle w:val="18"/>
              <w:spacing w:before="6" w:line="240" w:lineRule="auto"/>
              <w:ind w:left="110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Inbox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</w:trPr>
        <w:tc>
          <w:tcPr>
            <w:tcW w:w="4491" w:type="dxa"/>
          </w:tcPr>
          <w:p>
            <w:pPr>
              <w:pStyle w:val="18"/>
              <w:spacing w:before="6" w:line="240" w:lineRule="auto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Description</w:t>
            </w:r>
          </w:p>
        </w:tc>
        <w:tc>
          <w:tcPr>
            <w:tcW w:w="4343" w:type="dxa"/>
          </w:tcPr>
          <w:p>
            <w:pPr>
              <w:pStyle w:val="18"/>
              <w:spacing w:before="6" w:line="240" w:lineRule="auto"/>
              <w:ind w:left="110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Received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message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2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list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6" w:hRule="atLeast"/>
        </w:trPr>
        <w:tc>
          <w:tcPr>
            <w:tcW w:w="4491" w:type="dxa"/>
          </w:tcPr>
          <w:p>
            <w:pPr>
              <w:pStyle w:val="18"/>
              <w:spacing w:before="3" w:line="240" w:lineRule="auto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Input</w:t>
            </w:r>
          </w:p>
        </w:tc>
        <w:tc>
          <w:tcPr>
            <w:tcW w:w="4343" w:type="dxa"/>
          </w:tcPr>
          <w:p>
            <w:pPr>
              <w:pStyle w:val="18"/>
              <w:spacing w:before="6" w:line="240" w:lineRule="auto"/>
              <w:ind w:left="110" w:right="36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Click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39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on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38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the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35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message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3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whom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41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you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38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want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39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to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57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check.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9" w:hRule="atLeast"/>
        </w:trPr>
        <w:tc>
          <w:tcPr>
            <w:tcW w:w="4491" w:type="dxa"/>
          </w:tcPr>
          <w:p>
            <w:pPr>
              <w:pStyle w:val="18"/>
              <w:spacing w:before="3" w:line="240" w:lineRule="auto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Output</w:t>
            </w:r>
          </w:p>
        </w:tc>
        <w:tc>
          <w:tcPr>
            <w:tcW w:w="4343" w:type="dxa"/>
          </w:tcPr>
          <w:p>
            <w:pPr>
              <w:pStyle w:val="18"/>
              <w:spacing w:before="3" w:line="240" w:lineRule="auto"/>
              <w:ind w:left="110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Message</w:t>
            </w:r>
            <w:r>
              <w:rPr>
                <w:rFonts w:hint="default" w:ascii="Times New Roman" w:hAnsi="Times New Roman" w:cs="Times New Roman"/>
                <w:i w:val="0"/>
                <w:iCs w:val="0"/>
                <w:spacing w:val="-3"/>
                <w:sz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Checked.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9" w:hRule="atLeast"/>
        </w:trPr>
        <w:tc>
          <w:tcPr>
            <w:tcW w:w="4491" w:type="dxa"/>
          </w:tcPr>
          <w:p>
            <w:pPr>
              <w:pStyle w:val="18"/>
              <w:spacing w:before="3" w:line="240" w:lineRule="auto"/>
              <w:ind w:left="107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Dependency</w:t>
            </w:r>
          </w:p>
        </w:tc>
        <w:tc>
          <w:tcPr>
            <w:tcW w:w="4343" w:type="dxa"/>
          </w:tcPr>
          <w:p>
            <w:pPr>
              <w:pStyle w:val="18"/>
              <w:spacing w:before="3" w:line="240" w:lineRule="auto"/>
              <w:ind w:left="110"/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</w:rPr>
              <w:t>FR2</w:t>
            </w:r>
          </w:p>
        </w:tc>
      </w:tr>
    </w:tbl>
    <w:p>
      <w:pPr>
        <w:spacing w:before="0" w:line="240" w:lineRule="auto"/>
        <w:ind w:left="2592" w:right="2886" w:firstLine="0"/>
        <w:jc w:val="center"/>
        <w:rPr>
          <w:rFonts w:hint="default" w:ascii="Times New Roman" w:hAnsi="Times New Roman" w:cs="Times New Roman"/>
          <w:b/>
          <w:i w:val="0"/>
          <w:iCs w:val="0"/>
          <w:sz w:val="22"/>
        </w:rPr>
      </w:pPr>
      <w:bookmarkStart w:id="92" w:name="_bookmark67"/>
      <w:bookmarkEnd w:id="92"/>
      <w:r>
        <w:rPr>
          <w:rFonts w:hint="default" w:ascii="Times New Roman" w:hAnsi="Times New Roman" w:cs="Times New Roman"/>
          <w:b/>
          <w:i w:val="0"/>
          <w:iCs w:val="0"/>
          <w:sz w:val="22"/>
        </w:rPr>
        <w:t>Table</w:t>
      </w:r>
      <w:r>
        <w:rPr>
          <w:rFonts w:hint="default" w:ascii="Times New Roman" w:hAnsi="Times New Roman" w:cs="Times New Roman"/>
          <w:b/>
          <w:i w:val="0"/>
          <w:iCs w:val="0"/>
          <w:spacing w:val="-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13-</w:t>
      </w:r>
      <w:r>
        <w:rPr>
          <w:rFonts w:hint="default" w:ascii="Times New Roman" w:hAnsi="Times New Roman" w:cs="Times New Roman"/>
          <w:b/>
          <w:i w:val="0"/>
          <w:iCs w:val="0"/>
          <w:spacing w:val="-4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Functional</w:t>
      </w:r>
      <w:r>
        <w:rPr>
          <w:rFonts w:hint="default" w:ascii="Times New Roman" w:hAnsi="Times New Roman" w:cs="Times New Roman"/>
          <w:b/>
          <w:i w:val="0"/>
          <w:iCs w:val="0"/>
          <w:spacing w:val="-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Requirement</w:t>
      </w:r>
      <w:r>
        <w:rPr>
          <w:rFonts w:hint="default" w:ascii="Times New Roman" w:hAnsi="Times New Roman" w:cs="Times New Roman"/>
          <w:b/>
          <w:i w:val="0"/>
          <w:iCs w:val="0"/>
          <w:spacing w:val="-2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5</w:t>
      </w:r>
    </w:p>
    <w:p>
      <w:pPr>
        <w:pStyle w:val="3"/>
        <w:numPr>
          <w:ilvl w:val="1"/>
          <w:numId w:val="14"/>
        </w:numPr>
        <w:tabs>
          <w:tab w:val="left" w:pos="1323"/>
        </w:tabs>
        <w:spacing w:before="201" w:after="0" w:line="240" w:lineRule="auto"/>
        <w:ind w:left="1322" w:right="0" w:hanging="563"/>
        <w:jc w:val="left"/>
        <w:rPr>
          <w:rFonts w:hint="default" w:ascii="Times New Roman" w:hAnsi="Times New Roman" w:cs="Times New Roman"/>
          <w:i w:val="0"/>
          <w:iCs w:val="0"/>
        </w:rPr>
      </w:pPr>
      <w:bookmarkStart w:id="93" w:name="_bookmark68"/>
      <w:bookmarkEnd w:id="93"/>
      <w:bookmarkStart w:id="94" w:name="_bookmark68"/>
      <w:bookmarkEnd w:id="94"/>
      <w:r>
        <w:rPr>
          <w:rFonts w:hint="default" w:ascii="Times New Roman" w:hAnsi="Times New Roman" w:cs="Times New Roman"/>
          <w:i w:val="0"/>
          <w:iCs w:val="0"/>
        </w:rPr>
        <w:t>Other</w:t>
      </w:r>
      <w:r>
        <w:rPr>
          <w:rFonts w:hint="default" w:ascii="Times New Roman" w:hAnsi="Times New Roman" w:cs="Times New Roman"/>
          <w:i w:val="0"/>
          <w:iCs w:val="0"/>
          <w:spacing w:val="-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Nonfunctional</w:t>
      </w:r>
      <w:r>
        <w:rPr>
          <w:rFonts w:hint="default" w:ascii="Times New Roman" w:hAnsi="Times New Roman" w:cs="Times New Roman"/>
          <w:i w:val="0"/>
          <w:iCs w:val="0"/>
          <w:spacing w:val="-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Requirements</w:t>
      </w:r>
    </w:p>
    <w:p>
      <w:pPr>
        <w:pStyle w:val="5"/>
        <w:numPr>
          <w:ilvl w:val="2"/>
          <w:numId w:val="14"/>
        </w:numPr>
        <w:tabs>
          <w:tab w:val="left" w:pos="1474"/>
        </w:tabs>
        <w:spacing w:before="200" w:after="0" w:line="240" w:lineRule="auto"/>
        <w:ind w:left="1473" w:right="0" w:hanging="714"/>
        <w:jc w:val="left"/>
        <w:rPr>
          <w:rFonts w:hint="default" w:ascii="Times New Roman" w:hAnsi="Times New Roman" w:cs="Times New Roman"/>
          <w:i w:val="0"/>
          <w:iCs w:val="0"/>
        </w:rPr>
      </w:pPr>
      <w:bookmarkStart w:id="95" w:name="_bookmark69"/>
      <w:bookmarkEnd w:id="95"/>
      <w:bookmarkStart w:id="96" w:name="_bookmark69"/>
      <w:bookmarkEnd w:id="96"/>
      <w:r>
        <w:rPr>
          <w:rFonts w:hint="default" w:ascii="Times New Roman" w:hAnsi="Times New Roman" w:cs="Times New Roman"/>
          <w:i w:val="0"/>
          <w:iCs w:val="0"/>
        </w:rPr>
        <w:t>Performance</w:t>
      </w:r>
      <w:r>
        <w:rPr>
          <w:rFonts w:hint="default" w:ascii="Times New Roman" w:hAnsi="Times New Roman" w:cs="Times New Roman"/>
          <w:i w:val="0"/>
          <w:iCs w:val="0"/>
          <w:spacing w:val="-1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Requirements</w:t>
      </w:r>
    </w:p>
    <w:p>
      <w:pPr>
        <w:pStyle w:val="10"/>
        <w:spacing w:before="4" w:line="240" w:lineRule="auto"/>
        <w:rPr>
          <w:rFonts w:hint="default" w:ascii="Times New Roman" w:hAnsi="Times New Roman" w:cs="Times New Roman"/>
          <w:b/>
          <w:i w:val="0"/>
          <w:iCs w:val="0"/>
          <w:sz w:val="22"/>
        </w:rPr>
      </w:pPr>
    </w:p>
    <w:p>
      <w:pPr>
        <w:pStyle w:val="10"/>
        <w:spacing w:before="1" w:line="240" w:lineRule="auto"/>
        <w:ind w:left="760" w:right="1139" w:firstLine="1606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We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will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try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improve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performance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of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Casebook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by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using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different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techniques</w:t>
      </w:r>
      <w:r>
        <w:rPr>
          <w:rFonts w:hint="default" w:ascii="Times New Roman" w:hAnsi="Times New Roman" w:cs="Times New Roman"/>
          <w:i w:val="0"/>
          <w:iCs w:val="0"/>
          <w:spacing w:val="4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4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improve</w:t>
      </w:r>
      <w:r>
        <w:rPr>
          <w:rFonts w:hint="default" w:ascii="Times New Roman" w:hAnsi="Times New Roman" w:cs="Times New Roman"/>
          <w:i w:val="0"/>
          <w:iCs w:val="0"/>
          <w:spacing w:val="4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speed,</w:t>
      </w:r>
      <w:r>
        <w:rPr>
          <w:rFonts w:hint="default" w:ascii="Times New Roman" w:hAnsi="Times New Roman" w:cs="Times New Roman"/>
          <w:i w:val="0"/>
          <w:iCs w:val="0"/>
          <w:spacing w:val="4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throughput</w:t>
      </w:r>
      <w:r>
        <w:rPr>
          <w:rFonts w:hint="default" w:ascii="Times New Roman" w:hAnsi="Times New Roman" w:cs="Times New Roman"/>
          <w:i w:val="0"/>
          <w:iCs w:val="0"/>
          <w:spacing w:val="4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etc.</w:t>
      </w:r>
      <w:r>
        <w:rPr>
          <w:rFonts w:hint="default" w:ascii="Times New Roman" w:hAnsi="Times New Roman" w:cs="Times New Roman"/>
          <w:i w:val="0"/>
          <w:iCs w:val="0"/>
          <w:spacing w:val="4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Techniques</w:t>
      </w:r>
      <w:r>
        <w:rPr>
          <w:rFonts w:hint="default" w:ascii="Times New Roman" w:hAnsi="Times New Roman" w:cs="Times New Roman"/>
          <w:i w:val="0"/>
          <w:iCs w:val="0"/>
          <w:spacing w:val="4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like</w:t>
      </w:r>
      <w:r>
        <w:rPr>
          <w:rFonts w:hint="default" w:ascii="Times New Roman" w:hAnsi="Times New Roman" w:cs="Times New Roman"/>
          <w:i w:val="0"/>
          <w:iCs w:val="0"/>
          <w:spacing w:val="4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normalization</w:t>
      </w:r>
      <w:r>
        <w:rPr>
          <w:rFonts w:hint="default" w:ascii="Times New Roman" w:hAnsi="Times New Roman" w:cs="Times New Roman"/>
          <w:i w:val="0"/>
          <w:iCs w:val="0"/>
          <w:spacing w:val="4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4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eliminate</w:t>
      </w:r>
      <w:r>
        <w:rPr>
          <w:rFonts w:hint="default" w:ascii="Times New Roman" w:hAnsi="Times New Roman" w:cs="Times New Roman"/>
          <w:i w:val="0"/>
          <w:iCs w:val="0"/>
          <w:spacing w:val="-5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data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redundancy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from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database.</w:t>
      </w:r>
      <w:r>
        <w:rPr>
          <w:rFonts w:hint="default" w:ascii="Times New Roman" w:hAnsi="Times New Roman" w:cs="Times New Roman"/>
          <w:i w:val="0"/>
          <w:iCs w:val="0"/>
          <w:spacing w:val="5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Database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Offline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Persistance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make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it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work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on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cache.</w:t>
      </w:r>
    </w:p>
    <w:p>
      <w:pPr>
        <w:spacing w:after="0" w:line="240" w:lineRule="auto"/>
        <w:jc w:val="both"/>
        <w:rPr>
          <w:rFonts w:hint="default" w:ascii="Times New Roman" w:hAnsi="Times New Roman" w:cs="Times New Roman"/>
          <w:i w:val="0"/>
          <w:iCs w:val="0"/>
        </w:rPr>
        <w:sectPr>
          <w:pgSz w:w="11910" w:h="16840"/>
          <w:pgMar w:top="1360" w:right="380" w:bottom="1200" w:left="680" w:header="0" w:footer="1014" w:gutter="0"/>
          <w:cols w:space="720" w:num="1"/>
        </w:sectPr>
      </w:pPr>
    </w:p>
    <w:p>
      <w:pPr>
        <w:pStyle w:val="5"/>
        <w:numPr>
          <w:ilvl w:val="2"/>
          <w:numId w:val="14"/>
        </w:numPr>
        <w:tabs>
          <w:tab w:val="left" w:pos="1474"/>
        </w:tabs>
        <w:spacing w:before="61" w:after="0" w:line="240" w:lineRule="auto"/>
        <w:ind w:left="1473" w:right="0" w:hanging="714"/>
        <w:jc w:val="left"/>
        <w:rPr>
          <w:rFonts w:hint="default" w:ascii="Times New Roman" w:hAnsi="Times New Roman" w:cs="Times New Roman"/>
          <w:i w:val="0"/>
          <w:iCs w:val="0"/>
        </w:rPr>
      </w:pPr>
      <w:bookmarkStart w:id="97" w:name="_bookmark70"/>
      <w:bookmarkEnd w:id="97"/>
      <w:bookmarkStart w:id="98" w:name="_bookmark70"/>
      <w:bookmarkEnd w:id="98"/>
      <w:r>
        <w:rPr>
          <w:rFonts w:hint="default" w:ascii="Times New Roman" w:hAnsi="Times New Roman" w:cs="Times New Roman"/>
          <w:i w:val="0"/>
          <w:iCs w:val="0"/>
        </w:rPr>
        <w:t>Safety</w:t>
      </w:r>
      <w:r>
        <w:rPr>
          <w:rFonts w:hint="default" w:ascii="Times New Roman" w:hAnsi="Times New Roman" w:cs="Times New Roman"/>
          <w:i w:val="0"/>
          <w:iCs w:val="0"/>
          <w:spacing w:val="-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Requirements</w:t>
      </w:r>
    </w:p>
    <w:p>
      <w:pPr>
        <w:pStyle w:val="10"/>
        <w:spacing w:before="3" w:line="240" w:lineRule="auto"/>
        <w:rPr>
          <w:rFonts w:hint="default" w:ascii="Times New Roman" w:hAnsi="Times New Roman" w:cs="Times New Roman"/>
          <w:b/>
          <w:i w:val="0"/>
          <w:iCs w:val="0"/>
          <w:sz w:val="22"/>
        </w:rPr>
      </w:pPr>
    </w:p>
    <w:p>
      <w:pPr>
        <w:pStyle w:val="10"/>
        <w:spacing w:line="240" w:lineRule="auto"/>
        <w:ind w:left="760" w:right="1087" w:firstLine="1440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If there are some damages like database failure or something else so there will</w:t>
      </w:r>
      <w:r>
        <w:rPr>
          <w:rFonts w:hint="default" w:ascii="Times New Roman" w:hAnsi="Times New Roman" w:cs="Times New Roman"/>
          <w:i w:val="0"/>
          <w:iCs w:val="0"/>
          <w:spacing w:val="-5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be a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backup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system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of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all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important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information.</w:t>
      </w:r>
    </w:p>
    <w:p>
      <w:pPr>
        <w:pStyle w:val="10"/>
        <w:spacing w:before="1" w:line="240" w:lineRule="auto"/>
        <w:rPr>
          <w:rFonts w:hint="default" w:ascii="Times New Roman" w:hAnsi="Times New Roman" w:cs="Times New Roman"/>
          <w:i w:val="0"/>
          <w:iCs w:val="0"/>
          <w:sz w:val="32"/>
        </w:rPr>
      </w:pPr>
    </w:p>
    <w:p>
      <w:pPr>
        <w:pStyle w:val="5"/>
        <w:numPr>
          <w:ilvl w:val="2"/>
          <w:numId w:val="14"/>
        </w:numPr>
        <w:tabs>
          <w:tab w:val="left" w:pos="1474"/>
        </w:tabs>
        <w:spacing w:before="0" w:after="0" w:line="240" w:lineRule="auto"/>
        <w:ind w:left="1473" w:right="0" w:hanging="714"/>
        <w:jc w:val="left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Security</w:t>
      </w:r>
      <w:r>
        <w:rPr>
          <w:rFonts w:hint="default" w:ascii="Times New Roman" w:hAnsi="Times New Roman" w:cs="Times New Roman"/>
          <w:i w:val="0"/>
          <w:iCs w:val="0"/>
          <w:spacing w:val="-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Requirements</w:t>
      </w:r>
    </w:p>
    <w:p>
      <w:pPr>
        <w:pStyle w:val="10"/>
        <w:spacing w:before="4" w:line="240" w:lineRule="auto"/>
        <w:rPr>
          <w:rFonts w:hint="default" w:ascii="Times New Roman" w:hAnsi="Times New Roman" w:cs="Times New Roman"/>
          <w:b/>
          <w:i w:val="0"/>
          <w:iCs w:val="0"/>
          <w:sz w:val="22"/>
        </w:rPr>
      </w:pPr>
    </w:p>
    <w:p>
      <w:pPr>
        <w:pStyle w:val="10"/>
        <w:spacing w:line="240" w:lineRule="auto"/>
        <w:ind w:left="760" w:right="1129" w:firstLine="1440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When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it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comes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security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so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you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have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think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about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how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can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you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make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your</w:t>
      </w:r>
      <w:r>
        <w:rPr>
          <w:rFonts w:hint="default" w:ascii="Times New Roman" w:hAnsi="Times New Roman" w:cs="Times New Roman"/>
          <w:i w:val="0"/>
          <w:iCs w:val="0"/>
          <w:spacing w:val="-5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data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secure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it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is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all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about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database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where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you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store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your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information.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So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vendors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must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bookmarkStart w:id="99" w:name="_bookmark71"/>
      <w:bookmarkEnd w:id="99"/>
      <w:r>
        <w:rPr>
          <w:rFonts w:hint="default" w:ascii="Times New Roman" w:hAnsi="Times New Roman" w:cs="Times New Roman"/>
          <w:i w:val="0"/>
          <w:iCs w:val="0"/>
        </w:rPr>
        <w:t>choose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their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database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partner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carefully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make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their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system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secure.</w:t>
      </w:r>
    </w:p>
    <w:p>
      <w:pPr>
        <w:pStyle w:val="5"/>
        <w:numPr>
          <w:ilvl w:val="2"/>
          <w:numId w:val="14"/>
        </w:numPr>
        <w:tabs>
          <w:tab w:val="left" w:pos="1539"/>
        </w:tabs>
        <w:spacing w:before="167" w:after="0" w:line="240" w:lineRule="auto"/>
        <w:ind w:left="1538" w:right="0" w:hanging="714"/>
        <w:jc w:val="left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Software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Quality</w:t>
      </w:r>
      <w:r>
        <w:rPr>
          <w:rFonts w:hint="default" w:ascii="Times New Roman" w:hAnsi="Times New Roman" w:cs="Times New Roman"/>
          <w:i w:val="0"/>
          <w:iCs w:val="0"/>
          <w:spacing w:val="-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Attributes</w:t>
      </w:r>
    </w:p>
    <w:p>
      <w:pPr>
        <w:pStyle w:val="10"/>
        <w:spacing w:before="7" w:line="240" w:lineRule="auto"/>
        <w:rPr>
          <w:rFonts w:hint="default" w:ascii="Times New Roman" w:hAnsi="Times New Roman" w:cs="Times New Roman"/>
          <w:b/>
          <w:i w:val="0"/>
          <w:iCs w:val="0"/>
          <w:sz w:val="22"/>
        </w:rPr>
      </w:pPr>
    </w:p>
    <w:p>
      <w:pPr>
        <w:pStyle w:val="6"/>
        <w:numPr>
          <w:ilvl w:val="0"/>
          <w:numId w:val="0"/>
        </w:numPr>
        <w:tabs>
          <w:tab w:val="left" w:pos="1116"/>
          <w:tab w:val="left" w:pos="1117"/>
        </w:tabs>
        <w:spacing w:before="0" w:after="0" w:line="240" w:lineRule="auto"/>
        <w:ind w:left="755" w:leftChars="0" w:right="0" w:rightChars="0"/>
        <w:jc w:val="left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Accessibility:</w:t>
      </w:r>
    </w:p>
    <w:p>
      <w:pPr>
        <w:pStyle w:val="10"/>
        <w:spacing w:before="136" w:line="240" w:lineRule="auto"/>
        <w:ind w:left="1116" w:right="1203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Casebook</w:t>
      </w:r>
      <w:r>
        <w:rPr>
          <w:rFonts w:hint="default" w:ascii="Times New Roman" w:hAnsi="Times New Roman" w:cs="Times New Roman"/>
          <w:i w:val="0"/>
          <w:iCs w:val="0"/>
          <w:spacing w:val="2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application</w:t>
      </w:r>
      <w:r>
        <w:rPr>
          <w:rFonts w:hint="default" w:ascii="Times New Roman" w:hAnsi="Times New Roman" w:cs="Times New Roman"/>
          <w:i w:val="0"/>
          <w:iCs w:val="0"/>
          <w:spacing w:val="2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is</w:t>
      </w:r>
      <w:r>
        <w:rPr>
          <w:rFonts w:hint="default" w:ascii="Times New Roman" w:hAnsi="Times New Roman" w:cs="Times New Roman"/>
          <w:i w:val="0"/>
          <w:iCs w:val="0"/>
          <w:spacing w:val="2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easily</w:t>
      </w:r>
      <w:r>
        <w:rPr>
          <w:rFonts w:hint="default" w:ascii="Times New Roman" w:hAnsi="Times New Roman" w:cs="Times New Roman"/>
          <w:i w:val="0"/>
          <w:iCs w:val="0"/>
          <w:spacing w:val="1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accessible</w:t>
      </w:r>
      <w:r>
        <w:rPr>
          <w:rFonts w:hint="default" w:ascii="Times New Roman" w:hAnsi="Times New Roman" w:cs="Times New Roman"/>
          <w:i w:val="0"/>
          <w:iCs w:val="0"/>
          <w:spacing w:val="19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for</w:t>
      </w:r>
      <w:r>
        <w:rPr>
          <w:rFonts w:hint="default" w:ascii="Times New Roman" w:hAnsi="Times New Roman" w:cs="Times New Roman"/>
          <w:i w:val="0"/>
          <w:iCs w:val="0"/>
          <w:spacing w:val="2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users;</w:t>
      </w:r>
      <w:r>
        <w:rPr>
          <w:rFonts w:hint="default" w:ascii="Times New Roman" w:hAnsi="Times New Roman" w:cs="Times New Roman"/>
          <w:i w:val="0"/>
          <w:iCs w:val="0"/>
          <w:spacing w:val="2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its</w:t>
      </w:r>
      <w:r>
        <w:rPr>
          <w:rFonts w:hint="default" w:ascii="Times New Roman" w:hAnsi="Times New Roman" w:cs="Times New Roman"/>
          <w:i w:val="0"/>
          <w:iCs w:val="0"/>
          <w:spacing w:val="2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development</w:t>
      </w:r>
      <w:r>
        <w:rPr>
          <w:rFonts w:hint="default" w:ascii="Times New Roman" w:hAnsi="Times New Roman" w:cs="Times New Roman"/>
          <w:i w:val="0"/>
          <w:iCs w:val="0"/>
          <w:spacing w:val="2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structure</w:t>
      </w:r>
      <w:r>
        <w:rPr>
          <w:rFonts w:hint="default" w:ascii="Times New Roman" w:hAnsi="Times New Roman" w:cs="Times New Roman"/>
          <w:i w:val="0"/>
          <w:iCs w:val="0"/>
          <w:spacing w:val="19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is</w:t>
      </w:r>
      <w:r>
        <w:rPr>
          <w:rFonts w:hint="default" w:ascii="Times New Roman" w:hAnsi="Times New Roman" w:cs="Times New Roman"/>
          <w:i w:val="0"/>
          <w:iCs w:val="0"/>
          <w:spacing w:val="2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just</w:t>
      </w:r>
      <w:r>
        <w:rPr>
          <w:rFonts w:hint="default" w:ascii="Times New Roman" w:hAnsi="Times New Roman" w:cs="Times New Roman"/>
          <w:i w:val="0"/>
          <w:iCs w:val="0"/>
          <w:spacing w:val="-5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like a simple mobile app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 its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features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are similar to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traditional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applications</w:t>
      </w:r>
      <w:bookmarkStart w:id="100" w:name="_bookmark72"/>
      <w:bookmarkEnd w:id="100"/>
    </w:p>
    <w:p>
      <w:pPr>
        <w:pStyle w:val="10"/>
        <w:spacing w:before="136" w:line="240" w:lineRule="auto"/>
        <w:ind w:left="1116" w:right="1203"/>
        <w:rPr>
          <w:rFonts w:hint="default" w:ascii="Times New Roman" w:hAnsi="Times New Roman" w:cs="Times New Roman"/>
          <w:i w:val="0"/>
          <w:iCs w:val="0"/>
        </w:rPr>
      </w:pPr>
    </w:p>
    <w:p>
      <w:pPr>
        <w:pStyle w:val="10"/>
        <w:spacing w:before="136" w:line="240" w:lineRule="auto"/>
        <w:ind w:right="1203" w:firstLine="960" w:firstLineChars="400"/>
        <w:rPr>
          <w:rFonts w:hint="default" w:ascii="Times New Roman" w:hAnsi="Times New Roman" w:cs="Times New Roman"/>
          <w:b/>
          <w:i w:val="0"/>
          <w:iCs w:val="0"/>
        </w:rPr>
      </w:pPr>
      <w:r>
        <w:rPr>
          <w:rFonts w:hint="default" w:ascii="Times New Roman" w:hAnsi="Times New Roman" w:cs="Times New Roman"/>
          <w:b/>
          <w:i w:val="0"/>
          <w:iCs w:val="0"/>
        </w:rPr>
        <w:t>Efficiency:</w:t>
      </w:r>
    </w:p>
    <w:p>
      <w:pPr>
        <w:pStyle w:val="10"/>
        <w:spacing w:before="136" w:line="240" w:lineRule="auto"/>
        <w:ind w:left="1116" w:right="1203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Casebook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is very efficient if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 user have some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know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how about mobile applications</w:t>
      </w:r>
    </w:p>
    <w:p>
      <w:pPr>
        <w:pStyle w:val="6"/>
        <w:numPr>
          <w:ilvl w:val="0"/>
          <w:numId w:val="0"/>
        </w:numPr>
        <w:tabs>
          <w:tab w:val="left" w:pos="1116"/>
          <w:tab w:val="left" w:pos="1117"/>
        </w:tabs>
        <w:spacing w:before="144" w:after="0" w:line="240" w:lineRule="auto"/>
        <w:ind w:left="755" w:leftChars="0" w:right="0" w:rightChars="0" w:firstLine="240" w:firstLineChars="100"/>
        <w:jc w:val="left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Performance:</w:t>
      </w:r>
    </w:p>
    <w:p>
      <w:pPr>
        <w:pStyle w:val="10"/>
        <w:spacing w:before="134" w:line="240" w:lineRule="auto"/>
        <w:ind w:left="1116" w:right="1406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Performance of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this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application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is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based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on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its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efficiency,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because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if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user gives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correct</w:t>
      </w:r>
      <w:r>
        <w:rPr>
          <w:rFonts w:hint="default" w:ascii="Times New Roman" w:hAnsi="Times New Roman" w:cs="Times New Roman"/>
          <w:i w:val="0"/>
          <w:iCs w:val="0"/>
          <w:spacing w:val="-5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commands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then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it</w:t>
      </w:r>
      <w:r>
        <w:rPr>
          <w:rFonts w:hint="default" w:ascii="Times New Roman" w:hAnsi="Times New Roman" w:cs="Times New Roman"/>
          <w:i w:val="0"/>
          <w:iCs w:val="0"/>
          <w:spacing w:val="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works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properly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 its performance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rate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increases.</w:t>
      </w:r>
    </w:p>
    <w:p>
      <w:pPr>
        <w:pStyle w:val="6"/>
        <w:numPr>
          <w:ilvl w:val="0"/>
          <w:numId w:val="0"/>
        </w:numPr>
        <w:tabs>
          <w:tab w:val="left" w:pos="1116"/>
          <w:tab w:val="left" w:pos="1117"/>
        </w:tabs>
        <w:spacing w:before="7" w:after="0" w:line="240" w:lineRule="auto"/>
        <w:ind w:left="995" w:leftChars="343" w:right="0" w:rightChars="0" w:hanging="240" w:hangingChars="100"/>
        <w:jc w:val="left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br w:type="textWrapping"/>
      </w:r>
      <w:r>
        <w:rPr>
          <w:rFonts w:hint="default" w:ascii="Times New Roman" w:hAnsi="Times New Roman" w:cs="Times New Roman"/>
          <w:i w:val="0"/>
          <w:iCs w:val="0"/>
        </w:rPr>
        <w:t>Scalability:</w:t>
      </w:r>
    </w:p>
    <w:p>
      <w:pPr>
        <w:pStyle w:val="10"/>
        <w:spacing w:before="136" w:line="240" w:lineRule="auto"/>
        <w:ind w:left="1116" w:right="1381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We</w:t>
      </w:r>
      <w:r>
        <w:rPr>
          <w:rFonts w:hint="default" w:ascii="Times New Roman" w:hAnsi="Times New Roman" w:cs="Times New Roman"/>
          <w:i w:val="0"/>
          <w:iCs w:val="0"/>
          <w:spacing w:val="2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are</w:t>
      </w:r>
      <w:r>
        <w:rPr>
          <w:rFonts w:hint="default" w:ascii="Times New Roman" w:hAnsi="Times New Roman" w:cs="Times New Roman"/>
          <w:i w:val="0"/>
          <w:iCs w:val="0"/>
          <w:spacing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trying</w:t>
      </w:r>
      <w:r>
        <w:rPr>
          <w:rFonts w:hint="default" w:ascii="Times New Roman" w:hAnsi="Times New Roman" w:cs="Times New Roman"/>
          <w:i w:val="0"/>
          <w:iCs w:val="0"/>
          <w:spacing w:val="2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2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develop</w:t>
      </w:r>
      <w:r>
        <w:rPr>
          <w:rFonts w:hint="default" w:ascii="Times New Roman" w:hAnsi="Times New Roman" w:cs="Times New Roman"/>
          <w:i w:val="0"/>
          <w:iCs w:val="0"/>
          <w:spacing w:val="2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this</w:t>
      </w:r>
      <w:r>
        <w:rPr>
          <w:rFonts w:hint="default" w:ascii="Times New Roman" w:hAnsi="Times New Roman" w:cs="Times New Roman"/>
          <w:i w:val="0"/>
          <w:iCs w:val="0"/>
          <w:spacing w:val="2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application</w:t>
      </w:r>
      <w:r>
        <w:rPr>
          <w:rFonts w:hint="default" w:ascii="Times New Roman" w:hAnsi="Times New Roman" w:cs="Times New Roman"/>
          <w:i w:val="0"/>
          <w:iCs w:val="0"/>
          <w:spacing w:val="2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</w:t>
      </w:r>
      <w:r>
        <w:rPr>
          <w:rFonts w:hint="default" w:ascii="Times New Roman" w:hAnsi="Times New Roman" w:cs="Times New Roman"/>
          <w:i w:val="0"/>
          <w:iCs w:val="0"/>
          <w:spacing w:val="29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</w:t>
      </w:r>
      <w:r>
        <w:rPr>
          <w:rFonts w:hint="default" w:ascii="Times New Roman" w:hAnsi="Times New Roman" w:cs="Times New Roman"/>
          <w:i w:val="0"/>
          <w:iCs w:val="0"/>
          <w:spacing w:val="2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scalable</w:t>
      </w:r>
      <w:r>
        <w:rPr>
          <w:rFonts w:hint="default" w:ascii="Times New Roman" w:hAnsi="Times New Roman" w:cs="Times New Roman"/>
          <w:i w:val="0"/>
          <w:iCs w:val="0"/>
          <w:spacing w:val="29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environment.</w:t>
      </w:r>
      <w:r>
        <w:rPr>
          <w:rFonts w:hint="default" w:ascii="Times New Roman" w:hAnsi="Times New Roman" w:cs="Times New Roman"/>
          <w:i w:val="0"/>
          <w:iCs w:val="0"/>
          <w:spacing w:val="2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Whenever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with</w:t>
      </w:r>
      <w:r>
        <w:rPr>
          <w:rFonts w:hint="default" w:ascii="Times New Roman" w:hAnsi="Times New Roman" w:cs="Times New Roman"/>
          <w:i w:val="0"/>
          <w:iCs w:val="0"/>
          <w:spacing w:val="-5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passage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of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time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its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user rate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increases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it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will not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collapse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work proper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efficiently.</w:t>
      </w:r>
    </w:p>
    <w:p>
      <w:pPr>
        <w:pStyle w:val="6"/>
        <w:numPr>
          <w:ilvl w:val="0"/>
          <w:numId w:val="0"/>
        </w:numPr>
        <w:tabs>
          <w:tab w:val="left" w:pos="1116"/>
          <w:tab w:val="left" w:pos="1117"/>
        </w:tabs>
        <w:spacing w:before="1" w:after="0" w:line="240" w:lineRule="auto"/>
        <w:ind w:left="995" w:leftChars="343" w:right="0" w:rightChars="0" w:hanging="240" w:hangingChars="100"/>
        <w:jc w:val="left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br w:type="textWrapping"/>
      </w:r>
      <w:r>
        <w:rPr>
          <w:rFonts w:hint="default" w:ascii="Times New Roman" w:hAnsi="Times New Roman" w:cs="Times New Roman"/>
          <w:i w:val="0"/>
          <w:iCs w:val="0"/>
        </w:rPr>
        <w:t>Availability:</w:t>
      </w:r>
    </w:p>
    <w:p>
      <w:pPr>
        <w:pStyle w:val="10"/>
        <w:spacing w:before="135" w:line="240" w:lineRule="auto"/>
        <w:ind w:left="1116" w:right="1467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Casebook</w:t>
      </w:r>
      <w:r>
        <w:rPr>
          <w:rFonts w:hint="default" w:ascii="Times New Roman" w:hAnsi="Times New Roman" w:cs="Times New Roman"/>
          <w:i w:val="0"/>
          <w:iCs w:val="0"/>
          <w:spacing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will</w:t>
      </w:r>
      <w:r>
        <w:rPr>
          <w:rFonts w:hint="default" w:ascii="Times New Roman" w:hAnsi="Times New Roman" w:cs="Times New Roman"/>
          <w:i w:val="0"/>
          <w:iCs w:val="0"/>
          <w:spacing w:val="2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be</w:t>
      </w:r>
      <w:r>
        <w:rPr>
          <w:rFonts w:hint="default" w:ascii="Times New Roman" w:hAnsi="Times New Roman" w:cs="Times New Roman"/>
          <w:i w:val="0"/>
          <w:iCs w:val="0"/>
          <w:spacing w:val="2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accessible</w:t>
      </w:r>
      <w:r>
        <w:rPr>
          <w:rFonts w:hint="default" w:ascii="Times New Roman" w:hAnsi="Times New Roman" w:cs="Times New Roman"/>
          <w:i w:val="0"/>
          <w:iCs w:val="0"/>
          <w:spacing w:val="2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every</w:t>
      </w:r>
      <w:r>
        <w:rPr>
          <w:rFonts w:hint="default" w:ascii="Times New Roman" w:hAnsi="Times New Roman" w:cs="Times New Roman"/>
          <w:i w:val="0"/>
          <w:iCs w:val="0"/>
          <w:spacing w:val="1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minute</w:t>
      </w:r>
      <w:r>
        <w:rPr>
          <w:rFonts w:hint="default" w:ascii="Times New Roman" w:hAnsi="Times New Roman" w:cs="Times New Roman"/>
          <w:i w:val="0"/>
          <w:iCs w:val="0"/>
          <w:spacing w:val="2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of</w:t>
      </w:r>
      <w:r>
        <w:rPr>
          <w:rFonts w:hint="default" w:ascii="Times New Roman" w:hAnsi="Times New Roman" w:cs="Times New Roman"/>
          <w:i w:val="0"/>
          <w:iCs w:val="0"/>
          <w:spacing w:val="2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every</w:t>
      </w:r>
      <w:r>
        <w:rPr>
          <w:rFonts w:hint="default" w:ascii="Times New Roman" w:hAnsi="Times New Roman" w:cs="Times New Roman"/>
          <w:i w:val="0"/>
          <w:iCs w:val="0"/>
          <w:spacing w:val="1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day</w:t>
      </w:r>
      <w:r>
        <w:rPr>
          <w:rFonts w:hint="default" w:ascii="Times New Roman" w:hAnsi="Times New Roman" w:cs="Times New Roman"/>
          <w:i w:val="0"/>
          <w:iCs w:val="0"/>
          <w:spacing w:val="2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if</w:t>
      </w:r>
      <w:r>
        <w:rPr>
          <w:rFonts w:hint="default" w:ascii="Times New Roman" w:hAnsi="Times New Roman" w:cs="Times New Roman"/>
          <w:i w:val="0"/>
          <w:iCs w:val="0"/>
          <w:spacing w:val="2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you</w:t>
      </w:r>
      <w:r>
        <w:rPr>
          <w:rFonts w:hint="default" w:ascii="Times New Roman" w:hAnsi="Times New Roman" w:cs="Times New Roman"/>
          <w:i w:val="0"/>
          <w:iCs w:val="0"/>
          <w:spacing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just</w:t>
      </w:r>
      <w:r>
        <w:rPr>
          <w:rFonts w:hint="default" w:ascii="Times New Roman" w:hAnsi="Times New Roman" w:cs="Times New Roman"/>
          <w:i w:val="0"/>
          <w:iCs w:val="0"/>
          <w:spacing w:val="2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have</w:t>
      </w:r>
      <w:r>
        <w:rPr>
          <w:rFonts w:hint="default" w:ascii="Times New Roman" w:hAnsi="Times New Roman" w:cs="Times New Roman"/>
          <w:i w:val="0"/>
          <w:iCs w:val="0"/>
          <w:spacing w:val="2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</w:t>
      </w:r>
      <w:r>
        <w:rPr>
          <w:rFonts w:hint="default" w:ascii="Times New Roman" w:hAnsi="Times New Roman" w:cs="Times New Roman"/>
          <w:i w:val="0"/>
          <w:iCs w:val="0"/>
          <w:spacing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android</w:t>
      </w:r>
      <w:r>
        <w:rPr>
          <w:rFonts w:hint="default" w:ascii="Times New Roman" w:hAnsi="Times New Roman" w:cs="Times New Roman"/>
          <w:i w:val="0"/>
          <w:iCs w:val="0"/>
          <w:spacing w:val="-5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phone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good internet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connection.</w:t>
      </w:r>
    </w:p>
    <w:p>
      <w:pPr>
        <w:pStyle w:val="6"/>
        <w:numPr>
          <w:ilvl w:val="0"/>
          <w:numId w:val="0"/>
        </w:numPr>
        <w:tabs>
          <w:tab w:val="left" w:pos="1116"/>
          <w:tab w:val="left" w:pos="1117"/>
        </w:tabs>
        <w:spacing w:before="9" w:after="0" w:line="240" w:lineRule="auto"/>
        <w:ind w:left="995" w:leftChars="343" w:right="0" w:rightChars="0" w:hanging="240" w:hangingChars="100"/>
        <w:jc w:val="left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br w:type="textWrapping"/>
      </w:r>
      <w:r>
        <w:rPr>
          <w:rFonts w:hint="default" w:ascii="Times New Roman" w:hAnsi="Times New Roman" w:cs="Times New Roman"/>
          <w:i w:val="0"/>
          <w:iCs w:val="0"/>
        </w:rPr>
        <w:t>Portability:</w:t>
      </w:r>
    </w:p>
    <w:p>
      <w:pPr>
        <w:pStyle w:val="10"/>
        <w:spacing w:before="135" w:line="240" w:lineRule="auto"/>
        <w:ind w:left="1116" w:right="1417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This</w:t>
      </w:r>
      <w:r>
        <w:rPr>
          <w:rFonts w:hint="default" w:ascii="Times New Roman" w:hAnsi="Times New Roman" w:cs="Times New Roman"/>
          <w:i w:val="0"/>
          <w:iCs w:val="0"/>
          <w:spacing w:val="1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application</w:t>
      </w:r>
      <w:r>
        <w:rPr>
          <w:rFonts w:hint="default" w:ascii="Times New Roman" w:hAnsi="Times New Roman" w:cs="Times New Roman"/>
          <w:i w:val="0"/>
          <w:iCs w:val="0"/>
          <w:spacing w:val="1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is</w:t>
      </w:r>
      <w:r>
        <w:rPr>
          <w:rFonts w:hint="default" w:ascii="Times New Roman" w:hAnsi="Times New Roman" w:cs="Times New Roman"/>
          <w:i w:val="0"/>
          <w:iCs w:val="0"/>
          <w:spacing w:val="1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portable</w:t>
      </w:r>
      <w:r>
        <w:rPr>
          <w:rFonts w:hint="default" w:ascii="Times New Roman" w:hAnsi="Times New Roman" w:cs="Times New Roman"/>
          <w:i w:val="0"/>
          <w:iCs w:val="0"/>
          <w:spacing w:val="1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like</w:t>
      </w:r>
      <w:r>
        <w:rPr>
          <w:rFonts w:hint="default" w:ascii="Times New Roman" w:hAnsi="Times New Roman" w:cs="Times New Roman"/>
          <w:i w:val="0"/>
          <w:iCs w:val="0"/>
          <w:spacing w:val="1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</w:t>
      </w:r>
      <w:r>
        <w:rPr>
          <w:rFonts w:hint="default" w:ascii="Times New Roman" w:hAnsi="Times New Roman" w:cs="Times New Roman"/>
          <w:i w:val="0"/>
          <w:iCs w:val="0"/>
          <w:spacing w:val="1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android</w:t>
      </w:r>
      <w:r>
        <w:rPr>
          <w:rFonts w:hint="default" w:ascii="Times New Roman" w:hAnsi="Times New Roman" w:cs="Times New Roman"/>
          <w:i w:val="0"/>
          <w:iCs w:val="0"/>
          <w:spacing w:val="1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phone;</w:t>
      </w:r>
      <w:r>
        <w:rPr>
          <w:rFonts w:hint="default" w:ascii="Times New Roman" w:hAnsi="Times New Roman" w:cs="Times New Roman"/>
          <w:i w:val="0"/>
          <w:iCs w:val="0"/>
          <w:spacing w:val="1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you</w:t>
      </w:r>
      <w:r>
        <w:rPr>
          <w:rFonts w:hint="default" w:ascii="Times New Roman" w:hAnsi="Times New Roman" w:cs="Times New Roman"/>
          <w:i w:val="0"/>
          <w:iCs w:val="0"/>
          <w:spacing w:val="1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can</w:t>
      </w:r>
      <w:r>
        <w:rPr>
          <w:rFonts w:hint="default" w:ascii="Times New Roman" w:hAnsi="Times New Roman" w:cs="Times New Roman"/>
          <w:i w:val="0"/>
          <w:iCs w:val="0"/>
          <w:spacing w:val="1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use</w:t>
      </w:r>
      <w:r>
        <w:rPr>
          <w:rFonts w:hint="default" w:ascii="Times New Roman" w:hAnsi="Times New Roman" w:cs="Times New Roman"/>
          <w:i w:val="0"/>
          <w:iCs w:val="0"/>
          <w:spacing w:val="1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it</w:t>
      </w:r>
      <w:r>
        <w:rPr>
          <w:rFonts w:hint="default" w:ascii="Times New Roman" w:hAnsi="Times New Roman" w:cs="Times New Roman"/>
          <w:i w:val="0"/>
          <w:iCs w:val="0"/>
          <w:spacing w:val="1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anywhere/anyplace</w:t>
      </w:r>
      <w:r>
        <w:rPr>
          <w:rFonts w:hint="default" w:ascii="Times New Roman" w:hAnsi="Times New Roman" w:cs="Times New Roman"/>
          <w:i w:val="0"/>
          <w:iCs w:val="0"/>
          <w:spacing w:val="-5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at any</w:t>
      </w:r>
      <w:r>
        <w:rPr>
          <w:rFonts w:hint="default" w:ascii="Times New Roman" w:hAnsi="Times New Roman" w:cs="Times New Roman"/>
          <w:i w:val="0"/>
          <w:iCs w:val="0"/>
          <w:spacing w:val="-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time.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It is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mobile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application.</w:t>
      </w:r>
    </w:p>
    <w:p>
      <w:pPr>
        <w:spacing w:after="0" w:line="240" w:lineRule="auto"/>
        <w:rPr>
          <w:rFonts w:hint="default" w:ascii="Times New Roman" w:hAnsi="Times New Roman" w:cs="Times New Roman"/>
          <w:i w:val="0"/>
          <w:iCs w:val="0"/>
        </w:rPr>
      </w:pPr>
    </w:p>
    <w:p>
      <w:pPr>
        <w:pStyle w:val="3"/>
        <w:numPr>
          <w:ilvl w:val="0"/>
          <w:numId w:val="0"/>
        </w:numPr>
        <w:tabs>
          <w:tab w:val="left" w:pos="540"/>
          <w:tab w:val="left" w:pos="1183"/>
        </w:tabs>
        <w:spacing w:before="62" w:after="0" w:line="240" w:lineRule="auto"/>
        <w:ind w:right="0" w:rightChars="0" w:firstLine="840" w:firstLineChars="300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cs="Times New Roman"/>
          <w:i w:val="0"/>
          <w:iCs w:val="0"/>
          <w:lang w:val="en-US"/>
        </w:rPr>
        <w:t xml:space="preserve"> 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Planning</w:t>
      </w:r>
    </w:p>
    <w:p>
      <w:pPr>
        <w:pStyle w:val="10"/>
        <w:spacing w:before="159" w:line="240" w:lineRule="auto"/>
        <w:ind w:right="1059" w:firstLine="1200" w:firstLineChars="500"/>
        <w:jc w:val="left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In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First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step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need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investigate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all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data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necessities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of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equipment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cs="Times New Roman"/>
          <w:i w:val="0"/>
          <w:iCs w:val="0"/>
          <w:spacing w:val="1"/>
          <w:lang w:val="en-US"/>
        </w:rPr>
        <w:tab/>
      </w:r>
      <w:r>
        <w:rPr>
          <w:rFonts w:hint="default" w:ascii="Times New Roman" w:hAnsi="Times New Roman" w:cs="Times New Roman"/>
          <w:i w:val="0"/>
          <w:iCs w:val="0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cs="Times New Roman"/>
          <w:i w:val="0"/>
          <w:iCs w:val="0"/>
          <w:spacing w:val="1"/>
          <w:lang w:val="en-US"/>
        </w:rPr>
        <w:tab/>
      </w:r>
      <w:r>
        <w:rPr>
          <w:rFonts w:hint="default" w:cs="Times New Roman"/>
          <w:i w:val="0"/>
          <w:iCs w:val="0"/>
          <w:spacing w:val="1"/>
          <w:lang w:val="en-US"/>
        </w:rPr>
        <w:tab/>
      </w:r>
      <w:r>
        <w:rPr>
          <w:rFonts w:hint="default" w:ascii="Times New Roman" w:hAnsi="Times New Roman" w:cs="Times New Roman"/>
          <w:i w:val="0"/>
          <w:iCs w:val="0"/>
        </w:rPr>
        <w:t>programming, which are utilized in the venture. Information Collection, necessary</w:t>
      </w:r>
      <w:r>
        <w:rPr>
          <w:rFonts w:hint="default" w:cs="Times New Roman"/>
          <w:i w:val="0"/>
          <w:iCs w:val="0"/>
          <w:lang w:val="en-US"/>
        </w:rPr>
        <w:t xml:space="preserve"> </w:t>
      </w:r>
      <w:r>
        <w:rPr>
          <w:rFonts w:hint="default" w:cs="Times New Roman"/>
          <w:i w:val="0"/>
          <w:iCs w:val="0"/>
          <w:lang w:val="en-US"/>
        </w:rPr>
        <w:tab/>
      </w:r>
      <w:r>
        <w:rPr>
          <w:rFonts w:hint="default" w:cs="Times New Roman"/>
          <w:i w:val="0"/>
          <w:iCs w:val="0"/>
          <w:lang w:val="en-US"/>
        </w:rPr>
        <w:t xml:space="preserve">     </w:t>
      </w:r>
      <w:r>
        <w:rPr>
          <w:rFonts w:hint="default" w:cs="Times New Roman"/>
          <w:i w:val="0"/>
          <w:iCs w:val="0"/>
          <w:lang w:val="en-US"/>
        </w:rPr>
        <w:tab/>
      </w:r>
      <w:r>
        <w:rPr>
          <w:rFonts w:hint="default" w:cs="Times New Roman"/>
          <w:i w:val="0"/>
          <w:iCs w:val="0"/>
          <w:lang w:val="en-US"/>
        </w:rPr>
        <w:tab/>
      </w:r>
      <w:r>
        <w:rPr>
          <w:rFonts w:hint="default" w:ascii="Times New Roman" w:hAnsi="Times New Roman" w:cs="Times New Roman"/>
          <w:i w:val="0"/>
          <w:iCs w:val="0"/>
        </w:rPr>
        <w:t>equipment</w:t>
      </w:r>
      <w:r>
        <w:rPr>
          <w:rFonts w:hint="default" w:ascii="Times New Roman" w:hAnsi="Times New Roman" w:cs="Times New Roman"/>
          <w:i w:val="0"/>
          <w:iCs w:val="0"/>
          <w:spacing w:val="-5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 programming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are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its two primary</w:t>
      </w:r>
      <w:r>
        <w:rPr>
          <w:rFonts w:hint="default" w:ascii="Times New Roman" w:hAnsi="Times New Roman" w:cs="Times New Roman"/>
          <w:i w:val="0"/>
          <w:iCs w:val="0"/>
          <w:spacing w:val="-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components.</w:t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i w:val="0"/>
          <w:iCs w:val="0"/>
          <w:lang w:val="en-US"/>
        </w:rPr>
        <w:sectPr>
          <w:pgSz w:w="11910" w:h="16840"/>
          <w:pgMar w:top="1360" w:right="380" w:bottom="1200" w:left="680" w:header="0" w:footer="1014" w:gutter="0"/>
          <w:cols w:space="720" w:num="1"/>
        </w:sectPr>
      </w:pPr>
    </w:p>
    <w:p>
      <w:pPr>
        <w:pStyle w:val="5"/>
        <w:numPr>
          <w:ilvl w:val="2"/>
          <w:numId w:val="14"/>
        </w:numPr>
        <w:tabs>
          <w:tab w:val="left" w:pos="1474"/>
        </w:tabs>
        <w:spacing w:before="61" w:after="0" w:line="240" w:lineRule="auto"/>
        <w:ind w:left="1473" w:right="0" w:hanging="714"/>
        <w:jc w:val="left"/>
        <w:rPr>
          <w:rFonts w:hint="default" w:ascii="Times New Roman" w:hAnsi="Times New Roman" w:cs="Times New Roman"/>
          <w:i w:val="0"/>
          <w:iCs w:val="0"/>
        </w:rPr>
      </w:pPr>
      <w:bookmarkStart w:id="101" w:name="_bookmark73"/>
      <w:bookmarkEnd w:id="101"/>
      <w:bookmarkStart w:id="102" w:name="_bookmark73"/>
      <w:bookmarkEnd w:id="102"/>
      <w:r>
        <w:rPr>
          <w:rFonts w:hint="default" w:ascii="Times New Roman" w:hAnsi="Times New Roman" w:cs="Times New Roman"/>
          <w:i w:val="0"/>
          <w:iCs w:val="0"/>
        </w:rPr>
        <w:t>Business</w:t>
      </w:r>
      <w:r>
        <w:rPr>
          <w:rFonts w:hint="default" w:ascii="Times New Roman" w:hAnsi="Times New Roman" w:cs="Times New Roman"/>
          <w:i w:val="0"/>
          <w:iCs w:val="0"/>
          <w:spacing w:val="-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Rules</w:t>
      </w:r>
    </w:p>
    <w:p>
      <w:pPr>
        <w:pStyle w:val="10"/>
        <w:spacing w:before="4" w:line="240" w:lineRule="auto"/>
        <w:rPr>
          <w:rFonts w:hint="default" w:ascii="Times New Roman" w:hAnsi="Times New Roman" w:cs="Times New Roman"/>
          <w:b/>
          <w:i w:val="0"/>
          <w:iCs w:val="0"/>
          <w:sz w:val="22"/>
        </w:rPr>
      </w:pPr>
    </w:p>
    <w:p>
      <w:pPr>
        <w:pStyle w:val="10"/>
        <w:spacing w:before="1" w:line="240" w:lineRule="auto"/>
        <w:ind w:left="760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•Lawyers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cannot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delete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any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case,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cases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will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be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just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soft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deleted.</w:t>
      </w:r>
    </w:p>
    <w:p>
      <w:pPr>
        <w:pStyle w:val="10"/>
        <w:spacing w:before="138" w:line="240" w:lineRule="auto"/>
        <w:ind w:left="760" w:right="1043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•Lawyers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can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provide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secret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token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their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user’s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through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email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or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sms,</w:t>
      </w:r>
      <w:r>
        <w:rPr>
          <w:rFonts w:hint="default" w:ascii="Times New Roman" w:hAnsi="Times New Roman" w:cs="Times New Roman"/>
          <w:i w:val="0"/>
          <w:iCs w:val="0"/>
          <w:spacing w:val="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token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can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be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used</w:t>
      </w:r>
      <w:r>
        <w:rPr>
          <w:rFonts w:hint="default" w:ascii="Times New Roman" w:hAnsi="Times New Roman" w:cs="Times New Roman"/>
          <w:i w:val="0"/>
          <w:iCs w:val="0"/>
          <w:spacing w:val="-5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get updates about cases without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Client’s login.</w:t>
      </w:r>
    </w:p>
    <w:p>
      <w:pPr>
        <w:pStyle w:val="10"/>
        <w:spacing w:line="240" w:lineRule="auto"/>
        <w:ind w:left="760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•Clients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need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 create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account to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get access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all their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data.</w:t>
      </w:r>
    </w:p>
    <w:p>
      <w:pPr>
        <w:pStyle w:val="10"/>
        <w:spacing w:before="138" w:line="240" w:lineRule="auto"/>
        <w:ind w:left="760" w:right="632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•A</w:t>
      </w:r>
      <w:r>
        <w:rPr>
          <w:rFonts w:hint="default" w:ascii="Times New Roman" w:hAnsi="Times New Roman" w:cs="Times New Roman"/>
          <w:i w:val="0"/>
          <w:iCs w:val="0"/>
          <w:spacing w:val="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particular</w:t>
      </w:r>
      <w:r>
        <w:rPr>
          <w:rFonts w:hint="default" w:ascii="Times New Roman" w:hAnsi="Times New Roman" w:cs="Times New Roman"/>
          <w:i w:val="0"/>
          <w:iCs w:val="0"/>
          <w:spacing w:val="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case</w:t>
      </w:r>
      <w:r>
        <w:rPr>
          <w:rFonts w:hint="default" w:ascii="Times New Roman" w:hAnsi="Times New Roman" w:cs="Times New Roman"/>
          <w:i w:val="0"/>
          <w:iCs w:val="0"/>
          <w:spacing w:val="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information</w:t>
      </w:r>
      <w:r>
        <w:rPr>
          <w:rFonts w:hint="default" w:ascii="Times New Roman" w:hAnsi="Times New Roman" w:cs="Times New Roman"/>
          <w:i w:val="0"/>
          <w:iCs w:val="0"/>
          <w:spacing w:val="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can</w:t>
      </w:r>
      <w:r>
        <w:rPr>
          <w:rFonts w:hint="default" w:ascii="Times New Roman" w:hAnsi="Times New Roman" w:cs="Times New Roman"/>
          <w:i w:val="0"/>
          <w:iCs w:val="0"/>
          <w:spacing w:val="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only</w:t>
      </w:r>
      <w:r>
        <w:rPr>
          <w:rFonts w:hint="default" w:ascii="Times New Roman" w:hAnsi="Times New Roman" w:cs="Times New Roman"/>
          <w:i w:val="0"/>
          <w:iCs w:val="0"/>
          <w:spacing w:val="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be</w:t>
      </w:r>
      <w:r>
        <w:rPr>
          <w:rFonts w:hint="default" w:ascii="Times New Roman" w:hAnsi="Times New Roman" w:cs="Times New Roman"/>
          <w:i w:val="0"/>
          <w:iCs w:val="0"/>
          <w:spacing w:val="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viewed</w:t>
      </w:r>
      <w:r>
        <w:rPr>
          <w:rFonts w:hint="default" w:ascii="Times New Roman" w:hAnsi="Times New Roman" w:cs="Times New Roman"/>
          <w:i w:val="0"/>
          <w:iCs w:val="0"/>
          <w:spacing w:val="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by</w:t>
      </w:r>
      <w:r>
        <w:rPr>
          <w:rFonts w:hint="default" w:ascii="Times New Roman" w:hAnsi="Times New Roman" w:cs="Times New Roman"/>
          <w:i w:val="0"/>
          <w:iCs w:val="0"/>
          <w:spacing w:val="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case’s</w:t>
      </w:r>
      <w:r>
        <w:rPr>
          <w:rFonts w:hint="default" w:ascii="Times New Roman" w:hAnsi="Times New Roman" w:cs="Times New Roman"/>
          <w:i w:val="0"/>
          <w:iCs w:val="0"/>
          <w:spacing w:val="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lawyer</w:t>
      </w:r>
      <w:r>
        <w:rPr>
          <w:rFonts w:hint="default" w:ascii="Times New Roman" w:hAnsi="Times New Roman" w:cs="Times New Roman"/>
          <w:i w:val="0"/>
          <w:iCs w:val="0"/>
          <w:spacing w:val="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whoever</w:t>
      </w:r>
      <w:r>
        <w:rPr>
          <w:rFonts w:hint="default" w:ascii="Times New Roman" w:hAnsi="Times New Roman" w:cs="Times New Roman"/>
          <w:i w:val="0"/>
          <w:iCs w:val="0"/>
          <w:spacing w:val="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lawyers</w:t>
      </w:r>
      <w:r>
        <w:rPr>
          <w:rFonts w:hint="default" w:ascii="Times New Roman" w:hAnsi="Times New Roman" w:cs="Times New Roman"/>
          <w:i w:val="0"/>
          <w:iCs w:val="0"/>
          <w:spacing w:val="-5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want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 allow access.</w:t>
      </w:r>
    </w:p>
    <w:p>
      <w:pPr>
        <w:pStyle w:val="10"/>
        <w:spacing w:line="240" w:lineRule="auto"/>
        <w:ind w:left="760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•All</w:t>
      </w:r>
      <w:r>
        <w:rPr>
          <w:rFonts w:hint="default" w:ascii="Times New Roman" w:hAnsi="Times New Roman" w:cs="Times New Roman"/>
          <w:i w:val="0"/>
          <w:iCs w:val="0"/>
          <w:spacing w:val="29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data</w:t>
      </w:r>
      <w:r>
        <w:rPr>
          <w:rFonts w:hint="default" w:ascii="Times New Roman" w:hAnsi="Times New Roman" w:cs="Times New Roman"/>
          <w:i w:val="0"/>
          <w:iCs w:val="0"/>
          <w:spacing w:val="29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29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document</w:t>
      </w:r>
      <w:r>
        <w:rPr>
          <w:rFonts w:hint="default" w:ascii="Times New Roman" w:hAnsi="Times New Roman" w:cs="Times New Roman"/>
          <w:i w:val="0"/>
          <w:iCs w:val="0"/>
          <w:spacing w:val="3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will</w:t>
      </w:r>
      <w:r>
        <w:rPr>
          <w:rFonts w:hint="default" w:ascii="Times New Roman" w:hAnsi="Times New Roman" w:cs="Times New Roman"/>
          <w:i w:val="0"/>
          <w:iCs w:val="0"/>
          <w:spacing w:val="29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be</w:t>
      </w:r>
      <w:r>
        <w:rPr>
          <w:rFonts w:hint="default" w:ascii="Times New Roman" w:hAnsi="Times New Roman" w:cs="Times New Roman"/>
          <w:i w:val="0"/>
          <w:iCs w:val="0"/>
          <w:spacing w:val="29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secure</w:t>
      </w:r>
      <w:r>
        <w:rPr>
          <w:rFonts w:hint="default" w:ascii="Times New Roman" w:hAnsi="Times New Roman" w:cs="Times New Roman"/>
          <w:i w:val="0"/>
          <w:iCs w:val="0"/>
          <w:spacing w:val="29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</w:t>
      </w:r>
      <w:r>
        <w:rPr>
          <w:rFonts w:hint="default" w:ascii="Times New Roman" w:hAnsi="Times New Roman" w:cs="Times New Roman"/>
          <w:i w:val="0"/>
          <w:iCs w:val="0"/>
          <w:spacing w:val="3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google</w:t>
      </w:r>
      <w:r>
        <w:rPr>
          <w:rFonts w:hint="default" w:ascii="Times New Roman" w:hAnsi="Times New Roman" w:cs="Times New Roman"/>
          <w:i w:val="0"/>
          <w:iCs w:val="0"/>
          <w:spacing w:val="29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firebase</w:t>
      </w:r>
      <w:r>
        <w:rPr>
          <w:rFonts w:hint="default" w:ascii="Times New Roman" w:hAnsi="Times New Roman" w:cs="Times New Roman"/>
          <w:i w:val="0"/>
          <w:iCs w:val="0"/>
          <w:spacing w:val="29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3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can</w:t>
      </w:r>
      <w:r>
        <w:rPr>
          <w:rFonts w:hint="default" w:ascii="Times New Roman" w:hAnsi="Times New Roman" w:cs="Times New Roman"/>
          <w:i w:val="0"/>
          <w:iCs w:val="0"/>
          <w:spacing w:val="29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only</w:t>
      </w:r>
      <w:r>
        <w:rPr>
          <w:rFonts w:hint="default" w:ascii="Times New Roman" w:hAnsi="Times New Roman" w:cs="Times New Roman"/>
          <w:i w:val="0"/>
          <w:iCs w:val="0"/>
          <w:spacing w:val="29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be</w:t>
      </w:r>
      <w:r>
        <w:rPr>
          <w:rFonts w:hint="default" w:ascii="Times New Roman" w:hAnsi="Times New Roman" w:cs="Times New Roman"/>
          <w:i w:val="0"/>
          <w:iCs w:val="0"/>
          <w:spacing w:val="29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viewed</w:t>
      </w:r>
      <w:r>
        <w:rPr>
          <w:rFonts w:hint="default" w:ascii="Times New Roman" w:hAnsi="Times New Roman" w:cs="Times New Roman"/>
          <w:i w:val="0"/>
          <w:iCs w:val="0"/>
          <w:spacing w:val="3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through</w:t>
      </w:r>
      <w:r>
        <w:rPr>
          <w:rFonts w:hint="default" w:ascii="Times New Roman" w:hAnsi="Times New Roman" w:cs="Times New Roman"/>
          <w:i w:val="0"/>
          <w:iCs w:val="0"/>
          <w:spacing w:val="-5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authorization.</w:t>
      </w: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pStyle w:val="10"/>
        <w:spacing w:before="2" w:line="240" w:lineRule="auto"/>
        <w:rPr>
          <w:rFonts w:hint="default" w:ascii="Times New Roman" w:hAnsi="Times New Roman" w:cs="Times New Roman"/>
          <w:i w:val="0"/>
          <w:iCs w:val="0"/>
          <w:sz w:val="17"/>
        </w:rPr>
      </w:pPr>
      <w:r>
        <w:rPr>
          <w:rFonts w:hint="default" w:ascii="Times New Roman" w:hAnsi="Times New Roman" w:cs="Times New Roman"/>
          <w:i w:val="0"/>
          <w:iCs w:val="0"/>
        </w:rPr>
        <w:pict>
          <v:shape id="_x0000_s1091" o:spid="_x0000_s1091" style="position:absolute;left:0pt;margin-left:75.55pt;margin-top:12.2pt;height:0.1pt;width:451.25pt;mso-position-horizontal-relative:page;mso-wrap-distance-bottom:0pt;mso-wrap-distance-top:0pt;z-index:-251613184;mso-width-relative:page;mso-height-relative:page;" filled="f" stroked="t" coordorigin="1512,245" coordsize="9025,0" path="m1512,245l10537,245e">
            <v:path arrowok="t"/>
            <v:fill on="f" focussize="0,0"/>
            <v:stroke color="#000000"/>
            <v:imagedata o:title=""/>
            <o:lock v:ext="edit"/>
            <w10:wrap type="topAndBottom"/>
          </v:shape>
        </w:pict>
      </w:r>
    </w:p>
    <w:p>
      <w:pPr>
        <w:spacing w:after="0" w:line="240" w:lineRule="auto"/>
        <w:rPr>
          <w:rFonts w:hint="default" w:ascii="Times New Roman" w:hAnsi="Times New Roman" w:cs="Times New Roman"/>
          <w:i w:val="0"/>
          <w:iCs w:val="0"/>
          <w:sz w:val="17"/>
        </w:rPr>
        <w:sectPr>
          <w:pgSz w:w="11910" w:h="16840"/>
          <w:pgMar w:top="1360" w:right="380" w:bottom="1200" w:left="680" w:header="0" w:footer="1014" w:gutter="0"/>
          <w:cols w:space="720" w:num="1"/>
        </w:sectPr>
      </w:pPr>
    </w:p>
    <w:p>
      <w:pPr>
        <w:pStyle w:val="10"/>
        <w:spacing w:line="240" w:lineRule="auto"/>
        <w:jc w:val="center"/>
        <w:rPr>
          <w:rFonts w:hint="default" w:ascii="Times New Roman" w:hAnsi="Times New Roman" w:cs="Times New Roman"/>
          <w:i w:val="0"/>
          <w:iCs w:val="0"/>
          <w:sz w:val="30"/>
        </w:rPr>
      </w:pPr>
    </w:p>
    <w:p>
      <w:pPr>
        <w:pStyle w:val="10"/>
        <w:spacing w:line="240" w:lineRule="auto"/>
        <w:jc w:val="center"/>
        <w:rPr>
          <w:rFonts w:hint="default" w:ascii="Times New Roman" w:hAnsi="Times New Roman" w:cs="Times New Roman"/>
          <w:i w:val="0"/>
          <w:iCs w:val="0"/>
          <w:sz w:val="30"/>
        </w:rPr>
      </w:pPr>
    </w:p>
    <w:p>
      <w:pPr>
        <w:pStyle w:val="10"/>
        <w:spacing w:line="240" w:lineRule="auto"/>
        <w:jc w:val="center"/>
        <w:rPr>
          <w:rFonts w:hint="default" w:ascii="Times New Roman" w:hAnsi="Times New Roman" w:cs="Times New Roman"/>
          <w:i w:val="0"/>
          <w:iCs w:val="0"/>
          <w:sz w:val="30"/>
        </w:rPr>
      </w:pPr>
    </w:p>
    <w:p>
      <w:pPr>
        <w:pStyle w:val="10"/>
        <w:spacing w:line="240" w:lineRule="auto"/>
        <w:jc w:val="center"/>
        <w:rPr>
          <w:rFonts w:hint="default" w:ascii="Times New Roman" w:hAnsi="Times New Roman" w:cs="Times New Roman"/>
          <w:i w:val="0"/>
          <w:iCs w:val="0"/>
          <w:sz w:val="30"/>
        </w:rPr>
      </w:pPr>
    </w:p>
    <w:p>
      <w:pPr>
        <w:pStyle w:val="10"/>
        <w:spacing w:line="240" w:lineRule="auto"/>
        <w:jc w:val="center"/>
        <w:rPr>
          <w:rFonts w:hint="default" w:ascii="Times New Roman" w:hAnsi="Times New Roman" w:cs="Times New Roman"/>
          <w:i w:val="0"/>
          <w:iCs w:val="0"/>
          <w:sz w:val="30"/>
        </w:rPr>
      </w:pPr>
    </w:p>
    <w:p>
      <w:pPr>
        <w:pStyle w:val="10"/>
        <w:spacing w:line="240" w:lineRule="auto"/>
        <w:jc w:val="center"/>
        <w:rPr>
          <w:rFonts w:hint="default" w:ascii="Times New Roman" w:hAnsi="Times New Roman" w:cs="Times New Roman"/>
          <w:i w:val="0"/>
          <w:iCs w:val="0"/>
          <w:sz w:val="30"/>
        </w:rPr>
      </w:pPr>
    </w:p>
    <w:p>
      <w:pPr>
        <w:pStyle w:val="10"/>
        <w:spacing w:line="240" w:lineRule="auto"/>
        <w:jc w:val="center"/>
        <w:rPr>
          <w:rFonts w:hint="default" w:ascii="Times New Roman" w:hAnsi="Times New Roman" w:cs="Times New Roman"/>
          <w:i w:val="0"/>
          <w:iCs w:val="0"/>
          <w:sz w:val="30"/>
        </w:rPr>
      </w:pPr>
    </w:p>
    <w:p>
      <w:pPr>
        <w:pStyle w:val="10"/>
        <w:spacing w:line="240" w:lineRule="auto"/>
        <w:jc w:val="center"/>
        <w:rPr>
          <w:rFonts w:hint="default" w:ascii="Times New Roman" w:hAnsi="Times New Roman" w:cs="Times New Roman"/>
          <w:i w:val="0"/>
          <w:iCs w:val="0"/>
          <w:sz w:val="30"/>
        </w:rPr>
      </w:pPr>
    </w:p>
    <w:p>
      <w:pPr>
        <w:pStyle w:val="10"/>
        <w:spacing w:line="240" w:lineRule="auto"/>
        <w:jc w:val="center"/>
        <w:rPr>
          <w:rFonts w:hint="default" w:ascii="Times New Roman" w:hAnsi="Times New Roman" w:cs="Times New Roman"/>
          <w:i w:val="0"/>
          <w:iCs w:val="0"/>
          <w:sz w:val="30"/>
        </w:rPr>
      </w:pPr>
    </w:p>
    <w:p>
      <w:pPr>
        <w:pStyle w:val="10"/>
        <w:spacing w:line="240" w:lineRule="auto"/>
        <w:jc w:val="center"/>
        <w:rPr>
          <w:rFonts w:hint="default" w:ascii="Times New Roman" w:hAnsi="Times New Roman" w:cs="Times New Roman"/>
          <w:i w:val="0"/>
          <w:iCs w:val="0"/>
          <w:sz w:val="30"/>
        </w:rPr>
      </w:pPr>
    </w:p>
    <w:p>
      <w:pPr>
        <w:pStyle w:val="10"/>
        <w:spacing w:line="240" w:lineRule="auto"/>
        <w:jc w:val="center"/>
        <w:rPr>
          <w:rFonts w:hint="default" w:ascii="Times New Roman" w:hAnsi="Times New Roman" w:cs="Times New Roman"/>
          <w:i w:val="0"/>
          <w:iCs w:val="0"/>
          <w:sz w:val="30"/>
        </w:rPr>
      </w:pPr>
    </w:p>
    <w:p>
      <w:pPr>
        <w:pStyle w:val="10"/>
        <w:spacing w:line="240" w:lineRule="auto"/>
        <w:jc w:val="center"/>
        <w:rPr>
          <w:rFonts w:hint="default" w:ascii="Times New Roman" w:hAnsi="Times New Roman" w:cs="Times New Roman"/>
          <w:i w:val="0"/>
          <w:iCs w:val="0"/>
          <w:sz w:val="30"/>
        </w:rPr>
      </w:pPr>
    </w:p>
    <w:p>
      <w:pPr>
        <w:pStyle w:val="10"/>
        <w:spacing w:line="240" w:lineRule="auto"/>
        <w:jc w:val="center"/>
        <w:rPr>
          <w:rFonts w:hint="default" w:ascii="Times New Roman" w:hAnsi="Times New Roman" w:cs="Times New Roman"/>
          <w:i w:val="0"/>
          <w:iCs w:val="0"/>
          <w:sz w:val="30"/>
        </w:rPr>
      </w:pPr>
    </w:p>
    <w:p>
      <w:pPr>
        <w:pStyle w:val="10"/>
        <w:spacing w:line="240" w:lineRule="auto"/>
        <w:jc w:val="center"/>
        <w:rPr>
          <w:rFonts w:hint="default" w:ascii="Times New Roman" w:hAnsi="Times New Roman" w:cs="Times New Roman"/>
          <w:i w:val="0"/>
          <w:iCs w:val="0"/>
          <w:sz w:val="30"/>
        </w:rPr>
      </w:pPr>
    </w:p>
    <w:p>
      <w:pPr>
        <w:pStyle w:val="10"/>
        <w:spacing w:line="240" w:lineRule="auto"/>
        <w:jc w:val="center"/>
        <w:rPr>
          <w:rFonts w:hint="default" w:ascii="Times New Roman" w:hAnsi="Times New Roman" w:cs="Times New Roman"/>
          <w:i w:val="0"/>
          <w:iCs w:val="0"/>
          <w:sz w:val="30"/>
        </w:rPr>
      </w:pPr>
    </w:p>
    <w:p>
      <w:pPr>
        <w:pStyle w:val="10"/>
        <w:spacing w:line="240" w:lineRule="auto"/>
        <w:jc w:val="center"/>
        <w:rPr>
          <w:rFonts w:hint="default" w:ascii="Times New Roman" w:hAnsi="Times New Roman" w:cs="Times New Roman"/>
          <w:i w:val="0"/>
          <w:iCs w:val="0"/>
          <w:sz w:val="30"/>
        </w:rPr>
      </w:pPr>
    </w:p>
    <w:p>
      <w:pPr>
        <w:pStyle w:val="10"/>
        <w:spacing w:line="240" w:lineRule="auto"/>
        <w:jc w:val="center"/>
        <w:rPr>
          <w:rFonts w:hint="default" w:ascii="Times New Roman" w:hAnsi="Times New Roman" w:cs="Times New Roman"/>
          <w:i w:val="0"/>
          <w:iCs w:val="0"/>
          <w:sz w:val="30"/>
        </w:rPr>
      </w:pPr>
    </w:p>
    <w:p>
      <w:pPr>
        <w:pStyle w:val="10"/>
        <w:spacing w:line="240" w:lineRule="auto"/>
        <w:jc w:val="center"/>
        <w:rPr>
          <w:rFonts w:hint="default" w:ascii="Times New Roman" w:hAnsi="Times New Roman" w:cs="Times New Roman"/>
          <w:i w:val="0"/>
          <w:iCs w:val="0"/>
          <w:sz w:val="30"/>
        </w:rPr>
      </w:pPr>
    </w:p>
    <w:p>
      <w:pPr>
        <w:pStyle w:val="10"/>
        <w:spacing w:line="240" w:lineRule="auto"/>
        <w:jc w:val="center"/>
        <w:rPr>
          <w:rFonts w:hint="default" w:ascii="Times New Roman" w:hAnsi="Times New Roman" w:cs="Times New Roman"/>
          <w:i w:val="0"/>
          <w:iCs w:val="0"/>
          <w:sz w:val="30"/>
        </w:rPr>
      </w:pPr>
    </w:p>
    <w:p>
      <w:pPr>
        <w:pStyle w:val="10"/>
        <w:spacing w:line="240" w:lineRule="auto"/>
        <w:jc w:val="center"/>
        <w:rPr>
          <w:rFonts w:hint="default" w:ascii="Times New Roman" w:hAnsi="Times New Roman" w:cs="Times New Roman"/>
          <w:i w:val="0"/>
          <w:iCs w:val="0"/>
          <w:sz w:val="30"/>
        </w:rPr>
      </w:pPr>
    </w:p>
    <w:p>
      <w:pPr>
        <w:pStyle w:val="10"/>
        <w:spacing w:line="240" w:lineRule="auto"/>
        <w:jc w:val="center"/>
        <w:rPr>
          <w:rFonts w:hint="default" w:ascii="Times New Roman" w:hAnsi="Times New Roman" w:cs="Times New Roman"/>
          <w:i w:val="0"/>
          <w:iCs w:val="0"/>
          <w:sz w:val="30"/>
        </w:rPr>
      </w:pPr>
    </w:p>
    <w:p>
      <w:pPr>
        <w:pStyle w:val="10"/>
        <w:spacing w:line="240" w:lineRule="auto"/>
        <w:jc w:val="center"/>
        <w:rPr>
          <w:rFonts w:hint="default" w:ascii="Times New Roman" w:hAnsi="Times New Roman" w:cs="Times New Roman"/>
          <w:i w:val="0"/>
          <w:iCs w:val="0"/>
          <w:sz w:val="30"/>
        </w:rPr>
      </w:pPr>
    </w:p>
    <w:p>
      <w:pPr>
        <w:pStyle w:val="10"/>
        <w:spacing w:line="240" w:lineRule="auto"/>
        <w:jc w:val="center"/>
        <w:rPr>
          <w:rFonts w:hint="default" w:ascii="Times New Roman" w:hAnsi="Times New Roman" w:cs="Times New Roman"/>
          <w:i w:val="0"/>
          <w:iCs w:val="0"/>
          <w:sz w:val="30"/>
        </w:rPr>
      </w:pPr>
    </w:p>
    <w:p>
      <w:pPr>
        <w:pStyle w:val="10"/>
        <w:spacing w:line="240" w:lineRule="auto"/>
        <w:jc w:val="center"/>
        <w:rPr>
          <w:rFonts w:hint="default" w:ascii="Times New Roman" w:hAnsi="Times New Roman" w:cs="Times New Roman"/>
          <w:i w:val="0"/>
          <w:iCs w:val="0"/>
          <w:sz w:val="30"/>
        </w:rPr>
      </w:pPr>
    </w:p>
    <w:p>
      <w:pPr>
        <w:pStyle w:val="10"/>
        <w:spacing w:line="240" w:lineRule="auto"/>
        <w:jc w:val="center"/>
        <w:rPr>
          <w:rFonts w:hint="default" w:ascii="Times New Roman" w:hAnsi="Times New Roman" w:cs="Times New Roman"/>
          <w:i w:val="0"/>
          <w:iCs w:val="0"/>
          <w:sz w:val="30"/>
        </w:rPr>
      </w:pPr>
    </w:p>
    <w:p>
      <w:pPr>
        <w:pStyle w:val="10"/>
        <w:spacing w:line="240" w:lineRule="auto"/>
        <w:jc w:val="center"/>
        <w:rPr>
          <w:rFonts w:hint="default" w:ascii="Times New Roman" w:hAnsi="Times New Roman" w:cs="Times New Roman"/>
          <w:i w:val="0"/>
          <w:iCs w:val="0"/>
          <w:sz w:val="30"/>
        </w:rPr>
      </w:pPr>
    </w:p>
    <w:p>
      <w:pPr>
        <w:pStyle w:val="10"/>
        <w:spacing w:line="240" w:lineRule="auto"/>
        <w:jc w:val="center"/>
        <w:rPr>
          <w:rFonts w:hint="default" w:ascii="Times New Roman" w:hAnsi="Times New Roman" w:cs="Times New Roman"/>
          <w:i w:val="0"/>
          <w:iCs w:val="0"/>
          <w:sz w:val="30"/>
        </w:rPr>
      </w:pPr>
    </w:p>
    <w:p>
      <w:pPr>
        <w:pStyle w:val="10"/>
        <w:spacing w:line="240" w:lineRule="auto"/>
        <w:jc w:val="center"/>
        <w:rPr>
          <w:rFonts w:hint="default" w:ascii="Times New Roman" w:hAnsi="Times New Roman" w:cs="Times New Roman"/>
          <w:i w:val="0"/>
          <w:iCs w:val="0"/>
          <w:sz w:val="30"/>
        </w:rPr>
      </w:pPr>
    </w:p>
    <w:p>
      <w:pPr>
        <w:pStyle w:val="10"/>
        <w:spacing w:line="240" w:lineRule="auto"/>
        <w:jc w:val="center"/>
        <w:rPr>
          <w:rFonts w:hint="default" w:ascii="Times New Roman" w:hAnsi="Times New Roman" w:cs="Times New Roman"/>
          <w:i w:val="0"/>
          <w:iCs w:val="0"/>
          <w:sz w:val="30"/>
        </w:rPr>
      </w:pPr>
    </w:p>
    <w:p>
      <w:pPr>
        <w:pStyle w:val="10"/>
        <w:spacing w:line="240" w:lineRule="auto"/>
        <w:jc w:val="center"/>
        <w:rPr>
          <w:rFonts w:hint="default" w:cs="Times New Roman"/>
          <w:i w:val="0"/>
          <w:iCs w:val="0"/>
          <w:sz w:val="30"/>
          <w:lang w:val="en-US"/>
        </w:rPr>
      </w:pPr>
      <w:r>
        <w:rPr>
          <w:rFonts w:hint="default" w:cs="Times New Roman"/>
          <w:b/>
          <w:bCs/>
          <w:i w:val="0"/>
          <w:iCs w:val="0"/>
          <w:sz w:val="40"/>
          <w:szCs w:val="40"/>
          <w:lang w:val="en-US"/>
        </w:rPr>
        <w:t>Chapter 4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40"/>
          <w:szCs w:val="40"/>
          <w:lang w:val="en-US" w:eastAsia="zh-CN" w:bidi="ar"/>
        </w:rPr>
        <w:t>Methodology</w:t>
      </w:r>
    </w:p>
    <w:p>
      <w:pPr>
        <w:pStyle w:val="10"/>
        <w:spacing w:line="240" w:lineRule="auto"/>
        <w:jc w:val="center"/>
        <w:rPr>
          <w:rFonts w:hint="default" w:cs="Times New Roman"/>
          <w:i w:val="0"/>
          <w:iCs w:val="0"/>
          <w:sz w:val="30"/>
          <w:lang w:val="en-US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3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30"/>
        </w:rPr>
      </w:pPr>
    </w:p>
    <w:p>
      <w:pPr>
        <w:pStyle w:val="10"/>
        <w:spacing w:before="2" w:line="240" w:lineRule="auto"/>
        <w:rPr>
          <w:rFonts w:hint="default" w:ascii="Times New Roman" w:hAnsi="Times New Roman" w:cs="Times New Roman"/>
          <w:i w:val="0"/>
          <w:iCs w:val="0"/>
          <w:sz w:val="39"/>
        </w:rPr>
      </w:pPr>
    </w:p>
    <w:p>
      <w:pPr>
        <w:pStyle w:val="3"/>
        <w:numPr>
          <w:ilvl w:val="1"/>
          <w:numId w:val="15"/>
        </w:numPr>
        <w:tabs>
          <w:tab w:val="left" w:pos="540"/>
          <w:tab w:val="left" w:pos="1180"/>
        </w:tabs>
        <w:spacing w:before="0" w:after="0" w:line="240" w:lineRule="auto"/>
        <w:ind w:left="420" w:leftChars="0" w:right="0" w:hanging="420" w:firstLineChars="0"/>
        <w:jc w:val="left"/>
        <w:rPr>
          <w:rFonts w:hint="default" w:ascii="Times New Roman" w:hAnsi="Times New Roman" w:cs="Times New Roman"/>
          <w:i w:val="0"/>
          <w:iCs w:val="0"/>
        </w:rPr>
      </w:pPr>
      <w:bookmarkStart w:id="103" w:name="_bookmark76"/>
      <w:bookmarkEnd w:id="103"/>
      <w:bookmarkStart w:id="104" w:name="_bookmark75"/>
      <w:bookmarkEnd w:id="104"/>
      <w:bookmarkStart w:id="105" w:name="_bookmark74"/>
      <w:bookmarkEnd w:id="105"/>
      <w:bookmarkStart w:id="106" w:name="_bookmark76"/>
      <w:bookmarkEnd w:id="106"/>
      <w:r>
        <w:rPr>
          <w:rFonts w:hint="default" w:ascii="Times New Roman" w:hAnsi="Times New Roman" w:cs="Times New Roman"/>
          <w:i w:val="0"/>
          <w:iCs w:val="0"/>
        </w:rPr>
        <w:t>Introducti</w:t>
      </w:r>
      <w:r>
        <w:rPr>
          <w:rFonts w:hint="default" w:cs="Times New Roman"/>
          <w:i w:val="0"/>
          <w:iCs w:val="0"/>
          <w:lang w:val="en-US"/>
        </w:rPr>
        <w:t>o</w:t>
      </w:r>
      <w:r>
        <w:rPr>
          <w:rFonts w:hint="default" w:ascii="Times New Roman" w:hAnsi="Times New Roman" w:cs="Times New Roman"/>
          <w:i w:val="0"/>
          <w:iCs w:val="0"/>
        </w:rPr>
        <w:t>n</w:t>
      </w: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15"/>
        </w:rPr>
      </w:pPr>
    </w:p>
    <w:p>
      <w:pPr>
        <w:pStyle w:val="10"/>
        <w:spacing w:before="90" w:line="240" w:lineRule="auto"/>
        <w:ind w:left="760" w:right="1058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For accomplishing our goals that shows us the ideal outcome we utilize this procedure. For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assessing this task, we utilized the SDLC system, which contains three significant advances,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Implementing,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Planning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 Analysis, as appeared in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figure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4.1.</w:t>
      </w:r>
    </w:p>
    <w:p>
      <w:pPr>
        <w:pStyle w:val="10"/>
        <w:spacing w:before="2" w:line="240" w:lineRule="auto"/>
        <w:rPr>
          <w:rFonts w:hint="default" w:ascii="Times New Roman" w:hAnsi="Times New Roman" w:cs="Times New Roman"/>
          <w:i w:val="0"/>
          <w:iCs w:val="0"/>
          <w:sz w:val="9"/>
        </w:rPr>
      </w:pPr>
      <w:r>
        <w:rPr>
          <w:rFonts w:hint="default" w:ascii="Times New Roman" w:hAnsi="Times New Roman" w:cs="Times New Roman"/>
          <w:i w:val="0"/>
          <w:iCs w:val="0"/>
        </w:rPr>
        <w:pict>
          <v:group id="_x0000_s1092" o:spid="_x0000_s1092" o:spt="203" style="position:absolute;left:0pt;margin-left:73.5pt;margin-top:7.25pt;height:70.45pt;width:473.35pt;mso-position-horizontal-relative:page;mso-wrap-distance-bottom:0pt;mso-wrap-distance-top:0pt;z-index:-251613184;mso-width-relative:page;mso-height-relative:page;" coordorigin="1470,145" coordsize="9467,1409">
            <o:lock v:ext="edit"/>
            <v:shape id="_x0000_s1093" o:spid="_x0000_s1093" style="position:absolute;left:1470;top:165;height:826;width:3853;" fillcolor="#4F81BC" filled="t" stroked="f" coordorigin="1470,165" coordsize="3853,826" path="m3676,578l3263,165,1470,165,1883,578,1470,991,3263,991,3676,578xm5322,565l4922,165,3430,165,3830,565,3430,965,4922,965,5322,565xe">
              <v:path arrowok="t"/>
              <v:fill on="t" focussize="0,0"/>
              <v:stroke on="f"/>
              <v:imagedata o:title=""/>
              <o:lock v:ext="edit"/>
            </v:shape>
            <v:shape id="_x0000_s1094" o:spid="_x0000_s1094" style="position:absolute;left:3430;top:165;height:800;width:1892;" filled="f" stroked="t" coordorigin="3430,165" coordsize="1892,800" path="m3430,165l4922,165,5322,565,4922,965,3430,965,3830,565,3430,165xe">
              <v:path arrowok="t"/>
              <v:fill on="f" focussize="0,0"/>
              <v:stroke weight="2pt" color="#FFFFFF"/>
              <v:imagedata o:title=""/>
              <o:lock v:ext="edit"/>
            </v:shape>
            <v:shape id="_x0000_s1095" o:spid="_x0000_s1095" style="position:absolute;left:5078;top:165;height:827;width:1852;" fillcolor="#4F81BC" filled="t" stroked="f" coordorigin="5078,165" coordsize="1852,827" path="m6516,165l5078,165,5491,579,5078,992,6516,992,6929,579,6516,165xe">
              <v:path arrowok="t"/>
              <v:fill on="t" focussize="0,0"/>
              <v:stroke on="f"/>
              <v:imagedata o:title=""/>
              <o:lock v:ext="edit"/>
            </v:shape>
            <v:shape id="_x0000_s1096" o:spid="_x0000_s1096" style="position:absolute;left:5078;top:165;height:827;width:1852;" filled="f" stroked="t" coordorigin="5078,165" coordsize="1852,827" path="m5078,165l6516,165,6929,579,6516,992,5078,992,5491,579,5078,165xe">
              <v:path arrowok="t"/>
              <v:fill on="f" focussize="0,0"/>
              <v:stroke weight="2pt" color="#FFFFFF"/>
              <v:imagedata o:title=""/>
              <o:lock v:ext="edit"/>
            </v:shape>
            <v:shape id="_x0000_s1097" o:spid="_x0000_s1097" style="position:absolute;left:6685;top:165;height:861;width:2441;" fillcolor="#4F81BC" filled="t" stroked="f" coordorigin="6685,165" coordsize="2441,861" path="m8696,165l6685,165,7115,596,6685,1026,8696,1026,9126,596,8696,165xe">
              <v:path arrowok="t"/>
              <v:fill on="t" focussize="0,0"/>
              <v:stroke on="f"/>
              <v:imagedata o:title=""/>
              <o:lock v:ext="edit"/>
            </v:shape>
            <v:shape id="_x0000_s1098" o:spid="_x0000_s1098" style="position:absolute;left:6685;top:165;height:861;width:2441;" filled="f" stroked="t" coordorigin="6685,165" coordsize="2441,861" path="m6685,165l8696,165,9126,596,8696,1026,6685,1026,7115,596,6685,165xe">
              <v:path arrowok="t"/>
              <v:fill on="f" focussize="0,0"/>
              <v:stroke weight="2pt" color="#FFFFFF"/>
              <v:imagedata o:title=""/>
              <o:lock v:ext="edit"/>
            </v:shape>
            <v:shape id="_x0000_s1099" o:spid="_x0000_s1099" style="position:absolute;left:8882;top:165;height:809;width:2035;" fillcolor="#4F81BC" filled="t" stroked="f" coordorigin="8882,165" coordsize="2035,809" path="m10512,165l8882,165,9286,570,8882,974,10512,974,10916,570,10512,165xe">
              <v:path arrowok="t"/>
              <v:fill on="t" focussize="0,0"/>
              <v:stroke on="f"/>
              <v:imagedata o:title=""/>
              <o:lock v:ext="edit"/>
            </v:shape>
            <v:shape id="_x0000_s1100" o:spid="_x0000_s1100" style="position:absolute;left:8882;top:165;height:809;width:2035;" filled="f" stroked="t" coordorigin="8882,165" coordsize="2035,809" path="m8882,165l10512,165,10916,570,10512,974,8882,974,9286,570,8882,165xe">
              <v:path arrowok="t"/>
              <v:fill on="f" focussize="0,0"/>
              <v:stroke weight="2pt" color="#FFFFFF"/>
              <v:imagedata o:title=""/>
              <o:lock v:ext="edit"/>
            </v:shape>
            <v:shape id="_x0000_s1101" o:spid="_x0000_s1101" style="position:absolute;left:1893;top:1044;height:510;width:8510;" fillcolor="#000000" filled="t" stroked="f" coordorigin="1893,1044" coordsize="8510,510" path="m10403,1374l10350,1374,10350,1044,10335,1044,10335,1374,10283,1374,10339,1487,2073,1487,2073,1434,1961,1491,1961,1164,2013,1164,2003,1144,1953,1044,1893,1164,1946,1164,1946,1494,1953,1494,2073,1554,2073,1502,10343,1502,10343,1494,10393,1394,10403,1374xe">
              <v:path arrowok="t"/>
              <v:fill on="t" focussize="0,0"/>
              <v:stroke on="f"/>
              <v:imagedata o:title=""/>
              <o:lock v:ext="edit"/>
            </v:shape>
            <v:shape id="_x0000_s1102" o:spid="_x0000_s1102" o:spt="202" type="#_x0000_t202" style="position:absolute;left:2216;top:480;height:212;width:78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11" w:lineRule="exact"/>
                      <w:ind w:left="0" w:right="0" w:firstLine="0"/>
                      <w:jc w:val="left"/>
                      <w:rPr>
                        <w:rFonts w:ascii="Calibri"/>
                        <w:b/>
                        <w:sz w:val="21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21"/>
                      </w:rPr>
                      <w:t>Planning</w:t>
                    </w:r>
                  </w:p>
                </w:txbxContent>
              </v:textbox>
            </v:shape>
            <v:shape id="_x0000_s1103" o:spid="_x0000_s1103" o:spt="202" type="#_x0000_t202" style="position:absolute;left:4041;top:467;height:212;width:73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11" w:lineRule="exact"/>
                      <w:ind w:left="0" w:right="0" w:firstLine="0"/>
                      <w:jc w:val="left"/>
                      <w:rPr>
                        <w:rFonts w:ascii="Calibri"/>
                        <w:b/>
                        <w:sz w:val="21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21"/>
                      </w:rPr>
                      <w:t>Analysis</w:t>
                    </w:r>
                  </w:p>
                </w:txbxContent>
              </v:textbox>
            </v:shape>
            <v:shape id="_x0000_s1104" o:spid="_x0000_s1104" o:spt="202" type="#_x0000_t202" style="position:absolute;left:5734;top:480;height:212;width:609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11" w:lineRule="exact"/>
                      <w:ind w:left="0" w:right="0" w:firstLine="0"/>
                      <w:jc w:val="left"/>
                      <w:rPr>
                        <w:rFonts w:ascii="Calibri"/>
                        <w:b/>
                        <w:sz w:val="21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21"/>
                      </w:rPr>
                      <w:t>Design</w:t>
                    </w:r>
                  </w:p>
                </w:txbxContent>
              </v:textbox>
            </v:shape>
            <v:shape id="_x0000_s1105" o:spid="_x0000_s1105" o:spt="202" type="#_x0000_t202" style="position:absolute;left:7219;top:497;height:212;width:144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11" w:lineRule="exact"/>
                      <w:ind w:left="0" w:right="0" w:firstLine="0"/>
                      <w:jc w:val="left"/>
                      <w:rPr>
                        <w:rFonts w:ascii="Calibri"/>
                        <w:b/>
                        <w:sz w:val="21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21"/>
                      </w:rPr>
                      <w:t>Implementation</w:t>
                    </w:r>
                  </w:p>
                </w:txbxContent>
              </v:textbox>
            </v:shape>
            <v:shape id="_x0000_s1106" o:spid="_x0000_s1106" o:spt="202" type="#_x0000_t202" style="position:absolute;left:9403;top:482;height:190;width:1056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90" w:lineRule="exact"/>
                      <w:ind w:left="0" w:right="0" w:firstLine="0"/>
                      <w:jc w:val="left"/>
                      <w:rPr>
                        <w:rFonts w:ascii="Calibri"/>
                        <w:b/>
                        <w:sz w:val="19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z w:val="19"/>
                      </w:rPr>
                      <w:t>Maintenance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10"/>
        <w:spacing w:before="5" w:line="240" w:lineRule="auto"/>
        <w:rPr>
          <w:rFonts w:hint="default" w:ascii="Times New Roman" w:hAnsi="Times New Roman" w:cs="Times New Roman"/>
          <w:i w:val="0"/>
          <w:iCs w:val="0"/>
          <w:sz w:val="30"/>
        </w:rPr>
      </w:pPr>
    </w:p>
    <w:p>
      <w:pPr>
        <w:spacing w:before="0" w:line="240" w:lineRule="auto"/>
        <w:ind w:left="2592" w:right="2888" w:firstLine="0"/>
        <w:jc w:val="center"/>
        <w:rPr>
          <w:rFonts w:hint="default" w:ascii="Times New Roman" w:hAnsi="Times New Roman" w:cs="Times New Roman"/>
          <w:b/>
          <w:i w:val="0"/>
          <w:iCs w:val="0"/>
          <w:sz w:val="22"/>
        </w:rPr>
      </w:pPr>
      <w:bookmarkStart w:id="107" w:name="_bookmark77"/>
      <w:bookmarkEnd w:id="107"/>
      <w:r>
        <w:rPr>
          <w:rFonts w:hint="default" w:ascii="Times New Roman" w:hAnsi="Times New Roman" w:cs="Times New Roman"/>
          <w:b/>
          <w:i w:val="0"/>
          <w:iCs w:val="0"/>
          <w:sz w:val="22"/>
        </w:rPr>
        <w:t>Figure</w:t>
      </w:r>
      <w:r>
        <w:rPr>
          <w:rFonts w:hint="default" w:ascii="Times New Roman" w:hAnsi="Times New Roman" w:cs="Times New Roman"/>
          <w:b/>
          <w:i w:val="0"/>
          <w:iCs w:val="0"/>
          <w:spacing w:val="-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6-</w:t>
      </w:r>
      <w:r>
        <w:rPr>
          <w:rFonts w:hint="default" w:ascii="Times New Roman" w:hAnsi="Times New Roman" w:cs="Times New Roman"/>
          <w:b/>
          <w:i w:val="0"/>
          <w:iCs w:val="0"/>
          <w:spacing w:val="-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Methodology</w:t>
      </w: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</w:rPr>
      </w:pPr>
    </w:p>
    <w:p>
      <w:pPr>
        <w:pStyle w:val="10"/>
        <w:spacing w:before="10" w:line="240" w:lineRule="auto"/>
        <w:rPr>
          <w:rFonts w:hint="default" w:ascii="Times New Roman" w:hAnsi="Times New Roman" w:cs="Times New Roman"/>
          <w:b/>
          <w:i w:val="0"/>
          <w:iCs w:val="0"/>
          <w:sz w:val="25"/>
        </w:rPr>
      </w:pPr>
    </w:p>
    <w:p>
      <w:pPr>
        <w:pStyle w:val="10"/>
        <w:spacing w:line="240" w:lineRule="auto"/>
        <w:ind w:left="760" w:right="1064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Following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are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major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three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steps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shows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figure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4.2.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That’s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starts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from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planning,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implementing and testing. Through these three steps we accomplish our project and get the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final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results.</w:t>
      </w:r>
    </w:p>
    <w:p>
      <w:pPr>
        <w:pStyle w:val="10"/>
        <w:spacing w:before="8" w:line="240" w:lineRule="auto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1098550</wp:posOffset>
            </wp:positionH>
            <wp:positionV relativeFrom="paragraph">
              <wp:posOffset>205105</wp:posOffset>
            </wp:positionV>
            <wp:extent cx="4255135" cy="275018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5167" cy="2750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0"/>
        <w:spacing w:before="7" w:line="240" w:lineRule="auto"/>
        <w:rPr>
          <w:rFonts w:hint="default" w:ascii="Times New Roman" w:hAnsi="Times New Roman" w:cs="Times New Roman"/>
          <w:i w:val="0"/>
          <w:iCs w:val="0"/>
          <w:sz w:val="23"/>
        </w:rPr>
      </w:pPr>
    </w:p>
    <w:p>
      <w:pPr>
        <w:spacing w:before="0" w:line="240" w:lineRule="auto"/>
        <w:ind w:left="2592" w:right="2889" w:firstLine="0"/>
        <w:jc w:val="center"/>
        <w:rPr>
          <w:rFonts w:hint="default" w:ascii="Times New Roman" w:hAnsi="Times New Roman" w:cs="Times New Roman"/>
          <w:b/>
          <w:i w:val="0"/>
          <w:iCs w:val="0"/>
          <w:sz w:val="22"/>
        </w:rPr>
      </w:pPr>
      <w:bookmarkStart w:id="108" w:name="_bookmark78"/>
      <w:bookmarkEnd w:id="108"/>
      <w:r>
        <w:rPr>
          <w:rFonts w:hint="default" w:ascii="Times New Roman" w:hAnsi="Times New Roman" w:cs="Times New Roman"/>
          <w:b/>
          <w:i w:val="0"/>
          <w:iCs w:val="0"/>
          <w:sz w:val="22"/>
        </w:rPr>
        <w:t>Figure</w:t>
      </w:r>
      <w:r>
        <w:rPr>
          <w:rFonts w:hint="default" w:ascii="Times New Roman" w:hAnsi="Times New Roman" w:cs="Times New Roman"/>
          <w:b/>
          <w:i w:val="0"/>
          <w:iCs w:val="0"/>
          <w:spacing w:val="-3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7- Development Steps</w:t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i w:val="0"/>
          <w:iCs w:val="0"/>
          <w:sz w:val="22"/>
        </w:rPr>
        <w:sectPr>
          <w:footerReference r:id="rId19" w:type="default"/>
          <w:type w:val="continuous"/>
          <w:pgSz w:w="11910" w:h="16840"/>
          <w:pgMar w:top="1340" w:right="380" w:bottom="1200" w:left="680" w:header="720" w:footer="720" w:gutter="0"/>
          <w:cols w:space="720" w:num="1"/>
        </w:sectPr>
      </w:pPr>
    </w:p>
    <w:p>
      <w:pPr>
        <w:pStyle w:val="3"/>
        <w:numPr>
          <w:ilvl w:val="1"/>
          <w:numId w:val="15"/>
        </w:numPr>
        <w:tabs>
          <w:tab w:val="left" w:pos="540"/>
          <w:tab w:val="left" w:pos="1183"/>
        </w:tabs>
        <w:spacing w:before="62" w:after="0" w:line="240" w:lineRule="auto"/>
        <w:ind w:left="422" w:leftChars="0" w:right="0" w:hanging="423" w:firstLineChars="0"/>
        <w:jc w:val="both"/>
        <w:rPr>
          <w:rFonts w:hint="default" w:ascii="Times New Roman" w:hAnsi="Times New Roman" w:cs="Times New Roman"/>
          <w:i w:val="0"/>
          <w:iCs w:val="0"/>
        </w:rPr>
      </w:pPr>
      <w:bookmarkStart w:id="109" w:name="_bookmark79"/>
      <w:bookmarkEnd w:id="109"/>
      <w:bookmarkStart w:id="110" w:name="_bookmark79"/>
      <w:bookmarkEnd w:id="110"/>
      <w:r>
        <w:rPr>
          <w:rFonts w:hint="default" w:ascii="Times New Roman" w:hAnsi="Times New Roman" w:cs="Times New Roman"/>
          <w:i w:val="0"/>
          <w:iCs w:val="0"/>
        </w:rPr>
        <w:t>Planning</w:t>
      </w:r>
    </w:p>
    <w:p>
      <w:pPr>
        <w:pStyle w:val="10"/>
        <w:spacing w:before="159" w:line="240" w:lineRule="auto"/>
        <w:ind w:left="760" w:right="1059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In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First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step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need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investigate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all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data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necessities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of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equipment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programming, which are utilized in the venture. Information Collection, necessary equipment</w:t>
      </w:r>
      <w:r>
        <w:rPr>
          <w:rFonts w:hint="default" w:ascii="Times New Roman" w:hAnsi="Times New Roman" w:cs="Times New Roman"/>
          <w:i w:val="0"/>
          <w:iCs w:val="0"/>
          <w:spacing w:val="-5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 programming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are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its two primary</w:t>
      </w:r>
      <w:r>
        <w:rPr>
          <w:rFonts w:hint="default" w:ascii="Times New Roman" w:hAnsi="Times New Roman" w:cs="Times New Roman"/>
          <w:i w:val="0"/>
          <w:iCs w:val="0"/>
          <w:spacing w:val="-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components.</w:t>
      </w:r>
    </w:p>
    <w:p>
      <w:pPr>
        <w:pStyle w:val="10"/>
        <w:spacing w:before="3" w:line="240" w:lineRule="auto"/>
        <w:rPr>
          <w:rFonts w:hint="default" w:ascii="Times New Roman" w:hAnsi="Times New Roman" w:cs="Times New Roman"/>
          <w:i w:val="0"/>
          <w:iCs w:val="0"/>
          <w:sz w:val="21"/>
        </w:rPr>
      </w:pPr>
    </w:p>
    <w:p>
      <w:pPr>
        <w:pStyle w:val="3"/>
        <w:numPr>
          <w:ilvl w:val="1"/>
          <w:numId w:val="15"/>
        </w:numPr>
        <w:tabs>
          <w:tab w:val="left" w:pos="540"/>
          <w:tab w:val="left" w:pos="1183"/>
        </w:tabs>
        <w:spacing w:before="1" w:after="0" w:line="240" w:lineRule="auto"/>
        <w:ind w:left="422" w:leftChars="0" w:right="0" w:hanging="423" w:firstLineChars="0"/>
        <w:jc w:val="both"/>
        <w:rPr>
          <w:rFonts w:hint="default" w:ascii="Times New Roman" w:hAnsi="Times New Roman" w:cs="Times New Roman"/>
          <w:i w:val="0"/>
          <w:iCs w:val="0"/>
        </w:rPr>
      </w:pPr>
      <w:bookmarkStart w:id="111" w:name="_bookmark80"/>
      <w:bookmarkEnd w:id="111"/>
      <w:bookmarkStart w:id="112" w:name="_bookmark80"/>
      <w:bookmarkEnd w:id="112"/>
      <w:r>
        <w:rPr>
          <w:rFonts w:hint="default" w:ascii="Times New Roman" w:hAnsi="Times New Roman" w:cs="Times New Roman"/>
          <w:i w:val="0"/>
          <w:iCs w:val="0"/>
        </w:rPr>
        <w:t>Data</w:t>
      </w:r>
      <w:r>
        <w:rPr>
          <w:rFonts w:hint="default" w:ascii="Times New Roman" w:hAnsi="Times New Roman" w:cs="Times New Roman"/>
          <w:i w:val="0"/>
          <w:iCs w:val="0"/>
          <w:spacing w:val="-9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Collection</w:t>
      </w:r>
    </w:p>
    <w:p>
      <w:pPr>
        <w:pStyle w:val="10"/>
        <w:spacing w:before="161" w:line="240" w:lineRule="auto"/>
        <w:ind w:left="760" w:right="1063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Information Collection is the most significant piece of any undertaking. In first stage we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assemble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data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from the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Internet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 Books.</w:t>
      </w:r>
    </w:p>
    <w:p>
      <w:pPr>
        <w:pStyle w:val="10"/>
        <w:spacing w:before="5" w:line="240" w:lineRule="auto"/>
        <w:rPr>
          <w:rFonts w:hint="default" w:ascii="Times New Roman" w:hAnsi="Times New Roman" w:cs="Times New Roman"/>
          <w:i w:val="0"/>
          <w:iCs w:val="0"/>
          <w:sz w:val="21"/>
        </w:rPr>
      </w:pPr>
    </w:p>
    <w:p>
      <w:pPr>
        <w:pStyle w:val="3"/>
        <w:numPr>
          <w:ilvl w:val="1"/>
          <w:numId w:val="15"/>
        </w:numPr>
        <w:tabs>
          <w:tab w:val="left" w:pos="540"/>
          <w:tab w:val="left" w:pos="1183"/>
        </w:tabs>
        <w:spacing w:before="0" w:after="0" w:line="240" w:lineRule="auto"/>
        <w:ind w:left="422" w:leftChars="0" w:right="0" w:hanging="423" w:firstLineChars="0"/>
        <w:jc w:val="both"/>
        <w:rPr>
          <w:rFonts w:hint="default" w:ascii="Times New Roman" w:hAnsi="Times New Roman" w:cs="Times New Roman"/>
          <w:i w:val="0"/>
          <w:iCs w:val="0"/>
        </w:rPr>
      </w:pPr>
      <w:bookmarkStart w:id="113" w:name="_bookmark81"/>
      <w:bookmarkEnd w:id="113"/>
      <w:bookmarkStart w:id="114" w:name="_bookmark81"/>
      <w:bookmarkEnd w:id="114"/>
      <w:r>
        <w:rPr>
          <w:rFonts w:hint="default" w:ascii="Times New Roman" w:hAnsi="Times New Roman" w:cs="Times New Roman"/>
          <w:i w:val="0"/>
          <w:iCs w:val="0"/>
        </w:rPr>
        <w:t>Hardware</w:t>
      </w:r>
      <w:r>
        <w:rPr>
          <w:rFonts w:hint="default" w:ascii="Times New Roman" w:hAnsi="Times New Roman" w:cs="Times New Roman"/>
          <w:i w:val="0"/>
          <w:iCs w:val="0"/>
          <w:spacing w:val="-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-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software</w:t>
      </w:r>
      <w:r>
        <w:rPr>
          <w:rFonts w:hint="default" w:ascii="Times New Roman" w:hAnsi="Times New Roman" w:cs="Times New Roman"/>
          <w:i w:val="0"/>
          <w:iCs w:val="0"/>
          <w:spacing w:val="-9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requirements</w:t>
      </w:r>
    </w:p>
    <w:p>
      <w:pPr>
        <w:pStyle w:val="10"/>
        <w:spacing w:before="6" w:line="240" w:lineRule="auto"/>
        <w:rPr>
          <w:rFonts w:hint="default" w:ascii="Times New Roman" w:hAnsi="Times New Roman" w:cs="Times New Roman"/>
          <w:b/>
          <w:i w:val="0"/>
          <w:iCs w:val="0"/>
        </w:rPr>
      </w:pPr>
    </w:p>
    <w:p>
      <w:pPr>
        <w:pStyle w:val="10"/>
        <w:spacing w:line="240" w:lineRule="auto"/>
        <w:ind w:left="760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hardware and software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requirements are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as follow.</w:t>
      </w:r>
    </w:p>
    <w:p>
      <w:pPr>
        <w:pStyle w:val="5"/>
        <w:numPr>
          <w:ilvl w:val="2"/>
          <w:numId w:val="15"/>
        </w:numPr>
        <w:tabs>
          <w:tab w:val="left" w:pos="1344"/>
        </w:tabs>
        <w:spacing w:before="169" w:after="0" w:line="240" w:lineRule="auto"/>
        <w:ind w:left="1343" w:right="0" w:hanging="584"/>
        <w:jc w:val="both"/>
        <w:rPr>
          <w:rFonts w:hint="default" w:ascii="Times New Roman" w:hAnsi="Times New Roman" w:cs="Times New Roman"/>
          <w:i w:val="0"/>
          <w:iCs w:val="0"/>
        </w:rPr>
      </w:pPr>
      <w:bookmarkStart w:id="115" w:name="_bookmark82"/>
      <w:bookmarkEnd w:id="115"/>
      <w:bookmarkStart w:id="116" w:name="_bookmark82"/>
      <w:bookmarkEnd w:id="116"/>
      <w:r>
        <w:rPr>
          <w:rFonts w:hint="default" w:ascii="Times New Roman" w:hAnsi="Times New Roman" w:cs="Times New Roman"/>
          <w:i w:val="0"/>
          <w:iCs w:val="0"/>
        </w:rPr>
        <w:t>Hardware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requirements</w:t>
      </w:r>
    </w:p>
    <w:p>
      <w:pPr>
        <w:pStyle w:val="17"/>
        <w:numPr>
          <w:ilvl w:val="3"/>
          <w:numId w:val="15"/>
        </w:numPr>
        <w:tabs>
          <w:tab w:val="left" w:pos="1480"/>
          <w:tab w:val="left" w:pos="1481"/>
        </w:tabs>
        <w:spacing w:before="137" w:after="0" w:line="240" w:lineRule="auto"/>
        <w:ind w:left="1480" w:right="0" w:hanging="361"/>
        <w:jc w:val="left"/>
        <w:rPr>
          <w:rFonts w:hint="default" w:ascii="Times New Roman" w:hAnsi="Times New Roman" w:cs="Times New Roman"/>
          <w:i w:val="0"/>
          <w:iCs w:val="0"/>
          <w:sz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</w:rPr>
        <w:t>Laptop,</w:t>
      </w:r>
      <w:r>
        <w:rPr>
          <w:rFonts w:hint="default" w:ascii="Times New Roman" w:hAnsi="Times New Roman" w:cs="Times New Roman"/>
          <w:i w:val="0"/>
          <w:iCs w:val="0"/>
          <w:spacing w:val="-3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Pc,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Smartphone</w:t>
      </w:r>
    </w:p>
    <w:p>
      <w:pPr>
        <w:pStyle w:val="10"/>
        <w:spacing w:before="3" w:line="240" w:lineRule="auto"/>
        <w:rPr>
          <w:rFonts w:hint="default" w:ascii="Times New Roman" w:hAnsi="Times New Roman" w:cs="Times New Roman"/>
          <w:i w:val="0"/>
          <w:iCs w:val="0"/>
          <w:sz w:val="26"/>
        </w:rPr>
      </w:pPr>
    </w:p>
    <w:p>
      <w:pPr>
        <w:pStyle w:val="5"/>
        <w:numPr>
          <w:ilvl w:val="2"/>
          <w:numId w:val="15"/>
        </w:numPr>
        <w:tabs>
          <w:tab w:val="left" w:pos="1344"/>
        </w:tabs>
        <w:spacing w:before="0" w:after="0" w:line="240" w:lineRule="auto"/>
        <w:ind w:left="1343" w:right="0" w:hanging="584"/>
        <w:jc w:val="both"/>
        <w:rPr>
          <w:rFonts w:hint="default" w:ascii="Times New Roman" w:hAnsi="Times New Roman" w:cs="Times New Roman"/>
          <w:i w:val="0"/>
          <w:iCs w:val="0"/>
        </w:rPr>
      </w:pPr>
      <w:bookmarkStart w:id="117" w:name="_bookmark83"/>
      <w:bookmarkEnd w:id="117"/>
      <w:bookmarkStart w:id="118" w:name="_bookmark83"/>
      <w:bookmarkEnd w:id="118"/>
      <w:r>
        <w:rPr>
          <w:rFonts w:hint="default" w:ascii="Times New Roman" w:hAnsi="Times New Roman" w:cs="Times New Roman"/>
          <w:i w:val="0"/>
          <w:iCs w:val="0"/>
        </w:rPr>
        <w:t>Software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requirements</w:t>
      </w:r>
    </w:p>
    <w:p>
      <w:pPr>
        <w:pStyle w:val="10"/>
        <w:spacing w:before="6" w:line="240" w:lineRule="auto"/>
        <w:rPr>
          <w:rFonts w:hint="default" w:ascii="Times New Roman" w:hAnsi="Times New Roman" w:cs="Times New Roman"/>
          <w:b/>
          <w:i w:val="0"/>
          <w:iCs w:val="0"/>
          <w:sz w:val="22"/>
        </w:rPr>
      </w:pPr>
    </w:p>
    <w:p>
      <w:pPr>
        <w:pStyle w:val="17"/>
        <w:numPr>
          <w:ilvl w:val="3"/>
          <w:numId w:val="15"/>
        </w:numPr>
        <w:tabs>
          <w:tab w:val="left" w:pos="1480"/>
          <w:tab w:val="left" w:pos="1481"/>
        </w:tabs>
        <w:spacing w:before="0" w:after="0" w:line="240" w:lineRule="auto"/>
        <w:ind w:left="1480" w:right="0" w:hanging="361"/>
        <w:jc w:val="left"/>
        <w:rPr>
          <w:rFonts w:hint="default" w:ascii="Times New Roman" w:hAnsi="Times New Roman" w:cs="Times New Roman"/>
          <w:i w:val="0"/>
          <w:iCs w:val="0"/>
          <w:sz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</w:rPr>
        <w:t>Java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Development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Kit,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JDK</w:t>
      </w:r>
    </w:p>
    <w:p>
      <w:pPr>
        <w:pStyle w:val="17"/>
        <w:numPr>
          <w:ilvl w:val="3"/>
          <w:numId w:val="15"/>
        </w:numPr>
        <w:tabs>
          <w:tab w:val="left" w:pos="1480"/>
          <w:tab w:val="left" w:pos="1481"/>
        </w:tabs>
        <w:spacing w:before="136" w:after="0" w:line="240" w:lineRule="auto"/>
        <w:ind w:left="1480" w:right="0" w:hanging="361"/>
        <w:jc w:val="left"/>
        <w:rPr>
          <w:rFonts w:hint="default" w:ascii="Times New Roman" w:hAnsi="Times New Roman" w:cs="Times New Roman"/>
          <w:i w:val="0"/>
          <w:iCs w:val="0"/>
          <w:sz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</w:rPr>
        <w:t>Visual</w:t>
      </w:r>
      <w:r>
        <w:rPr>
          <w:rFonts w:hint="default" w:ascii="Times New Roman" w:hAnsi="Times New Roman" w:cs="Times New Roman"/>
          <w:i w:val="0"/>
          <w:iCs w:val="0"/>
          <w:spacing w:val="-4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studio</w:t>
      </w:r>
      <w:r>
        <w:rPr>
          <w:rFonts w:hint="default" w:ascii="Times New Roman" w:hAnsi="Times New Roman" w:cs="Times New Roman"/>
          <w:i w:val="0"/>
          <w:iCs w:val="0"/>
          <w:spacing w:val="-4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code</w:t>
      </w:r>
    </w:p>
    <w:p>
      <w:pPr>
        <w:pStyle w:val="17"/>
        <w:numPr>
          <w:ilvl w:val="3"/>
          <w:numId w:val="15"/>
        </w:numPr>
        <w:tabs>
          <w:tab w:val="left" w:pos="1480"/>
          <w:tab w:val="left" w:pos="1481"/>
        </w:tabs>
        <w:spacing w:before="138" w:after="0" w:line="240" w:lineRule="auto"/>
        <w:ind w:left="1480" w:right="0" w:hanging="361"/>
        <w:jc w:val="left"/>
        <w:rPr>
          <w:rFonts w:hint="default" w:ascii="Times New Roman" w:hAnsi="Times New Roman" w:cs="Times New Roman"/>
          <w:i w:val="0"/>
          <w:iCs w:val="0"/>
          <w:sz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</w:rPr>
        <w:t>Firebase</w:t>
      </w: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8"/>
        </w:rPr>
      </w:pPr>
    </w:p>
    <w:p>
      <w:pPr>
        <w:pStyle w:val="3"/>
        <w:numPr>
          <w:ilvl w:val="1"/>
          <w:numId w:val="15"/>
        </w:numPr>
        <w:tabs>
          <w:tab w:val="left" w:pos="540"/>
          <w:tab w:val="left" w:pos="1180"/>
        </w:tabs>
        <w:spacing w:before="197" w:after="0" w:line="240" w:lineRule="auto"/>
        <w:ind w:left="420" w:leftChars="0" w:right="0" w:hanging="420" w:firstLineChars="0"/>
        <w:jc w:val="both"/>
        <w:rPr>
          <w:rFonts w:hint="default" w:ascii="Times New Roman" w:hAnsi="Times New Roman" w:cs="Times New Roman"/>
          <w:i w:val="0"/>
          <w:iCs w:val="0"/>
        </w:rPr>
      </w:pPr>
      <w:bookmarkStart w:id="119" w:name="_bookmark84"/>
      <w:bookmarkEnd w:id="119"/>
      <w:bookmarkStart w:id="120" w:name="_bookmark84"/>
      <w:bookmarkEnd w:id="120"/>
      <w:r>
        <w:rPr>
          <w:rFonts w:hint="default" w:ascii="Times New Roman" w:hAnsi="Times New Roman" w:cs="Times New Roman"/>
          <w:i w:val="0"/>
          <w:iCs w:val="0"/>
        </w:rPr>
        <w:t>Implementation</w:t>
      </w:r>
    </w:p>
    <w:p>
      <w:pPr>
        <w:pStyle w:val="10"/>
        <w:spacing w:before="159" w:line="240" w:lineRule="auto"/>
        <w:ind w:left="760" w:right="1056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After planning and collecting information, In this stage the collected information is executed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by utilizing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product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prerequisites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build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up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Android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Application.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After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viable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structure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Android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App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needs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accomplish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primary target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pushed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ahead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-5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conclusive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stage.</w:t>
      </w:r>
    </w:p>
    <w:p>
      <w:pPr>
        <w:pStyle w:val="10"/>
        <w:spacing w:before="159" w:line="240" w:lineRule="auto"/>
        <w:ind w:left="760" w:right="1063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This framework design is completely depended to three fundamental modules that has been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likewise talked about at above. These modules are probably going to be worked by joining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their functionalities and the yield created by top dimension interfaces. All the functionalities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are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interlinked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with each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other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 the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architecture and working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on their specific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time.</w:t>
      </w:r>
    </w:p>
    <w:p>
      <w:pPr>
        <w:pStyle w:val="10"/>
        <w:spacing w:before="11" w:line="240" w:lineRule="auto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pStyle w:val="10"/>
        <w:spacing w:line="240" w:lineRule="auto"/>
        <w:ind w:left="760" w:right="1056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The first functionality that comes in architecture is the sign up activity that come immediate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after the user open the app and then after sign up the second activity is login and its both are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highly interlink. And after successful completion of first two the third activity is the home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page and it’s totally depend on the first two activities of architecture.</w:t>
      </w:r>
    </w:p>
    <w:p>
      <w:pPr>
        <w:spacing w:after="0" w:line="240" w:lineRule="auto"/>
        <w:jc w:val="both"/>
        <w:rPr>
          <w:rFonts w:hint="default" w:ascii="Times New Roman" w:hAnsi="Times New Roman" w:cs="Times New Roman"/>
          <w:i w:val="0"/>
          <w:iCs w:val="0"/>
          <w:lang w:val="en-US"/>
        </w:rPr>
      </w:pPr>
    </w:p>
    <w:p>
      <w:pPr>
        <w:pStyle w:val="3"/>
        <w:numPr>
          <w:ilvl w:val="1"/>
          <w:numId w:val="15"/>
        </w:numPr>
        <w:tabs>
          <w:tab w:val="left" w:pos="540"/>
          <w:tab w:val="left" w:pos="1183"/>
        </w:tabs>
        <w:spacing w:before="59" w:after="0" w:line="240" w:lineRule="auto"/>
        <w:ind w:left="422" w:leftChars="0" w:right="0" w:hanging="423" w:firstLineChars="0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Analysis</w:t>
      </w:r>
    </w:p>
    <w:p>
      <w:pPr>
        <w:pStyle w:val="10"/>
        <w:spacing w:before="162" w:line="240" w:lineRule="auto"/>
        <w:ind w:left="760" w:right="1052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After collecting and executing the data, this is the last stage of development methodology and</w:t>
      </w:r>
      <w:r>
        <w:rPr>
          <w:rFonts w:hint="default" w:ascii="Times New Roman" w:hAnsi="Times New Roman" w:cs="Times New Roman"/>
          <w:i w:val="0"/>
          <w:iCs w:val="0"/>
          <w:spacing w:val="-5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first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stage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of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Testing.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this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phase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app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is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analyzed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bugs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will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removed.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After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developing the app structure we first analyze the app by own and then analyze by some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random users. The remarks that we got from random users are the appreciating but few bugs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are highlighted in phase that we remove after. Then we analyze our database structure by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adding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random entries in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database.</w:t>
      </w:r>
    </w:p>
    <w:p>
      <w:pPr>
        <w:pStyle w:val="10"/>
        <w:spacing w:before="7" w:line="240" w:lineRule="auto"/>
        <w:rPr>
          <w:rFonts w:hint="default" w:ascii="Times New Roman" w:hAnsi="Times New Roman" w:cs="Times New Roman"/>
          <w:i w:val="0"/>
          <w:iCs w:val="0"/>
          <w:sz w:val="11"/>
        </w:rPr>
      </w:pPr>
      <w:bookmarkStart w:id="121" w:name="_bookmark85"/>
      <w:bookmarkEnd w:id="121"/>
      <w:bookmarkStart w:id="122" w:name="_bookmark85"/>
      <w:bookmarkEnd w:id="122"/>
      <w:r>
        <w:rPr>
          <w:rFonts w:hint="default" w:ascii="Times New Roman" w:hAnsi="Times New Roman" w:cs="Times New Roman"/>
          <w:i w:val="0"/>
          <w:iCs w:val="0"/>
        </w:rPr>
        <w:pict>
          <v:shape id="_x0000_s1107" o:spid="_x0000_s1107" style="position:absolute;left:0pt;margin-left:73.8pt;margin-top:9pt;height:0.1pt;width:451.25pt;mso-position-horizontal-relative:page;mso-wrap-distance-bottom:0pt;mso-wrap-distance-top:0pt;z-index:-251612160;mso-width-relative:page;mso-height-relative:page;" filled="f" stroked="t" coordorigin="1477,180" coordsize="9025,0" path="m1477,180l10502,180e">
            <v:path arrowok="t"/>
            <v:fill on="f" focussize="0,0"/>
            <v:stroke color="#000000"/>
            <v:imagedata o:title=""/>
            <o:lock v:ext="edit"/>
            <w10:wrap type="topAndBottom"/>
          </v:shape>
        </w:pict>
      </w:r>
    </w:p>
    <w:p>
      <w:pPr>
        <w:spacing w:after="0" w:line="240" w:lineRule="auto"/>
        <w:rPr>
          <w:rFonts w:hint="default" w:ascii="Times New Roman" w:hAnsi="Times New Roman" w:cs="Times New Roman"/>
          <w:i w:val="0"/>
          <w:iCs w:val="0"/>
          <w:sz w:val="11"/>
        </w:rPr>
        <w:sectPr>
          <w:footerReference r:id="rId20" w:type="default"/>
          <w:pgSz w:w="11910" w:h="16840"/>
          <w:pgMar w:top="1360" w:right="380" w:bottom="1200" w:left="680" w:header="0" w:footer="1014" w:gutter="0"/>
          <w:cols w:space="720" w:num="1"/>
        </w:sectPr>
      </w:pPr>
    </w:p>
    <w:p>
      <w:pPr>
        <w:pStyle w:val="2"/>
        <w:spacing w:before="63" w:line="240" w:lineRule="auto"/>
        <w:ind w:left="0" w:leftChars="0" w:firstLine="0" w:firstLineChars="0"/>
        <w:jc w:val="center"/>
        <w:rPr>
          <w:rFonts w:hint="default" w:ascii="Times New Roman" w:hAnsi="Times New Roman" w:cs="Times New Roman"/>
          <w:i w:val="0"/>
          <w:iCs w:val="0"/>
          <w:spacing w:val="-97"/>
        </w:rPr>
      </w:pPr>
      <w:bookmarkStart w:id="123" w:name="_bookmark86"/>
      <w:bookmarkEnd w:id="123"/>
      <w:r>
        <w:rPr>
          <w:rFonts w:hint="default" w:ascii="Times New Roman" w:hAnsi="Times New Roman" w:cs="Times New Roman"/>
          <w:i w:val="0"/>
          <w:iCs w:val="0"/>
        </w:rPr>
        <w:t>Chapter 5</w:t>
      </w:r>
      <w:r>
        <w:rPr>
          <w:rFonts w:hint="default" w:ascii="Times New Roman" w:hAnsi="Times New Roman" w:cs="Times New Roman"/>
          <w:i w:val="0"/>
          <w:iCs w:val="0"/>
          <w:spacing w:val="-97"/>
        </w:rPr>
        <w:t xml:space="preserve"> </w:t>
      </w:r>
      <w:bookmarkStart w:id="124" w:name="_bookmark87"/>
      <w:bookmarkEnd w:id="124"/>
    </w:p>
    <w:p>
      <w:pPr>
        <w:pStyle w:val="2"/>
        <w:spacing w:before="63" w:line="240" w:lineRule="auto"/>
        <w:ind w:left="0" w:leftChars="0" w:firstLine="0" w:firstLineChars="0"/>
        <w:jc w:val="center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Detailed</w:t>
      </w:r>
      <w:r>
        <w:rPr>
          <w:rFonts w:hint="default" w:ascii="Times New Roman" w:hAnsi="Times New Roman" w:cs="Times New Roman"/>
          <w:i w:val="0"/>
          <w:iCs w:val="0"/>
          <w:spacing w:val="-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Design</w:t>
      </w:r>
      <w:r>
        <w:rPr>
          <w:rFonts w:hint="default" w:ascii="Times New Roman" w:hAnsi="Times New Roman" w:cs="Times New Roman"/>
          <w:i w:val="0"/>
          <w:iCs w:val="0"/>
          <w:spacing w:val="-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-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Architecture</w:t>
      </w:r>
    </w:p>
    <w:p>
      <w:pPr>
        <w:pStyle w:val="3"/>
        <w:numPr>
          <w:ilvl w:val="1"/>
          <w:numId w:val="16"/>
        </w:numPr>
        <w:tabs>
          <w:tab w:val="left" w:pos="1183"/>
        </w:tabs>
        <w:spacing w:before="272" w:after="0" w:line="240" w:lineRule="auto"/>
        <w:ind w:left="1182" w:right="0" w:hanging="423"/>
        <w:jc w:val="both"/>
        <w:rPr>
          <w:rFonts w:hint="default" w:ascii="Times New Roman" w:hAnsi="Times New Roman" w:cs="Times New Roman"/>
          <w:i w:val="0"/>
          <w:iCs w:val="0"/>
        </w:rPr>
      </w:pPr>
      <w:bookmarkStart w:id="125" w:name="_bookmark88"/>
      <w:bookmarkEnd w:id="125"/>
      <w:bookmarkStart w:id="126" w:name="_bookmark88"/>
      <w:bookmarkEnd w:id="126"/>
      <w:r>
        <w:rPr>
          <w:rFonts w:hint="default" w:ascii="Times New Roman" w:hAnsi="Times New Roman" w:cs="Times New Roman"/>
          <w:i w:val="0"/>
          <w:iCs w:val="0"/>
        </w:rPr>
        <w:t>System</w:t>
      </w:r>
      <w:r>
        <w:rPr>
          <w:rFonts w:hint="default" w:ascii="Times New Roman" w:hAnsi="Times New Roman" w:cs="Times New Roman"/>
          <w:i w:val="0"/>
          <w:iCs w:val="0"/>
          <w:spacing w:val="-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Architecture</w:t>
      </w:r>
      <w:r>
        <w:rPr>
          <w:rFonts w:hint="default" w:ascii="Times New Roman" w:hAnsi="Times New Roman" w:cs="Times New Roman"/>
          <w:i w:val="0"/>
          <w:iCs w:val="0"/>
          <w:spacing w:val="-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/Initial</w:t>
      </w:r>
      <w:r>
        <w:rPr>
          <w:rFonts w:hint="default" w:ascii="Times New Roman" w:hAnsi="Times New Roman" w:cs="Times New Roman"/>
          <w:i w:val="0"/>
          <w:iCs w:val="0"/>
          <w:spacing w:val="-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Design</w:t>
      </w:r>
    </w:p>
    <w:p>
      <w:pPr>
        <w:pStyle w:val="10"/>
        <w:spacing w:before="159" w:line="240" w:lineRule="auto"/>
        <w:ind w:left="760" w:right="1063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This framework design is completely depended to three fundamental modules that has been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likewise talked about at above. These modules are probably going to be worked by joining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their functionalities and the yield created by top dimension interfaces. All the functionalities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are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interlinked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with each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other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 the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architecture and working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on their specific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time.</w:t>
      </w:r>
    </w:p>
    <w:p>
      <w:pPr>
        <w:pStyle w:val="10"/>
        <w:spacing w:before="11" w:line="240" w:lineRule="auto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pStyle w:val="10"/>
        <w:spacing w:line="240" w:lineRule="auto"/>
        <w:ind w:left="760" w:right="1056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The first functionality that comes in architecture is the sign up activity that come immediate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after the user open the app and then after sign up the second activity is login and its both are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highly interlink. And after successful completion of first two the third activity is the home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page and it’s totally depend on the first two activities of architecture.</w:t>
      </w:r>
    </w:p>
    <w:p>
      <w:pPr>
        <w:pStyle w:val="10"/>
        <w:spacing w:line="240" w:lineRule="auto"/>
        <w:ind w:right="1056"/>
        <w:jc w:val="both"/>
        <w:rPr>
          <w:rFonts w:hint="default" w:ascii="Times New Roman" w:hAnsi="Times New Roman" w:cs="Times New Roman"/>
          <w:i w:val="0"/>
          <w:iCs w:val="0"/>
        </w:rPr>
      </w:pPr>
    </w:p>
    <w:p>
      <w:pPr>
        <w:pStyle w:val="5"/>
        <w:numPr>
          <w:ilvl w:val="2"/>
          <w:numId w:val="16"/>
        </w:numPr>
        <w:tabs>
          <w:tab w:val="left" w:pos="1344"/>
        </w:tabs>
        <w:spacing w:before="125" w:after="0" w:line="240" w:lineRule="auto"/>
        <w:ind w:left="1343" w:right="0" w:hanging="584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Architecture</w:t>
      </w:r>
      <w:r>
        <w:rPr>
          <w:rFonts w:hint="default" w:ascii="Times New Roman" w:hAnsi="Times New Roman" w:cs="Times New Roman"/>
          <w:i w:val="0"/>
          <w:iCs w:val="0"/>
          <w:spacing w:val="-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Design</w:t>
      </w:r>
      <w:r>
        <w:rPr>
          <w:rFonts w:hint="default" w:ascii="Times New Roman" w:hAnsi="Times New Roman" w:cs="Times New Roman"/>
          <w:i w:val="0"/>
          <w:iCs w:val="0"/>
          <w:spacing w:val="-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Approach</w:t>
      </w:r>
    </w:p>
    <w:p>
      <w:pPr>
        <w:pStyle w:val="10"/>
        <w:spacing w:before="142" w:line="240" w:lineRule="auto"/>
        <w:ind w:left="760" w:right="1078"/>
        <w:jc w:val="both"/>
        <w:rPr>
          <w:rFonts w:hint="default" w:ascii="Times New Roman" w:hAnsi="Times New Roman" w:cs="Times New Roman"/>
          <w:i w:val="0"/>
          <w:iCs w:val="0"/>
        </w:rPr>
      </w:pPr>
      <w:bookmarkStart w:id="127" w:name="_bookmark89"/>
      <w:bookmarkEnd w:id="127"/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methodology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utilized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this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entire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framework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is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absolutely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relies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upon</w:t>
      </w:r>
      <w:r>
        <w:rPr>
          <w:rFonts w:hint="default" w:ascii="Times New Roman" w:hAnsi="Times New Roman" w:cs="Times New Roman"/>
          <w:i w:val="0"/>
          <w:iCs w:val="0"/>
          <w:spacing w:val="6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functionalities of the parts that work freely and give the availability between the interfaces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that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are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talked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about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above.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segments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on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which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this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methodology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of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complete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framework depends are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following:</w:t>
      </w:r>
    </w:p>
    <w:p>
      <w:pPr>
        <w:pStyle w:val="10"/>
        <w:spacing w:before="163" w:line="240" w:lineRule="auto"/>
        <w:ind w:left="760" w:right="1079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Android based Application is designed to control the management activities of the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Voice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Mail Service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designed using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 approach of the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following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architecture</w:t>
      </w:r>
      <w:r>
        <w:rPr>
          <w:rFonts w:hint="default" w:ascii="Times New Roman" w:hAnsi="Times New Roman" w:cs="Times New Roman"/>
          <w:i w:val="0"/>
          <w:iCs w:val="0"/>
          <w:spacing w:val="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that consist on</w:t>
      </w: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6"/>
        </w:rPr>
      </w:pPr>
    </w:p>
    <w:p>
      <w:pPr>
        <w:pStyle w:val="10"/>
        <w:spacing w:before="9" w:line="240" w:lineRule="auto"/>
        <w:rPr>
          <w:rFonts w:hint="default" w:ascii="Times New Roman" w:hAnsi="Times New Roman" w:cs="Times New Roman"/>
          <w:i w:val="0"/>
          <w:iCs w:val="0"/>
          <w:sz w:val="23"/>
        </w:rPr>
      </w:pPr>
    </w:p>
    <w:p>
      <w:pPr>
        <w:pStyle w:val="17"/>
        <w:numPr>
          <w:ilvl w:val="3"/>
          <w:numId w:val="16"/>
        </w:numPr>
        <w:tabs>
          <w:tab w:val="left" w:pos="1480"/>
          <w:tab w:val="left" w:pos="1481"/>
        </w:tabs>
        <w:spacing w:before="0" w:after="0" w:line="240" w:lineRule="auto"/>
        <w:ind w:left="1480" w:right="0" w:hanging="361"/>
        <w:jc w:val="left"/>
        <w:rPr>
          <w:rFonts w:hint="default" w:ascii="Times New Roman" w:hAnsi="Times New Roman" w:cs="Times New Roman"/>
          <w:i w:val="0"/>
          <w:iCs w:val="0"/>
          <w:sz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</w:rPr>
        <w:t>Model</w:t>
      </w:r>
    </w:p>
    <w:p>
      <w:pPr>
        <w:pStyle w:val="17"/>
        <w:numPr>
          <w:ilvl w:val="0"/>
          <w:numId w:val="0"/>
        </w:numPr>
        <w:tabs>
          <w:tab w:val="left" w:pos="1480"/>
          <w:tab w:val="left" w:pos="1481"/>
        </w:tabs>
        <w:spacing w:before="0" w:after="0" w:line="240" w:lineRule="auto"/>
        <w:ind w:left="1119" w:leftChars="0" w:right="0" w:rightChars="0"/>
        <w:jc w:val="left"/>
        <w:rPr>
          <w:rFonts w:hint="default" w:ascii="Times New Roman" w:hAnsi="Times New Roman" w:cs="Times New Roman"/>
          <w:i w:val="0"/>
          <w:iCs w:val="0"/>
          <w:sz w:val="24"/>
          <w:szCs w:val="24"/>
          <w:lang w:val="en-US"/>
        </w:rPr>
      </w:pPr>
      <w:r>
        <w:rPr>
          <w:rFonts w:hint="default" w:cs="Times New Roman"/>
          <w:i w:val="0"/>
          <w:iCs w:val="0"/>
          <w:sz w:val="24"/>
          <w:szCs w:val="24"/>
          <w:lang w:val="en-US"/>
        </w:rPr>
        <w:tab/>
      </w:r>
      <w:r>
        <w:rPr>
          <w:rFonts w:hint="default" w:cs="Times New Roman"/>
          <w:i w:val="0"/>
          <w:iCs w:val="0"/>
          <w:sz w:val="24"/>
          <w:szCs w:val="24"/>
          <w:lang w:val="en-US"/>
        </w:rPr>
        <w:t xml:space="preserve">  Component corresponds to all the data-related logic that the user works with</w:t>
      </w:r>
    </w:p>
    <w:p>
      <w:pPr>
        <w:pStyle w:val="17"/>
        <w:numPr>
          <w:ilvl w:val="3"/>
          <w:numId w:val="16"/>
        </w:numPr>
        <w:tabs>
          <w:tab w:val="left" w:pos="1480"/>
          <w:tab w:val="left" w:pos="1481"/>
        </w:tabs>
        <w:spacing w:before="138" w:after="0" w:line="240" w:lineRule="auto"/>
        <w:ind w:left="1480" w:right="0" w:hanging="361"/>
        <w:jc w:val="left"/>
        <w:rPr>
          <w:rFonts w:hint="default" w:ascii="Times New Roman" w:hAnsi="Times New Roman" w:cs="Times New Roman"/>
          <w:i w:val="0"/>
          <w:iCs w:val="0"/>
          <w:sz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</w:rPr>
        <w:t>View</w:t>
      </w:r>
      <w:r>
        <w:rPr>
          <w:rFonts w:hint="default" w:ascii="Times New Roman" w:hAnsi="Times New Roman" w:cs="Times New Roman"/>
          <w:i w:val="0"/>
          <w:iCs w:val="0"/>
          <w:sz w:val="24"/>
        </w:rPr>
        <w:br w:type="textWrapping"/>
      </w:r>
      <w:r>
        <w:rPr>
          <w:rFonts w:hint="default" w:cs="Times New Roman"/>
          <w:i w:val="0"/>
          <w:iCs w:val="0"/>
          <w:sz w:val="24"/>
          <w:lang w:val="en-US"/>
        </w:rPr>
        <w:t>This components is use for all UI logic of application.</w:t>
      </w:r>
    </w:p>
    <w:p>
      <w:pPr>
        <w:pStyle w:val="17"/>
        <w:numPr>
          <w:ilvl w:val="3"/>
          <w:numId w:val="16"/>
        </w:numPr>
        <w:tabs>
          <w:tab w:val="left" w:pos="1480"/>
          <w:tab w:val="left" w:pos="1481"/>
        </w:tabs>
        <w:spacing w:before="138" w:after="0" w:line="240" w:lineRule="auto"/>
        <w:ind w:left="1480" w:right="0" w:hanging="361"/>
        <w:jc w:val="left"/>
        <w:rPr>
          <w:rFonts w:hint="default" w:ascii="Times New Roman" w:hAnsi="Times New Roman" w:cs="Times New Roman"/>
          <w:i w:val="0"/>
          <w:iCs w:val="0"/>
          <w:sz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</w:rPr>
        <w:t>Controller</w:t>
      </w:r>
      <w:r>
        <w:rPr>
          <w:rFonts w:hint="default" w:ascii="Times New Roman" w:hAnsi="Times New Roman" w:cs="Times New Roman"/>
          <w:i w:val="0"/>
          <w:iCs w:val="0"/>
          <w:sz w:val="24"/>
        </w:rPr>
        <w:br w:type="textWrapping"/>
      </w:r>
      <w:r>
        <w:rPr>
          <w:rFonts w:hint="default" w:cs="Times New Roman"/>
          <w:i w:val="0"/>
          <w:iCs w:val="0"/>
          <w:sz w:val="24"/>
          <w:lang w:val="en-US"/>
        </w:rPr>
        <w:t>It acts as interlink between Model and view</w:t>
      </w:r>
    </w:p>
    <w:p>
      <w:pPr>
        <w:pStyle w:val="17"/>
        <w:numPr>
          <w:ilvl w:val="3"/>
          <w:numId w:val="16"/>
        </w:numPr>
        <w:tabs>
          <w:tab w:val="left" w:pos="1480"/>
          <w:tab w:val="left" w:pos="1481"/>
        </w:tabs>
        <w:spacing w:before="136" w:after="0" w:line="240" w:lineRule="auto"/>
        <w:ind w:left="1480" w:right="0" w:hanging="361"/>
        <w:jc w:val="left"/>
        <w:rPr>
          <w:rFonts w:hint="default" w:ascii="Times New Roman" w:hAnsi="Times New Roman" w:cs="Times New Roman"/>
          <w:i w:val="0"/>
          <w:iCs w:val="0"/>
          <w:sz w:val="24"/>
        </w:rPr>
        <w:sectPr>
          <w:pgSz w:w="11910" w:h="16840"/>
          <w:pgMar w:top="1360" w:right="380" w:bottom="1200" w:left="680" w:header="0" w:footer="1014" w:gutter="0"/>
          <w:cols w:space="720" w:num="1"/>
        </w:sectPr>
      </w:pPr>
      <w:r>
        <w:rPr>
          <w:rFonts w:hint="default" w:ascii="Times New Roman" w:hAnsi="Times New Roman" w:cs="Times New Roman"/>
          <w:i w:val="0"/>
          <w:iCs w:val="0"/>
          <w:sz w:val="24"/>
        </w:rPr>
        <w:t>User</w:t>
      </w:r>
      <w:r>
        <w:rPr>
          <w:rFonts w:hint="default" w:ascii="Times New Roman" w:hAnsi="Times New Roman" w:cs="Times New Roman"/>
          <w:i w:val="0"/>
          <w:iCs w:val="0"/>
          <w:sz w:val="24"/>
        </w:rPr>
        <w:br w:type="textWrapping"/>
      </w:r>
      <w:r>
        <w:rPr>
          <w:rFonts w:hint="default" w:cs="Times New Roman"/>
          <w:i w:val="0"/>
          <w:iCs w:val="0"/>
          <w:sz w:val="24"/>
          <w:lang w:val="en-US"/>
        </w:rPr>
        <w:t>They are the person who is going to use the application</w:t>
      </w:r>
    </w:p>
    <w:p>
      <w:pPr>
        <w:pStyle w:val="5"/>
        <w:spacing w:line="240" w:lineRule="auto"/>
        <w:ind w:left="760" w:firstLine="0"/>
        <w:rPr>
          <w:rFonts w:hint="default" w:ascii="Times New Roman" w:hAnsi="Times New Roman" w:cs="Times New Roman"/>
          <w:i w:val="0"/>
          <w:iCs w:val="0"/>
        </w:rPr>
      </w:pPr>
      <w:bookmarkStart w:id="128" w:name="_bookmark90"/>
      <w:bookmarkEnd w:id="128"/>
      <w:r>
        <w:rPr>
          <w:rFonts w:hint="default" w:ascii="Times New Roman" w:hAnsi="Times New Roman" w:cs="Times New Roman"/>
          <w:i w:val="0"/>
          <w:iCs w:val="0"/>
        </w:rPr>
        <w:t>5.1.1.1Model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View</w:t>
      </w:r>
      <w:r>
        <w:rPr>
          <w:rFonts w:hint="default" w:ascii="Times New Roman" w:hAnsi="Times New Roman" w:cs="Times New Roman"/>
          <w:i w:val="0"/>
          <w:iCs w:val="0"/>
          <w:spacing w:val="-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Controller</w:t>
      </w: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before="4" w:line="240" w:lineRule="auto"/>
        <w:rPr>
          <w:rFonts w:hint="default" w:ascii="Times New Roman" w:hAnsi="Times New Roman" w:cs="Times New Roman"/>
          <w:b/>
          <w:i w:val="0"/>
          <w:iCs w:val="0"/>
          <w:sz w:val="17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  <w:r>
        <w:rPr>
          <w:rFonts w:hint="default" w:ascii="Times New Roman" w:hAnsi="Times New Roman" w:cs="Times New Roman"/>
          <w:i w:val="0"/>
          <w:iCs w:val="0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1610360</wp:posOffset>
            </wp:positionH>
            <wp:positionV relativeFrom="paragraph">
              <wp:posOffset>62865</wp:posOffset>
            </wp:positionV>
            <wp:extent cx="4923155" cy="4935220"/>
            <wp:effectExtent l="0" t="0" r="14605" b="2540"/>
            <wp:wrapTopAndBottom/>
            <wp:docPr id="5" name="image3.png" descr="Model–view–controller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 descr="Model–view–controller - Wikipedia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3155" cy="493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0"/>
        <w:spacing w:before="10" w:line="240" w:lineRule="auto"/>
        <w:rPr>
          <w:rFonts w:hint="default" w:ascii="Times New Roman" w:hAnsi="Times New Roman" w:cs="Times New Roman"/>
          <w:b/>
          <w:i w:val="0"/>
          <w:iCs w:val="0"/>
          <w:sz w:val="15"/>
        </w:rPr>
      </w:pPr>
    </w:p>
    <w:p>
      <w:pPr>
        <w:spacing w:before="92" w:line="240" w:lineRule="auto"/>
        <w:ind w:left="4257" w:right="4550" w:firstLine="0"/>
        <w:jc w:val="center"/>
        <w:rPr>
          <w:rFonts w:hint="default" w:ascii="Times New Roman" w:hAnsi="Times New Roman" w:cs="Times New Roman"/>
          <w:b/>
          <w:i w:val="0"/>
          <w:iCs w:val="0"/>
          <w:sz w:val="22"/>
        </w:rPr>
      </w:pPr>
      <w:bookmarkStart w:id="129" w:name="_bookmark91"/>
      <w:bookmarkEnd w:id="129"/>
      <w:r>
        <w:rPr>
          <w:rFonts w:hint="default" w:ascii="Times New Roman" w:hAnsi="Times New Roman" w:cs="Times New Roman"/>
          <w:b/>
          <w:i w:val="0"/>
          <w:iCs w:val="0"/>
          <w:sz w:val="22"/>
        </w:rPr>
        <w:t>Figure</w:t>
      </w:r>
      <w:r>
        <w:rPr>
          <w:rFonts w:hint="default" w:ascii="Times New Roman" w:hAnsi="Times New Roman" w:cs="Times New Roman"/>
          <w:b/>
          <w:i w:val="0"/>
          <w:iCs w:val="0"/>
          <w:spacing w:val="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8- MVC</w:t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i w:val="0"/>
          <w:iCs w:val="0"/>
          <w:sz w:val="22"/>
        </w:rPr>
        <w:sectPr>
          <w:pgSz w:w="11910" w:h="16840"/>
          <w:pgMar w:top="1360" w:right="380" w:bottom="1200" w:left="680" w:header="0" w:footer="1014" w:gutter="0"/>
          <w:cols w:space="720" w:num="1"/>
        </w:sectPr>
      </w:pPr>
    </w:p>
    <w:p>
      <w:pPr>
        <w:pStyle w:val="5"/>
        <w:numPr>
          <w:ilvl w:val="2"/>
          <w:numId w:val="16"/>
        </w:numPr>
        <w:tabs>
          <w:tab w:val="left" w:pos="1344"/>
        </w:tabs>
        <w:spacing w:before="61" w:after="0" w:line="240" w:lineRule="auto"/>
        <w:ind w:left="1343" w:right="0" w:hanging="584"/>
        <w:jc w:val="left"/>
        <w:rPr>
          <w:rFonts w:hint="default" w:ascii="Times New Roman" w:hAnsi="Times New Roman" w:cs="Times New Roman"/>
          <w:i w:val="0"/>
          <w:iCs w:val="0"/>
        </w:rPr>
      </w:pPr>
      <w:bookmarkStart w:id="130" w:name="_bookmark92"/>
      <w:bookmarkEnd w:id="130"/>
      <w:bookmarkStart w:id="131" w:name="_bookmark92"/>
      <w:bookmarkEnd w:id="131"/>
      <w:r>
        <w:rPr>
          <w:rFonts w:hint="default" w:ascii="Times New Roman" w:hAnsi="Times New Roman" w:cs="Times New Roman"/>
          <w:i w:val="0"/>
          <w:iCs w:val="0"/>
        </w:rPr>
        <w:t>Architecture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Design</w:t>
      </w: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before="5" w:line="240" w:lineRule="auto"/>
        <w:rPr>
          <w:rFonts w:hint="default" w:ascii="Times New Roman" w:hAnsi="Times New Roman" w:cs="Times New Roman"/>
          <w:b/>
          <w:i w:val="0"/>
          <w:iCs w:val="0"/>
          <w:sz w:val="27"/>
        </w:rPr>
      </w:pPr>
      <w:r>
        <w:rPr>
          <w:rFonts w:hint="default" w:ascii="Times New Roman" w:hAnsi="Times New Roman" w:cs="Times New Roman"/>
          <w:i w:val="0"/>
          <w:iCs w:val="0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1533525</wp:posOffset>
            </wp:positionH>
            <wp:positionV relativeFrom="paragraph">
              <wp:posOffset>224790</wp:posOffset>
            </wp:positionV>
            <wp:extent cx="3782060" cy="239077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2047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before="9" w:line="240" w:lineRule="auto"/>
        <w:rPr>
          <w:rFonts w:hint="default" w:ascii="Times New Roman" w:hAnsi="Times New Roman" w:cs="Times New Roman"/>
          <w:b/>
          <w:i w:val="0"/>
          <w:iCs w:val="0"/>
          <w:sz w:val="17"/>
        </w:rPr>
      </w:pPr>
    </w:p>
    <w:p>
      <w:pPr>
        <w:spacing w:before="92" w:line="240" w:lineRule="auto"/>
        <w:ind w:left="2592" w:right="2886" w:firstLine="0"/>
        <w:jc w:val="center"/>
        <w:rPr>
          <w:rFonts w:hint="default" w:ascii="Times New Roman" w:hAnsi="Times New Roman" w:cs="Times New Roman"/>
          <w:b/>
          <w:i w:val="0"/>
          <w:iCs w:val="0"/>
          <w:sz w:val="22"/>
        </w:rPr>
      </w:pPr>
      <w:bookmarkStart w:id="132" w:name="_bookmark93"/>
      <w:bookmarkEnd w:id="132"/>
      <w:r>
        <w:rPr>
          <w:rFonts w:hint="default" w:ascii="Times New Roman" w:hAnsi="Times New Roman" w:cs="Times New Roman"/>
          <w:b/>
          <w:i w:val="0"/>
          <w:iCs w:val="0"/>
          <w:sz w:val="22"/>
        </w:rPr>
        <w:t>Figure</w:t>
      </w:r>
      <w:r>
        <w:rPr>
          <w:rFonts w:hint="default" w:ascii="Times New Roman" w:hAnsi="Times New Roman" w:cs="Times New Roman"/>
          <w:b/>
          <w:i w:val="0"/>
          <w:iCs w:val="0"/>
          <w:spacing w:val="-3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9-</w:t>
      </w:r>
      <w:r>
        <w:rPr>
          <w:rFonts w:hint="default" w:ascii="Times New Roman" w:hAnsi="Times New Roman" w:cs="Times New Roman"/>
          <w:b/>
          <w:i w:val="0"/>
          <w:iCs w:val="0"/>
          <w:spacing w:val="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Architecture Design</w:t>
      </w: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1"/>
        </w:rPr>
      </w:pPr>
    </w:p>
    <w:p>
      <w:pPr>
        <w:pStyle w:val="10"/>
        <w:spacing w:line="240" w:lineRule="auto"/>
        <w:ind w:left="760" w:right="1058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Above mentioned diagram clarify the basic structure of application, in the system there are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three main activities that are completely linked with each other starting from user activity.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User can enter into the app with proper authentication of their credentials and if is will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recognize by system then he/she has access of further application. In this application we have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three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major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modules three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subsystem in Home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module:</w:t>
      </w:r>
    </w:p>
    <w:p>
      <w:pPr>
        <w:pStyle w:val="17"/>
        <w:numPr>
          <w:ilvl w:val="0"/>
          <w:numId w:val="17"/>
        </w:numPr>
        <w:tabs>
          <w:tab w:val="left" w:pos="1487"/>
        </w:tabs>
        <w:spacing w:before="12" w:after="0" w:line="240" w:lineRule="auto"/>
        <w:ind w:left="1486" w:right="0" w:hanging="361"/>
        <w:jc w:val="both"/>
        <w:rPr>
          <w:rFonts w:hint="default" w:ascii="Times New Roman" w:hAnsi="Times New Roman" w:cs="Times New Roman"/>
          <w:i w:val="0"/>
          <w:iCs w:val="0"/>
          <w:sz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</w:rPr>
        <w:t>Sign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Up</w:t>
      </w:r>
    </w:p>
    <w:p>
      <w:pPr>
        <w:pStyle w:val="17"/>
        <w:numPr>
          <w:ilvl w:val="0"/>
          <w:numId w:val="17"/>
        </w:numPr>
        <w:tabs>
          <w:tab w:val="left" w:pos="1487"/>
        </w:tabs>
        <w:spacing w:before="137" w:after="0" w:line="240" w:lineRule="auto"/>
        <w:ind w:left="1486" w:right="0" w:hanging="361"/>
        <w:jc w:val="both"/>
        <w:rPr>
          <w:rFonts w:hint="default" w:ascii="Times New Roman" w:hAnsi="Times New Roman" w:cs="Times New Roman"/>
          <w:i w:val="0"/>
          <w:iCs w:val="0"/>
          <w:sz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</w:rPr>
        <w:t>Login</w:t>
      </w:r>
    </w:p>
    <w:p>
      <w:pPr>
        <w:pStyle w:val="17"/>
        <w:numPr>
          <w:ilvl w:val="0"/>
          <w:numId w:val="17"/>
        </w:numPr>
        <w:tabs>
          <w:tab w:val="left" w:pos="1487"/>
        </w:tabs>
        <w:spacing w:before="139" w:after="0" w:line="240" w:lineRule="auto"/>
        <w:ind w:left="1486" w:right="0" w:hanging="361"/>
        <w:jc w:val="left"/>
        <w:rPr>
          <w:rFonts w:hint="default" w:ascii="Times New Roman" w:hAnsi="Times New Roman" w:cs="Times New Roman"/>
          <w:i w:val="0"/>
          <w:iCs w:val="0"/>
          <w:sz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</w:rPr>
        <w:t>Home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page</w:t>
      </w:r>
    </w:p>
    <w:p>
      <w:pPr>
        <w:pStyle w:val="17"/>
        <w:numPr>
          <w:ilvl w:val="1"/>
          <w:numId w:val="17"/>
        </w:numPr>
        <w:tabs>
          <w:tab w:val="left" w:pos="1846"/>
          <w:tab w:val="left" w:pos="1847"/>
        </w:tabs>
        <w:spacing w:before="137" w:after="0" w:line="240" w:lineRule="auto"/>
        <w:ind w:left="1846" w:right="0" w:hanging="361"/>
        <w:jc w:val="left"/>
        <w:rPr>
          <w:rFonts w:hint="default" w:ascii="Times New Roman" w:hAnsi="Times New Roman" w:cs="Times New Roman"/>
          <w:i w:val="0"/>
          <w:iCs w:val="0"/>
          <w:sz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</w:rPr>
        <w:t>Lawyer</w:t>
      </w:r>
    </w:p>
    <w:p>
      <w:pPr>
        <w:pStyle w:val="17"/>
        <w:numPr>
          <w:ilvl w:val="1"/>
          <w:numId w:val="17"/>
        </w:numPr>
        <w:tabs>
          <w:tab w:val="left" w:pos="1846"/>
          <w:tab w:val="left" w:pos="1847"/>
        </w:tabs>
        <w:spacing w:before="0" w:after="0" w:line="240" w:lineRule="auto"/>
        <w:ind w:left="1846" w:right="0" w:hanging="361"/>
        <w:jc w:val="left"/>
        <w:rPr>
          <w:rFonts w:hint="default" w:ascii="Times New Roman" w:hAnsi="Times New Roman" w:cs="Times New Roman"/>
          <w:i w:val="0"/>
          <w:iCs w:val="0"/>
          <w:sz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</w:rPr>
        <w:t>Client</w:t>
      </w:r>
    </w:p>
    <w:p>
      <w:pPr>
        <w:pStyle w:val="17"/>
        <w:numPr>
          <w:ilvl w:val="0"/>
          <w:numId w:val="17"/>
        </w:numPr>
        <w:tabs>
          <w:tab w:val="left" w:pos="1487"/>
        </w:tabs>
        <w:spacing w:before="11" w:after="0" w:line="240" w:lineRule="auto"/>
        <w:ind w:left="1486" w:right="8038" w:hanging="360"/>
        <w:jc w:val="left"/>
        <w:rPr>
          <w:rFonts w:hint="default" w:ascii="Times New Roman" w:hAnsi="Times New Roman" w:cs="Times New Roman"/>
          <w:i w:val="0"/>
          <w:iCs w:val="0"/>
          <w:sz w:val="24"/>
        </w:rPr>
      </w:pP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>Sub-activities</w:t>
      </w:r>
      <w:r>
        <w:rPr>
          <w:rFonts w:hint="default" w:ascii="Times New Roman" w:hAnsi="Times New Roman" w:cs="Times New Roman"/>
          <w:i w:val="0"/>
          <w:iCs w:val="0"/>
          <w:spacing w:val="-57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of tastks</w:t>
      </w:r>
    </w:p>
    <w:p>
      <w:pPr>
        <w:pStyle w:val="10"/>
        <w:spacing w:before="5" w:line="240" w:lineRule="auto"/>
        <w:rPr>
          <w:rFonts w:hint="default" w:ascii="Times New Roman" w:hAnsi="Times New Roman" w:cs="Times New Roman"/>
          <w:i w:val="0"/>
          <w:iCs w:val="0"/>
          <w:sz w:val="31"/>
        </w:rPr>
      </w:pPr>
    </w:p>
    <w:p>
      <w:pPr>
        <w:pStyle w:val="10"/>
        <w:spacing w:line="240" w:lineRule="auto"/>
        <w:ind w:left="760" w:right="1058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Login is a subsystem of Registration if registration is done then user go to the login page and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access it.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Further functionalities of application is based on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authentication from both user’s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end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(Lawyer and client). Both will communicate effectively if they registered successfully.</w:t>
      </w:r>
    </w:p>
    <w:p>
      <w:pPr>
        <w:pStyle w:val="5"/>
        <w:numPr>
          <w:ilvl w:val="2"/>
          <w:numId w:val="16"/>
        </w:numPr>
        <w:tabs>
          <w:tab w:val="left" w:pos="1344"/>
        </w:tabs>
        <w:spacing w:before="166" w:after="0" w:line="240" w:lineRule="auto"/>
        <w:ind w:left="1343" w:right="0" w:hanging="584"/>
        <w:jc w:val="both"/>
        <w:rPr>
          <w:rFonts w:hint="default" w:ascii="Times New Roman" w:hAnsi="Times New Roman" w:cs="Times New Roman"/>
          <w:i w:val="0"/>
          <w:iCs w:val="0"/>
        </w:rPr>
      </w:pPr>
      <w:bookmarkStart w:id="133" w:name="_bookmark94"/>
      <w:bookmarkEnd w:id="133"/>
      <w:bookmarkStart w:id="134" w:name="_bookmark94"/>
      <w:bookmarkEnd w:id="134"/>
      <w:r>
        <w:rPr>
          <w:rFonts w:hint="default" w:ascii="Times New Roman" w:hAnsi="Times New Roman" w:cs="Times New Roman"/>
          <w:i w:val="0"/>
          <w:iCs w:val="0"/>
        </w:rPr>
        <w:t>Subsystem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Architecture</w:t>
      </w:r>
    </w:p>
    <w:p>
      <w:pPr>
        <w:pStyle w:val="10"/>
        <w:spacing w:before="6" w:line="240" w:lineRule="auto"/>
        <w:rPr>
          <w:rFonts w:hint="default" w:ascii="Times New Roman" w:hAnsi="Times New Roman" w:cs="Times New Roman"/>
          <w:b/>
          <w:i w:val="0"/>
          <w:iCs w:val="0"/>
          <w:sz w:val="22"/>
        </w:rPr>
      </w:pPr>
    </w:p>
    <w:p>
      <w:pPr>
        <w:pStyle w:val="10"/>
        <w:spacing w:line="240" w:lineRule="auto"/>
        <w:ind w:left="760" w:right="1127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Subsystem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architecture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is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described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with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functions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description.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This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system</w:t>
      </w:r>
      <w:r>
        <w:rPr>
          <w:rFonts w:hint="default" w:ascii="Times New Roman" w:hAnsi="Times New Roman" w:cs="Times New Roman"/>
          <w:i w:val="0"/>
          <w:iCs w:val="0"/>
          <w:spacing w:val="6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is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interconnected</w:t>
      </w:r>
      <w:r>
        <w:rPr>
          <w:rFonts w:hint="default" w:ascii="Times New Roman" w:hAnsi="Times New Roman" w:cs="Times New Roman"/>
          <w:i w:val="0"/>
          <w:iCs w:val="0"/>
          <w:spacing w:val="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with</w:t>
      </w:r>
      <w:r>
        <w:rPr>
          <w:rFonts w:hint="default" w:ascii="Times New Roman" w:hAnsi="Times New Roman" w:cs="Times New Roman"/>
          <w:i w:val="0"/>
          <w:iCs w:val="0"/>
          <w:spacing w:val="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each</w:t>
      </w:r>
      <w:r>
        <w:rPr>
          <w:rFonts w:hint="default" w:ascii="Times New Roman" w:hAnsi="Times New Roman" w:cs="Times New Roman"/>
          <w:i w:val="0"/>
          <w:iCs w:val="0"/>
          <w:spacing w:val="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other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perform</w:t>
      </w:r>
      <w:r>
        <w:rPr>
          <w:rFonts w:hint="default" w:ascii="Times New Roman" w:hAnsi="Times New Roman" w:cs="Times New Roman"/>
          <w:i w:val="0"/>
          <w:iCs w:val="0"/>
          <w:spacing w:val="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functions</w:t>
      </w:r>
      <w:r>
        <w:rPr>
          <w:rFonts w:hint="default" w:ascii="Times New Roman" w:hAnsi="Times New Roman" w:cs="Times New Roman"/>
          <w:i w:val="0"/>
          <w:iCs w:val="0"/>
          <w:spacing w:val="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activities</w:t>
      </w:r>
      <w:r>
        <w:rPr>
          <w:rFonts w:hint="default" w:ascii="Times New Roman" w:hAnsi="Times New Roman" w:cs="Times New Roman"/>
          <w:i w:val="0"/>
          <w:iCs w:val="0"/>
          <w:spacing w:val="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if</w:t>
      </w:r>
      <w:r>
        <w:rPr>
          <w:rFonts w:hint="default" w:ascii="Times New Roman" w:hAnsi="Times New Roman" w:cs="Times New Roman"/>
          <w:i w:val="0"/>
          <w:iCs w:val="0"/>
          <w:spacing w:val="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one</w:t>
      </w:r>
      <w:r>
        <w:rPr>
          <w:rFonts w:hint="default" w:ascii="Times New Roman" w:hAnsi="Times New Roman" w:cs="Times New Roman"/>
          <w:i w:val="0"/>
          <w:iCs w:val="0"/>
          <w:spacing w:val="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of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following</w:t>
      </w:r>
    </w:p>
    <w:p>
      <w:pPr>
        <w:spacing w:after="0" w:line="240" w:lineRule="auto"/>
        <w:jc w:val="both"/>
        <w:rPr>
          <w:rFonts w:hint="default" w:ascii="Times New Roman" w:hAnsi="Times New Roman" w:cs="Times New Roman"/>
          <w:i w:val="0"/>
          <w:iCs w:val="0"/>
        </w:rPr>
        <w:sectPr>
          <w:footerReference r:id="rId21" w:type="default"/>
          <w:pgSz w:w="11910" w:h="16840"/>
          <w:pgMar w:top="1360" w:right="380" w:bottom="1200" w:left="680" w:header="0" w:footer="1014" w:gutter="0"/>
          <w:cols w:space="720" w:num="1"/>
        </w:sectPr>
      </w:pPr>
    </w:p>
    <w:p>
      <w:pPr>
        <w:pStyle w:val="10"/>
        <w:spacing w:before="76" w:line="240" w:lineRule="auto"/>
        <w:ind w:left="760" w:right="1120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is spoiled or unlinked with the other then the functions are not going to perform in a well-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ordered manner There is Login user page if the user have sign in firstly then the user enter in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list of web viewer by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giving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its email and password.</w:t>
      </w:r>
    </w:p>
    <w:p>
      <w:pPr>
        <w:pStyle w:val="5"/>
        <w:numPr>
          <w:ilvl w:val="2"/>
          <w:numId w:val="16"/>
        </w:numPr>
        <w:tabs>
          <w:tab w:val="left" w:pos="1344"/>
        </w:tabs>
        <w:spacing w:before="165" w:after="0" w:line="240" w:lineRule="auto"/>
        <w:ind w:left="1343" w:right="0" w:hanging="584"/>
        <w:jc w:val="both"/>
        <w:rPr>
          <w:rFonts w:hint="default" w:ascii="Times New Roman" w:hAnsi="Times New Roman" w:cs="Times New Roman"/>
          <w:i w:val="0"/>
          <w:iCs w:val="0"/>
        </w:rPr>
      </w:pPr>
      <w:bookmarkStart w:id="135" w:name="_bookmark95"/>
      <w:bookmarkEnd w:id="135"/>
      <w:bookmarkStart w:id="136" w:name="_bookmark95"/>
      <w:bookmarkEnd w:id="136"/>
      <w:r>
        <w:rPr>
          <w:rFonts w:hint="default" w:ascii="Times New Roman" w:hAnsi="Times New Roman" w:cs="Times New Roman"/>
          <w:i w:val="0"/>
          <w:iCs w:val="0"/>
        </w:rPr>
        <w:t>Functional</w:t>
      </w:r>
      <w:r>
        <w:rPr>
          <w:rFonts w:hint="default" w:ascii="Times New Roman" w:hAnsi="Times New Roman" w:cs="Times New Roman"/>
          <w:i w:val="0"/>
          <w:iCs w:val="0"/>
          <w:spacing w:val="-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Description</w:t>
      </w:r>
    </w:p>
    <w:p>
      <w:pPr>
        <w:pStyle w:val="10"/>
        <w:spacing w:before="7" w:line="240" w:lineRule="auto"/>
        <w:rPr>
          <w:rFonts w:hint="default" w:ascii="Times New Roman" w:hAnsi="Times New Roman" w:cs="Times New Roman"/>
          <w:b/>
          <w:i w:val="0"/>
          <w:iCs w:val="0"/>
          <w:sz w:val="22"/>
        </w:rPr>
      </w:pPr>
    </w:p>
    <w:p>
      <w:pPr>
        <w:pStyle w:val="10"/>
        <w:spacing w:line="240" w:lineRule="auto"/>
        <w:ind w:left="760" w:right="520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1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system</w:t>
      </w:r>
      <w:r>
        <w:rPr>
          <w:rFonts w:hint="default" w:ascii="Times New Roman" w:hAnsi="Times New Roman" w:cs="Times New Roman"/>
          <w:i w:val="0"/>
          <w:iCs w:val="0"/>
          <w:spacing w:val="1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architecture</w:t>
      </w:r>
      <w:r>
        <w:rPr>
          <w:rFonts w:hint="default" w:ascii="Times New Roman" w:hAnsi="Times New Roman" w:cs="Times New Roman"/>
          <w:i w:val="0"/>
          <w:iCs w:val="0"/>
          <w:spacing w:val="1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is</w:t>
      </w:r>
      <w:r>
        <w:rPr>
          <w:rFonts w:hint="default" w:ascii="Times New Roman" w:hAnsi="Times New Roman" w:cs="Times New Roman"/>
          <w:i w:val="0"/>
          <w:iCs w:val="0"/>
          <w:spacing w:val="1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divided</w:t>
      </w:r>
      <w:r>
        <w:rPr>
          <w:rFonts w:hint="default" w:ascii="Times New Roman" w:hAnsi="Times New Roman" w:cs="Times New Roman"/>
          <w:i w:val="0"/>
          <w:iCs w:val="0"/>
          <w:spacing w:val="1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into</w:t>
      </w:r>
      <w:r>
        <w:rPr>
          <w:rFonts w:hint="default" w:ascii="Times New Roman" w:hAnsi="Times New Roman" w:cs="Times New Roman"/>
          <w:i w:val="0"/>
          <w:iCs w:val="0"/>
          <w:spacing w:val="1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1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following</w:t>
      </w:r>
      <w:r>
        <w:rPr>
          <w:rFonts w:hint="default" w:ascii="Times New Roman" w:hAnsi="Times New Roman" w:cs="Times New Roman"/>
          <w:i w:val="0"/>
          <w:iCs w:val="0"/>
          <w:spacing w:val="1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architecture</w:t>
      </w:r>
      <w:r>
        <w:rPr>
          <w:rFonts w:hint="default" w:ascii="Times New Roman" w:hAnsi="Times New Roman" w:cs="Times New Roman"/>
          <w:i w:val="0"/>
          <w:iCs w:val="0"/>
          <w:spacing w:val="1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that</w:t>
      </w:r>
      <w:r>
        <w:rPr>
          <w:rFonts w:hint="default" w:ascii="Times New Roman" w:hAnsi="Times New Roman" w:cs="Times New Roman"/>
          <w:i w:val="0"/>
          <w:iCs w:val="0"/>
          <w:spacing w:val="1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are</w:t>
      </w:r>
      <w:r>
        <w:rPr>
          <w:rFonts w:hint="default" w:ascii="Times New Roman" w:hAnsi="Times New Roman" w:cs="Times New Roman"/>
          <w:i w:val="0"/>
          <w:iCs w:val="0"/>
          <w:spacing w:val="1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linked</w:t>
      </w:r>
      <w:r>
        <w:rPr>
          <w:rFonts w:hint="default" w:ascii="Times New Roman" w:hAnsi="Times New Roman" w:cs="Times New Roman"/>
          <w:i w:val="0"/>
          <w:iCs w:val="0"/>
          <w:spacing w:val="1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together</w:t>
      </w:r>
      <w:r>
        <w:rPr>
          <w:rFonts w:hint="default" w:ascii="Times New Roman" w:hAnsi="Times New Roman" w:cs="Times New Roman"/>
          <w:i w:val="0"/>
          <w:iCs w:val="0"/>
          <w:spacing w:val="1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-5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perform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each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functionality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of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every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activity.</w:t>
      </w:r>
    </w:p>
    <w:p>
      <w:pPr>
        <w:pStyle w:val="17"/>
        <w:numPr>
          <w:ilvl w:val="3"/>
          <w:numId w:val="16"/>
        </w:numPr>
        <w:tabs>
          <w:tab w:val="left" w:pos="1480"/>
          <w:tab w:val="left" w:pos="1481"/>
        </w:tabs>
        <w:spacing w:before="119" w:after="0" w:line="240" w:lineRule="auto"/>
        <w:ind w:left="1480" w:right="0" w:hanging="361"/>
        <w:jc w:val="left"/>
        <w:rPr>
          <w:rFonts w:hint="default" w:ascii="Times New Roman" w:hAnsi="Times New Roman" w:cs="Times New Roman"/>
          <w:i w:val="0"/>
          <w:iCs w:val="0"/>
          <w:sz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</w:rPr>
        <w:t>User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need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to sign up for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using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application.</w:t>
      </w:r>
    </w:p>
    <w:p>
      <w:pPr>
        <w:pStyle w:val="17"/>
        <w:numPr>
          <w:ilvl w:val="3"/>
          <w:numId w:val="16"/>
        </w:numPr>
        <w:tabs>
          <w:tab w:val="left" w:pos="1480"/>
          <w:tab w:val="left" w:pos="1481"/>
        </w:tabs>
        <w:spacing w:before="137" w:after="0" w:line="240" w:lineRule="auto"/>
        <w:ind w:left="1480" w:right="1050" w:hanging="360"/>
        <w:jc w:val="left"/>
        <w:rPr>
          <w:rFonts w:hint="default" w:ascii="Times New Roman" w:hAnsi="Times New Roman" w:cs="Times New Roman"/>
          <w:i w:val="0"/>
          <w:iCs w:val="0"/>
          <w:sz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</w:rPr>
        <w:t>After</w:t>
      </w:r>
      <w:r>
        <w:rPr>
          <w:rFonts w:hint="default" w:ascii="Times New Roman" w:hAnsi="Times New Roman" w:cs="Times New Roman"/>
          <w:i w:val="0"/>
          <w:iCs w:val="0"/>
          <w:spacing w:val="22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signing</w:t>
      </w:r>
      <w:r>
        <w:rPr>
          <w:rFonts w:hint="default" w:ascii="Times New Roman" w:hAnsi="Times New Roman" w:cs="Times New Roman"/>
          <w:i w:val="0"/>
          <w:iCs w:val="0"/>
          <w:spacing w:val="24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up</w:t>
      </w:r>
      <w:r>
        <w:rPr>
          <w:rFonts w:hint="default" w:ascii="Times New Roman" w:hAnsi="Times New Roman" w:cs="Times New Roman"/>
          <w:i w:val="0"/>
          <w:iCs w:val="0"/>
          <w:spacing w:val="23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25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user</w:t>
      </w:r>
      <w:r>
        <w:rPr>
          <w:rFonts w:hint="default" w:ascii="Times New Roman" w:hAnsi="Times New Roman" w:cs="Times New Roman"/>
          <w:i w:val="0"/>
          <w:iCs w:val="0"/>
          <w:spacing w:val="24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enter</w:t>
      </w:r>
      <w:r>
        <w:rPr>
          <w:rFonts w:hint="default" w:ascii="Times New Roman" w:hAnsi="Times New Roman" w:cs="Times New Roman"/>
          <w:i w:val="0"/>
          <w:iCs w:val="0"/>
          <w:spacing w:val="22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into</w:t>
      </w:r>
      <w:r>
        <w:rPr>
          <w:rFonts w:hint="default" w:ascii="Times New Roman" w:hAnsi="Times New Roman" w:cs="Times New Roman"/>
          <w:i w:val="0"/>
          <w:iCs w:val="0"/>
          <w:spacing w:val="25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home</w:t>
      </w:r>
      <w:r>
        <w:rPr>
          <w:rFonts w:hint="default" w:ascii="Times New Roman" w:hAnsi="Times New Roman" w:cs="Times New Roman"/>
          <w:i w:val="0"/>
          <w:iCs w:val="0"/>
          <w:spacing w:val="23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page,</w:t>
      </w:r>
      <w:r>
        <w:rPr>
          <w:rFonts w:hint="default" w:ascii="Times New Roman" w:hAnsi="Times New Roman" w:cs="Times New Roman"/>
          <w:i w:val="0"/>
          <w:iCs w:val="0"/>
          <w:spacing w:val="85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85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login</w:t>
      </w:r>
      <w:r>
        <w:rPr>
          <w:rFonts w:hint="default" w:ascii="Times New Roman" w:hAnsi="Times New Roman" w:cs="Times New Roman"/>
          <w:i w:val="0"/>
          <w:iCs w:val="0"/>
          <w:spacing w:val="83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in</w:t>
      </w:r>
      <w:r>
        <w:rPr>
          <w:rFonts w:hint="default" w:ascii="Times New Roman" w:hAnsi="Times New Roman" w:cs="Times New Roman"/>
          <w:i w:val="0"/>
          <w:iCs w:val="0"/>
          <w:spacing w:val="85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85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application</w:t>
      </w:r>
      <w:r>
        <w:rPr>
          <w:rFonts w:hint="default" w:ascii="Times New Roman" w:hAnsi="Times New Roman" w:cs="Times New Roman"/>
          <w:i w:val="0"/>
          <w:iCs w:val="0"/>
          <w:spacing w:val="-57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again</w:t>
      </w:r>
      <w:r>
        <w:rPr>
          <w:rFonts w:hint="default" w:ascii="Times New Roman" w:hAnsi="Times New Roman" w:cs="Times New Roman"/>
          <w:i w:val="0"/>
          <w:iCs w:val="0"/>
          <w:spacing w:val="4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if they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use logout</w:t>
      </w:r>
      <w:r>
        <w:rPr>
          <w:rFonts w:hint="default" w:ascii="Times New Roman" w:hAnsi="Times New Roman" w:cs="Times New Roman"/>
          <w:i w:val="0"/>
          <w:iCs w:val="0"/>
          <w:spacing w:val="2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application.</w:t>
      </w:r>
    </w:p>
    <w:p>
      <w:pPr>
        <w:pStyle w:val="17"/>
        <w:numPr>
          <w:ilvl w:val="3"/>
          <w:numId w:val="16"/>
        </w:numPr>
        <w:tabs>
          <w:tab w:val="left" w:pos="1480"/>
          <w:tab w:val="left" w:pos="1481"/>
        </w:tabs>
        <w:spacing w:before="7" w:after="0" w:line="240" w:lineRule="auto"/>
        <w:ind w:left="1480" w:right="0" w:hanging="361"/>
        <w:jc w:val="left"/>
        <w:rPr>
          <w:rFonts w:hint="default" w:ascii="Times New Roman" w:hAnsi="Times New Roman" w:cs="Times New Roman"/>
          <w:i w:val="0"/>
          <w:iCs w:val="0"/>
          <w:sz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</w:rPr>
        <w:t>User has to login</w:t>
      </w:r>
      <w:r>
        <w:rPr>
          <w:rFonts w:hint="default" w:ascii="Times New Roman" w:hAnsi="Times New Roman" w:cs="Times New Roman"/>
          <w:i w:val="0"/>
          <w:iCs w:val="0"/>
          <w:spacing w:val="2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app with valid email address.</w:t>
      </w:r>
    </w:p>
    <w:p>
      <w:pPr>
        <w:pStyle w:val="17"/>
        <w:numPr>
          <w:ilvl w:val="3"/>
          <w:numId w:val="16"/>
        </w:numPr>
        <w:tabs>
          <w:tab w:val="left" w:pos="1480"/>
          <w:tab w:val="left" w:pos="1481"/>
        </w:tabs>
        <w:spacing w:before="137" w:after="0" w:line="240" w:lineRule="auto"/>
        <w:ind w:left="1480" w:right="0" w:hanging="361"/>
        <w:jc w:val="left"/>
        <w:rPr>
          <w:rFonts w:hint="default" w:ascii="Times New Roman" w:hAnsi="Times New Roman" w:cs="Times New Roman"/>
          <w:i w:val="0"/>
          <w:iCs w:val="0"/>
          <w:sz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</w:rPr>
        <w:t>Lawyer and clients can manage their cases</w:t>
      </w:r>
    </w:p>
    <w:p>
      <w:pPr>
        <w:pStyle w:val="10"/>
        <w:spacing w:before="4" w:line="240" w:lineRule="auto"/>
        <w:rPr>
          <w:rFonts w:hint="default" w:ascii="Times New Roman" w:hAnsi="Times New Roman" w:cs="Times New Roman"/>
          <w:i w:val="0"/>
          <w:iCs w:val="0"/>
          <w:sz w:val="26"/>
        </w:rPr>
      </w:pPr>
    </w:p>
    <w:p>
      <w:pPr>
        <w:pStyle w:val="3"/>
        <w:numPr>
          <w:ilvl w:val="1"/>
          <w:numId w:val="16"/>
        </w:numPr>
        <w:tabs>
          <w:tab w:val="left" w:pos="1183"/>
        </w:tabs>
        <w:spacing w:before="0" w:after="0" w:line="240" w:lineRule="auto"/>
        <w:ind w:left="1182" w:right="0" w:hanging="423"/>
        <w:jc w:val="both"/>
        <w:rPr>
          <w:rFonts w:hint="default" w:ascii="Times New Roman" w:hAnsi="Times New Roman" w:cs="Times New Roman"/>
          <w:i w:val="0"/>
          <w:iCs w:val="0"/>
        </w:rPr>
      </w:pPr>
      <w:bookmarkStart w:id="137" w:name="_bookmark96"/>
      <w:bookmarkEnd w:id="137"/>
      <w:bookmarkStart w:id="138" w:name="_bookmark96"/>
      <w:bookmarkEnd w:id="138"/>
      <w:r>
        <w:rPr>
          <w:rFonts w:hint="default" w:ascii="Times New Roman" w:hAnsi="Times New Roman" w:cs="Times New Roman"/>
          <w:i w:val="0"/>
          <w:iCs w:val="0"/>
        </w:rPr>
        <w:t>Detailed</w:t>
      </w:r>
      <w:r>
        <w:rPr>
          <w:rFonts w:hint="default" w:ascii="Times New Roman" w:hAnsi="Times New Roman" w:cs="Times New Roman"/>
          <w:i w:val="0"/>
          <w:iCs w:val="0"/>
          <w:spacing w:val="-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System</w:t>
      </w:r>
      <w:r>
        <w:rPr>
          <w:rFonts w:hint="default" w:ascii="Times New Roman" w:hAnsi="Times New Roman" w:cs="Times New Roman"/>
          <w:i w:val="0"/>
          <w:iCs w:val="0"/>
          <w:spacing w:val="-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Design</w:t>
      </w:r>
    </w:p>
    <w:p>
      <w:pPr>
        <w:pStyle w:val="5"/>
        <w:numPr>
          <w:ilvl w:val="2"/>
          <w:numId w:val="16"/>
        </w:numPr>
        <w:tabs>
          <w:tab w:val="left" w:pos="1344"/>
        </w:tabs>
        <w:spacing w:before="203" w:after="0" w:line="240" w:lineRule="auto"/>
        <w:ind w:left="1343" w:right="0" w:hanging="584"/>
        <w:jc w:val="both"/>
        <w:rPr>
          <w:rFonts w:hint="default" w:ascii="Times New Roman" w:hAnsi="Times New Roman" w:cs="Times New Roman"/>
          <w:i w:val="0"/>
          <w:iCs w:val="0"/>
        </w:rPr>
      </w:pPr>
      <w:bookmarkStart w:id="139" w:name="_bookmark97"/>
      <w:bookmarkEnd w:id="139"/>
      <w:bookmarkStart w:id="140" w:name="_bookmark97"/>
      <w:bookmarkEnd w:id="140"/>
      <w:r>
        <w:rPr>
          <w:rFonts w:hint="default" w:ascii="Times New Roman" w:hAnsi="Times New Roman" w:cs="Times New Roman"/>
          <w:i w:val="0"/>
          <w:iCs w:val="0"/>
        </w:rPr>
        <w:t>Sign</w:t>
      </w:r>
      <w:r>
        <w:rPr>
          <w:rFonts w:hint="default" w:ascii="Times New Roman" w:hAnsi="Times New Roman" w:cs="Times New Roman"/>
          <w:i w:val="0"/>
          <w:iCs w:val="0"/>
          <w:spacing w:val="-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Up</w:t>
      </w:r>
    </w:p>
    <w:p>
      <w:pPr>
        <w:pStyle w:val="10"/>
        <w:spacing w:before="5" w:line="240" w:lineRule="auto"/>
        <w:rPr>
          <w:rFonts w:hint="default" w:ascii="Times New Roman" w:hAnsi="Times New Roman" w:cs="Times New Roman"/>
          <w:b/>
          <w:i w:val="0"/>
          <w:iCs w:val="0"/>
          <w:sz w:val="22"/>
        </w:rPr>
      </w:pPr>
    </w:p>
    <w:p>
      <w:pPr>
        <w:pStyle w:val="10"/>
        <w:spacing w:line="240" w:lineRule="auto"/>
        <w:ind w:left="760" w:right="520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Lawyers</w:t>
      </w:r>
      <w:r>
        <w:rPr>
          <w:rFonts w:hint="default" w:ascii="Times New Roman" w:hAnsi="Times New Roman" w:cs="Times New Roman"/>
          <w:i w:val="0"/>
          <w:iCs w:val="0"/>
          <w:spacing w:val="5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5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clients</w:t>
      </w:r>
      <w:r>
        <w:rPr>
          <w:rFonts w:hint="default" w:ascii="Times New Roman" w:hAnsi="Times New Roman" w:cs="Times New Roman"/>
          <w:i w:val="0"/>
          <w:iCs w:val="0"/>
          <w:spacing w:val="5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can</w:t>
      </w:r>
      <w:r>
        <w:rPr>
          <w:rFonts w:hint="default" w:ascii="Times New Roman" w:hAnsi="Times New Roman" w:cs="Times New Roman"/>
          <w:i w:val="0"/>
          <w:iCs w:val="0"/>
          <w:spacing w:val="5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make</w:t>
      </w:r>
      <w:r>
        <w:rPr>
          <w:rFonts w:hint="default" w:ascii="Times New Roman" w:hAnsi="Times New Roman" w:cs="Times New Roman"/>
          <w:i w:val="0"/>
          <w:iCs w:val="0"/>
          <w:spacing w:val="5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account</w:t>
      </w:r>
      <w:r>
        <w:rPr>
          <w:rFonts w:hint="default" w:ascii="Times New Roman" w:hAnsi="Times New Roman" w:cs="Times New Roman"/>
          <w:i w:val="0"/>
          <w:iCs w:val="0"/>
          <w:spacing w:val="5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will</w:t>
      </w:r>
      <w:r>
        <w:rPr>
          <w:rFonts w:hint="default" w:ascii="Times New Roman" w:hAnsi="Times New Roman" w:cs="Times New Roman"/>
          <w:i w:val="0"/>
          <w:iCs w:val="0"/>
          <w:spacing w:val="5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create</w:t>
      </w:r>
      <w:r>
        <w:rPr>
          <w:rFonts w:hint="default" w:ascii="Times New Roman" w:hAnsi="Times New Roman" w:cs="Times New Roman"/>
          <w:i w:val="0"/>
          <w:iCs w:val="0"/>
          <w:spacing w:val="5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their</w:t>
      </w:r>
      <w:r>
        <w:rPr>
          <w:rFonts w:hint="default" w:ascii="Times New Roman" w:hAnsi="Times New Roman" w:cs="Times New Roman"/>
          <w:i w:val="0"/>
          <w:iCs w:val="0"/>
          <w:spacing w:val="5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accounts</w:t>
      </w:r>
      <w:r>
        <w:rPr>
          <w:rFonts w:hint="default" w:ascii="Times New Roman" w:hAnsi="Times New Roman" w:cs="Times New Roman"/>
          <w:i w:val="0"/>
          <w:iCs w:val="0"/>
          <w:spacing w:val="5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5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can</w:t>
      </w:r>
      <w:r>
        <w:rPr>
          <w:rFonts w:hint="default" w:ascii="Times New Roman" w:hAnsi="Times New Roman" w:cs="Times New Roman"/>
          <w:i w:val="0"/>
          <w:iCs w:val="0"/>
          <w:spacing w:val="5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login</w:t>
      </w:r>
      <w:r>
        <w:rPr>
          <w:rFonts w:hint="default" w:ascii="Times New Roman" w:hAnsi="Times New Roman" w:cs="Times New Roman"/>
          <w:i w:val="0"/>
          <w:iCs w:val="0"/>
          <w:spacing w:val="5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5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their</w:t>
      </w:r>
      <w:r>
        <w:rPr>
          <w:rFonts w:hint="default" w:ascii="Times New Roman" w:hAnsi="Times New Roman" w:cs="Times New Roman"/>
          <w:i w:val="0"/>
          <w:iCs w:val="0"/>
          <w:spacing w:val="-5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respective accounts after entering validate information.</w:t>
      </w:r>
    </w:p>
    <w:p>
      <w:pPr>
        <w:pStyle w:val="5"/>
        <w:numPr>
          <w:ilvl w:val="3"/>
          <w:numId w:val="18"/>
        </w:numPr>
        <w:tabs>
          <w:tab w:val="left" w:pos="1539"/>
        </w:tabs>
        <w:spacing w:before="165" w:after="0" w:line="240" w:lineRule="auto"/>
        <w:ind w:left="1538" w:right="0" w:hanging="779"/>
        <w:jc w:val="left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Responsibilities</w:t>
      </w:r>
    </w:p>
    <w:p>
      <w:pPr>
        <w:pStyle w:val="10"/>
        <w:spacing w:before="85" w:line="240" w:lineRule="auto"/>
        <w:ind w:left="752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•Create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lawyer’s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/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client’s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account.</w:t>
      </w:r>
    </w:p>
    <w:p>
      <w:pPr>
        <w:pStyle w:val="10"/>
        <w:spacing w:before="12" w:line="240" w:lineRule="auto"/>
        <w:ind w:left="752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•Authorization</w:t>
      </w:r>
    </w:p>
    <w:p>
      <w:pPr>
        <w:pStyle w:val="10"/>
        <w:spacing w:before="1" w:line="240" w:lineRule="auto"/>
        <w:rPr>
          <w:rFonts w:hint="default" w:ascii="Times New Roman" w:hAnsi="Times New Roman" w:cs="Times New Roman"/>
          <w:i w:val="0"/>
          <w:iCs w:val="0"/>
          <w:sz w:val="23"/>
        </w:rPr>
      </w:pPr>
    </w:p>
    <w:p>
      <w:pPr>
        <w:pStyle w:val="6"/>
        <w:numPr>
          <w:ilvl w:val="3"/>
          <w:numId w:val="18"/>
        </w:numPr>
        <w:tabs>
          <w:tab w:val="left" w:pos="1456"/>
        </w:tabs>
        <w:spacing w:before="90" w:after="0" w:line="240" w:lineRule="auto"/>
        <w:ind w:left="1455" w:right="0" w:hanging="721"/>
        <w:jc w:val="left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Classification</w:t>
      </w:r>
    </w:p>
    <w:p>
      <w:pPr>
        <w:pStyle w:val="10"/>
        <w:spacing w:before="13" w:line="240" w:lineRule="auto"/>
        <w:ind w:left="735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The Lawyers can lost track of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their cases. They don’t have any way to keep track of all their clients and</w:t>
      </w:r>
      <w:r>
        <w:rPr>
          <w:rFonts w:hint="default" w:ascii="Times New Roman" w:hAnsi="Times New Roman" w:cs="Times New Roman"/>
          <w:i w:val="0"/>
          <w:iCs w:val="0"/>
          <w:spacing w:val="-5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courts. Everything is file-based.</w:t>
      </w:r>
    </w:p>
    <w:p>
      <w:pPr>
        <w:pStyle w:val="10"/>
        <w:spacing w:before="1" w:line="240" w:lineRule="auto"/>
        <w:ind w:left="735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Clients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don’t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have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 suitable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way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get update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about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cases.</w:t>
      </w:r>
    </w:p>
    <w:p>
      <w:pPr>
        <w:pStyle w:val="10"/>
        <w:spacing w:before="1" w:line="240" w:lineRule="auto"/>
        <w:rPr>
          <w:rFonts w:hint="default" w:ascii="Times New Roman" w:hAnsi="Times New Roman" w:cs="Times New Roman"/>
          <w:i w:val="0"/>
          <w:iCs w:val="0"/>
          <w:sz w:val="26"/>
        </w:rPr>
      </w:pPr>
    </w:p>
    <w:p>
      <w:pPr>
        <w:pStyle w:val="6"/>
        <w:numPr>
          <w:ilvl w:val="3"/>
          <w:numId w:val="18"/>
        </w:numPr>
        <w:tabs>
          <w:tab w:val="left" w:pos="1456"/>
        </w:tabs>
        <w:spacing w:before="1" w:after="0" w:line="240" w:lineRule="auto"/>
        <w:ind w:left="1455" w:right="0" w:hanging="721"/>
        <w:jc w:val="left"/>
        <w:rPr>
          <w:rFonts w:hint="default" w:ascii="Times New Roman" w:hAnsi="Times New Roman" w:cs="Times New Roman"/>
          <w:i w:val="0"/>
          <w:iCs w:val="0"/>
        </w:rPr>
      </w:pPr>
      <w:bookmarkStart w:id="141" w:name="_bookmark98"/>
      <w:bookmarkEnd w:id="141"/>
      <w:bookmarkStart w:id="142" w:name="_bookmark98"/>
      <w:bookmarkEnd w:id="142"/>
      <w:r>
        <w:rPr>
          <w:rFonts w:hint="default" w:ascii="Times New Roman" w:hAnsi="Times New Roman" w:cs="Times New Roman"/>
          <w:i w:val="0"/>
          <w:iCs w:val="0"/>
        </w:rPr>
        <w:t>Definition</w:t>
      </w:r>
    </w:p>
    <w:p>
      <w:pPr>
        <w:pStyle w:val="10"/>
        <w:spacing w:before="12" w:line="240" w:lineRule="auto"/>
        <w:ind w:left="735" w:right="491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This feature will help users to manage and get access to their personal data provide security and and</w:t>
      </w:r>
      <w:r>
        <w:rPr>
          <w:rFonts w:hint="default" w:ascii="Times New Roman" w:hAnsi="Times New Roman" w:cs="Times New Roman"/>
          <w:i w:val="0"/>
          <w:iCs w:val="0"/>
          <w:spacing w:val="-5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also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make the communication with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 database very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smooth.</w:t>
      </w:r>
    </w:p>
    <w:p>
      <w:pPr>
        <w:pStyle w:val="5"/>
        <w:numPr>
          <w:ilvl w:val="3"/>
          <w:numId w:val="18"/>
        </w:numPr>
        <w:tabs>
          <w:tab w:val="left" w:pos="1539"/>
        </w:tabs>
        <w:spacing w:before="61" w:after="0" w:line="240" w:lineRule="auto"/>
        <w:ind w:left="1538" w:right="0" w:hanging="779"/>
        <w:jc w:val="left"/>
        <w:rPr>
          <w:rFonts w:hint="default" w:ascii="Times New Roman" w:hAnsi="Times New Roman" w:cs="Times New Roman"/>
          <w:i w:val="0"/>
          <w:iCs w:val="0"/>
        </w:rPr>
      </w:pPr>
      <w:bookmarkStart w:id="143" w:name="_bookmark99"/>
      <w:bookmarkEnd w:id="143"/>
      <w:bookmarkStart w:id="144" w:name="_bookmark99"/>
      <w:bookmarkEnd w:id="144"/>
      <w:r>
        <w:rPr>
          <w:rFonts w:hint="default" w:ascii="Times New Roman" w:hAnsi="Times New Roman" w:cs="Times New Roman"/>
          <w:i w:val="0"/>
          <w:iCs w:val="0"/>
        </w:rPr>
        <w:t>Constraints</w:t>
      </w:r>
    </w:p>
    <w:p>
      <w:pPr>
        <w:pStyle w:val="10"/>
        <w:spacing w:before="4" w:line="240" w:lineRule="auto"/>
        <w:rPr>
          <w:rFonts w:hint="default" w:ascii="Times New Roman" w:hAnsi="Times New Roman" w:cs="Times New Roman"/>
          <w:b/>
          <w:i w:val="0"/>
          <w:iCs w:val="0"/>
          <w:sz w:val="22"/>
        </w:rPr>
      </w:pPr>
    </w:p>
    <w:p>
      <w:pPr>
        <w:pStyle w:val="17"/>
        <w:numPr>
          <w:ilvl w:val="4"/>
          <w:numId w:val="18"/>
        </w:numPr>
        <w:tabs>
          <w:tab w:val="left" w:pos="1480"/>
          <w:tab w:val="left" w:pos="1481"/>
        </w:tabs>
        <w:spacing w:before="0" w:after="0" w:line="240" w:lineRule="auto"/>
        <w:ind w:left="1480" w:right="1110" w:hanging="360"/>
        <w:jc w:val="left"/>
        <w:rPr>
          <w:rFonts w:hint="default" w:ascii="Times New Roman" w:hAnsi="Times New Roman" w:cs="Times New Roman"/>
          <w:i w:val="0"/>
          <w:iCs w:val="0"/>
          <w:sz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</w:rPr>
        <w:t>The user need a valid email address to login and get verified account to start using the</w:t>
      </w:r>
      <w:r>
        <w:rPr>
          <w:rFonts w:hint="default" w:ascii="Times New Roman" w:hAnsi="Times New Roman" w:cs="Times New Roman"/>
          <w:i w:val="0"/>
          <w:iCs w:val="0"/>
          <w:spacing w:val="-57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app.</w:t>
      </w: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6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6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2"/>
        </w:rPr>
      </w:pPr>
    </w:p>
    <w:p>
      <w:pPr>
        <w:pStyle w:val="5"/>
        <w:numPr>
          <w:ilvl w:val="2"/>
          <w:numId w:val="16"/>
        </w:numPr>
        <w:tabs>
          <w:tab w:val="left" w:pos="1344"/>
        </w:tabs>
        <w:spacing w:before="0" w:after="0" w:line="240" w:lineRule="auto"/>
        <w:ind w:left="1343" w:right="0" w:hanging="584"/>
        <w:jc w:val="left"/>
        <w:rPr>
          <w:rFonts w:hint="default" w:ascii="Times New Roman" w:hAnsi="Times New Roman" w:cs="Times New Roman"/>
          <w:i w:val="0"/>
          <w:iCs w:val="0"/>
        </w:rPr>
      </w:pPr>
      <w:bookmarkStart w:id="145" w:name="_bookmark100"/>
      <w:bookmarkEnd w:id="145"/>
      <w:bookmarkStart w:id="146" w:name="_bookmark100"/>
      <w:bookmarkEnd w:id="146"/>
      <w:r>
        <w:rPr>
          <w:rFonts w:hint="default" w:ascii="Times New Roman" w:hAnsi="Times New Roman" w:cs="Times New Roman"/>
          <w:i w:val="0"/>
          <w:iCs w:val="0"/>
        </w:rPr>
        <w:t>Log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</w:t>
      </w:r>
    </w:p>
    <w:p>
      <w:pPr>
        <w:pStyle w:val="10"/>
        <w:spacing w:before="4" w:line="240" w:lineRule="auto"/>
        <w:rPr>
          <w:rFonts w:hint="default" w:ascii="Times New Roman" w:hAnsi="Times New Roman" w:cs="Times New Roman"/>
          <w:b/>
          <w:i w:val="0"/>
          <w:iCs w:val="0"/>
          <w:sz w:val="22"/>
        </w:rPr>
      </w:pPr>
    </w:p>
    <w:p>
      <w:pPr>
        <w:pStyle w:val="10"/>
        <w:spacing w:line="240" w:lineRule="auto"/>
        <w:ind w:left="760" w:right="1054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After Sign up, the login activity is second higher priority function. Only registered users can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use this functionality and user doesn’t need to login their account again and again when they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want to use app because we use the one time login service in this but if user will log out their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account then they need to log in again for accessing the application. In this functionality two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inputs are required from the user, one is email and the other is password and same facility of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speech to text also available here for user’s ease of access. User will go to home page after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adding valid email and password. After pressing Login button user will enter into home and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have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access to their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account data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 functionalities.</w:t>
      </w:r>
    </w:p>
    <w:p>
      <w:pPr>
        <w:pStyle w:val="5"/>
        <w:numPr>
          <w:ilvl w:val="3"/>
          <w:numId w:val="19"/>
        </w:numPr>
        <w:tabs>
          <w:tab w:val="left" w:pos="1539"/>
        </w:tabs>
        <w:spacing w:before="167" w:after="0" w:line="240" w:lineRule="auto"/>
        <w:ind w:left="1538" w:right="0" w:hanging="779"/>
        <w:jc w:val="both"/>
        <w:rPr>
          <w:rFonts w:hint="default" w:ascii="Times New Roman" w:hAnsi="Times New Roman" w:cs="Times New Roman"/>
          <w:i w:val="0"/>
          <w:iCs w:val="0"/>
        </w:rPr>
      </w:pPr>
      <w:bookmarkStart w:id="147" w:name="_bookmark101"/>
      <w:bookmarkEnd w:id="147"/>
      <w:bookmarkStart w:id="148" w:name="_bookmark101"/>
      <w:bookmarkEnd w:id="148"/>
      <w:r>
        <w:rPr>
          <w:rFonts w:hint="default" w:ascii="Times New Roman" w:hAnsi="Times New Roman" w:cs="Times New Roman"/>
          <w:i w:val="0"/>
          <w:iCs w:val="0"/>
        </w:rPr>
        <w:t>Responsibilities</w:t>
      </w:r>
    </w:p>
    <w:p>
      <w:pPr>
        <w:pStyle w:val="10"/>
        <w:spacing w:before="4" w:line="240" w:lineRule="auto"/>
        <w:rPr>
          <w:rFonts w:hint="default" w:ascii="Times New Roman" w:hAnsi="Times New Roman" w:cs="Times New Roman"/>
          <w:b/>
          <w:i w:val="0"/>
          <w:iCs w:val="0"/>
          <w:sz w:val="22"/>
        </w:rPr>
      </w:pPr>
    </w:p>
    <w:p>
      <w:pPr>
        <w:pStyle w:val="17"/>
        <w:numPr>
          <w:ilvl w:val="4"/>
          <w:numId w:val="19"/>
        </w:numPr>
        <w:tabs>
          <w:tab w:val="left" w:pos="1480"/>
          <w:tab w:val="left" w:pos="1481"/>
        </w:tabs>
        <w:spacing w:before="1" w:after="0" w:line="240" w:lineRule="auto"/>
        <w:ind w:left="1480" w:right="0" w:hanging="361"/>
        <w:jc w:val="left"/>
        <w:rPr>
          <w:rFonts w:hint="default" w:ascii="Times New Roman" w:hAnsi="Times New Roman" w:cs="Times New Roman"/>
          <w:i w:val="0"/>
          <w:iCs w:val="0"/>
          <w:sz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</w:rPr>
        <w:t>Authenticate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user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from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database.</w:t>
      </w:r>
    </w:p>
    <w:p>
      <w:pPr>
        <w:pStyle w:val="17"/>
        <w:numPr>
          <w:ilvl w:val="4"/>
          <w:numId w:val="19"/>
        </w:numPr>
        <w:tabs>
          <w:tab w:val="left" w:pos="1480"/>
          <w:tab w:val="left" w:pos="1481"/>
        </w:tabs>
        <w:spacing w:before="137" w:after="0" w:line="240" w:lineRule="auto"/>
        <w:ind w:left="1480" w:right="0" w:hanging="361"/>
        <w:jc w:val="left"/>
        <w:rPr>
          <w:rFonts w:hint="default" w:ascii="Times New Roman" w:hAnsi="Times New Roman" w:cs="Times New Roman"/>
          <w:i w:val="0"/>
          <w:iCs w:val="0"/>
          <w:sz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</w:rPr>
        <w:t>Give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account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access to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user.</w:t>
      </w:r>
    </w:p>
    <w:p>
      <w:pPr>
        <w:pStyle w:val="10"/>
        <w:spacing w:before="3" w:line="240" w:lineRule="auto"/>
        <w:rPr>
          <w:rFonts w:hint="default" w:ascii="Times New Roman" w:hAnsi="Times New Roman" w:cs="Times New Roman"/>
          <w:i w:val="0"/>
          <w:iCs w:val="0"/>
          <w:sz w:val="26"/>
        </w:rPr>
      </w:pPr>
    </w:p>
    <w:p>
      <w:pPr>
        <w:pStyle w:val="5"/>
        <w:numPr>
          <w:ilvl w:val="3"/>
          <w:numId w:val="19"/>
        </w:numPr>
        <w:tabs>
          <w:tab w:val="left" w:pos="1539"/>
        </w:tabs>
        <w:spacing w:before="1" w:after="0" w:line="240" w:lineRule="auto"/>
        <w:ind w:left="1538" w:right="0" w:hanging="779"/>
        <w:jc w:val="both"/>
        <w:rPr>
          <w:rFonts w:hint="default" w:ascii="Times New Roman" w:hAnsi="Times New Roman" w:cs="Times New Roman"/>
          <w:i w:val="0"/>
          <w:iCs w:val="0"/>
        </w:rPr>
      </w:pPr>
      <w:bookmarkStart w:id="149" w:name="_bookmark102"/>
      <w:bookmarkEnd w:id="149"/>
      <w:bookmarkStart w:id="150" w:name="_bookmark102"/>
      <w:bookmarkEnd w:id="150"/>
      <w:r>
        <w:rPr>
          <w:rFonts w:hint="default" w:ascii="Times New Roman" w:hAnsi="Times New Roman" w:cs="Times New Roman"/>
          <w:i w:val="0"/>
          <w:iCs w:val="0"/>
        </w:rPr>
        <w:t>Constraints</w:t>
      </w:r>
    </w:p>
    <w:p>
      <w:pPr>
        <w:pStyle w:val="10"/>
        <w:spacing w:before="6" w:line="240" w:lineRule="auto"/>
        <w:rPr>
          <w:rFonts w:hint="default" w:ascii="Times New Roman" w:hAnsi="Times New Roman" w:cs="Times New Roman"/>
          <w:b/>
          <w:i w:val="0"/>
          <w:iCs w:val="0"/>
          <w:sz w:val="22"/>
        </w:rPr>
      </w:pPr>
    </w:p>
    <w:p>
      <w:pPr>
        <w:pStyle w:val="17"/>
        <w:numPr>
          <w:ilvl w:val="4"/>
          <w:numId w:val="19"/>
        </w:numPr>
        <w:tabs>
          <w:tab w:val="left" w:pos="1480"/>
          <w:tab w:val="left" w:pos="1481"/>
        </w:tabs>
        <w:spacing w:before="0" w:after="0" w:line="240" w:lineRule="auto"/>
        <w:ind w:left="1480" w:right="0" w:hanging="361"/>
        <w:jc w:val="left"/>
        <w:rPr>
          <w:rFonts w:hint="default" w:ascii="Times New Roman" w:hAnsi="Times New Roman" w:cs="Times New Roman"/>
          <w:i w:val="0"/>
          <w:iCs w:val="0"/>
          <w:sz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</w:rPr>
        <w:t>Without adding</w:t>
      </w:r>
      <w:r>
        <w:rPr>
          <w:rFonts w:hint="default" w:ascii="Times New Roman" w:hAnsi="Times New Roman" w:cs="Times New Roman"/>
          <w:i w:val="0"/>
          <w:iCs w:val="0"/>
          <w:spacing w:val="-4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all credentials, user cannot signup.</w:t>
      </w: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8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8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8"/>
        </w:rPr>
      </w:pPr>
    </w:p>
    <w:p>
      <w:pPr>
        <w:pStyle w:val="5"/>
        <w:numPr>
          <w:ilvl w:val="2"/>
          <w:numId w:val="16"/>
        </w:numPr>
        <w:tabs>
          <w:tab w:val="left" w:pos="1344"/>
        </w:tabs>
        <w:spacing w:before="182" w:after="0" w:line="240" w:lineRule="auto"/>
        <w:ind w:left="1343" w:right="0" w:hanging="584"/>
        <w:jc w:val="left"/>
        <w:rPr>
          <w:rFonts w:hint="default" w:ascii="Times New Roman" w:hAnsi="Times New Roman" w:cs="Times New Roman"/>
          <w:i w:val="0"/>
          <w:iCs w:val="0"/>
        </w:rPr>
      </w:pPr>
      <w:bookmarkStart w:id="151" w:name="_bookmark103"/>
      <w:bookmarkEnd w:id="151"/>
      <w:bookmarkStart w:id="152" w:name="_bookmark103"/>
      <w:bookmarkEnd w:id="152"/>
      <w:r>
        <w:rPr>
          <w:rFonts w:hint="default" w:ascii="Times New Roman" w:hAnsi="Times New Roman" w:cs="Times New Roman"/>
          <w:i w:val="0"/>
          <w:iCs w:val="0"/>
        </w:rPr>
        <w:t>Case</w:t>
      </w:r>
      <w:r>
        <w:rPr>
          <w:rFonts w:hint="default" w:ascii="Times New Roman" w:hAnsi="Times New Roman" w:cs="Times New Roman"/>
          <w:i w:val="0"/>
          <w:iCs w:val="0"/>
          <w:spacing w:val="-1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Management</w:t>
      </w:r>
    </w:p>
    <w:p>
      <w:pPr>
        <w:pStyle w:val="10"/>
        <w:spacing w:before="19" w:line="240" w:lineRule="auto"/>
        <w:ind w:left="760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After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successful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sign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up</w:t>
      </w:r>
      <w:r>
        <w:rPr>
          <w:rFonts w:hint="default" w:ascii="Times New Roman" w:hAnsi="Times New Roman" w:cs="Times New Roman"/>
          <w:i w:val="0"/>
          <w:iCs w:val="0"/>
          <w:spacing w:val="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 login, user enters into the home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page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 in this page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user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will</w:t>
      </w:r>
    </w:p>
    <w:p>
      <w:pPr>
        <w:pStyle w:val="10"/>
        <w:spacing w:before="137" w:line="240" w:lineRule="auto"/>
        <w:ind w:left="760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manage his cases</w:t>
      </w:r>
    </w:p>
    <w:p>
      <w:pPr>
        <w:pStyle w:val="6"/>
        <w:numPr>
          <w:ilvl w:val="3"/>
          <w:numId w:val="20"/>
        </w:numPr>
        <w:tabs>
          <w:tab w:val="left" w:pos="1498"/>
        </w:tabs>
        <w:spacing w:before="189" w:after="0" w:line="240" w:lineRule="auto"/>
        <w:ind w:left="1497" w:right="0" w:hanging="725"/>
        <w:jc w:val="left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Classification</w:t>
      </w:r>
    </w:p>
    <w:p>
      <w:pPr>
        <w:pStyle w:val="10"/>
        <w:spacing w:before="137" w:line="240" w:lineRule="auto"/>
        <w:ind w:left="773" w:right="1406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Lawyers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can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sign-up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app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start</w:t>
      </w:r>
      <w:r>
        <w:rPr>
          <w:rFonts w:hint="default" w:ascii="Times New Roman" w:hAnsi="Times New Roman" w:cs="Times New Roman"/>
          <w:i w:val="0"/>
          <w:iCs w:val="0"/>
          <w:spacing w:val="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adding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their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current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cases.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All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cases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will</w:t>
      </w:r>
      <w:r>
        <w:rPr>
          <w:rFonts w:hint="default" w:ascii="Times New Roman" w:hAnsi="Times New Roman" w:cs="Times New Roman"/>
          <w:i w:val="0"/>
          <w:iCs w:val="0"/>
          <w:spacing w:val="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shown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him</w:t>
      </w:r>
      <w:r>
        <w:rPr>
          <w:rFonts w:hint="default" w:ascii="Times New Roman" w:hAnsi="Times New Roman" w:cs="Times New Roman"/>
          <w:i w:val="0"/>
          <w:iCs w:val="0"/>
          <w:spacing w:val="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</w:t>
      </w:r>
      <w:r>
        <w:rPr>
          <w:rFonts w:hint="default" w:ascii="Times New Roman" w:hAnsi="Times New Roman" w:cs="Times New Roman"/>
          <w:i w:val="0"/>
          <w:iCs w:val="0"/>
          <w:spacing w:val="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chronological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order.</w:t>
      </w:r>
      <w:r>
        <w:rPr>
          <w:rFonts w:hint="default" w:ascii="Times New Roman" w:hAnsi="Times New Roman" w:cs="Times New Roman"/>
          <w:i w:val="0"/>
          <w:iCs w:val="0"/>
          <w:spacing w:val="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cases</w:t>
      </w:r>
      <w:r>
        <w:rPr>
          <w:rFonts w:hint="default" w:ascii="Times New Roman" w:hAnsi="Times New Roman" w:cs="Times New Roman"/>
          <w:i w:val="0"/>
          <w:iCs w:val="0"/>
          <w:spacing w:val="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can</w:t>
      </w:r>
      <w:r>
        <w:rPr>
          <w:rFonts w:hint="default" w:ascii="Times New Roman" w:hAnsi="Times New Roman" w:cs="Times New Roman"/>
          <w:i w:val="0"/>
          <w:iCs w:val="0"/>
          <w:spacing w:val="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be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disposed</w:t>
      </w:r>
      <w:r>
        <w:rPr>
          <w:rFonts w:hint="default" w:ascii="Times New Roman" w:hAnsi="Times New Roman" w:cs="Times New Roman"/>
          <w:i w:val="0"/>
          <w:iCs w:val="0"/>
          <w:spacing w:val="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or</w:t>
      </w:r>
      <w:r>
        <w:rPr>
          <w:rFonts w:hint="default" w:ascii="Times New Roman" w:hAnsi="Times New Roman" w:cs="Times New Roman"/>
          <w:i w:val="0"/>
          <w:iCs w:val="0"/>
          <w:spacing w:val="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adjourned</w:t>
      </w:r>
      <w:r>
        <w:rPr>
          <w:rFonts w:hint="default" w:ascii="Times New Roman" w:hAnsi="Times New Roman" w:cs="Times New Roman"/>
          <w:i w:val="0"/>
          <w:iCs w:val="0"/>
          <w:spacing w:val="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new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date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if</w:t>
      </w:r>
      <w:r>
        <w:rPr>
          <w:rFonts w:hint="default" w:ascii="Times New Roman" w:hAnsi="Times New Roman" w:cs="Times New Roman"/>
          <w:i w:val="0"/>
          <w:iCs w:val="0"/>
          <w:spacing w:val="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needed.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Complete</w:t>
      </w:r>
      <w:r>
        <w:rPr>
          <w:rFonts w:hint="default" w:ascii="Times New Roman" w:hAnsi="Times New Roman" w:cs="Times New Roman"/>
          <w:i w:val="0"/>
          <w:iCs w:val="0"/>
          <w:spacing w:val="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history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of</w:t>
      </w:r>
      <w:r>
        <w:rPr>
          <w:rFonts w:hint="default" w:ascii="Times New Roman" w:hAnsi="Times New Roman" w:cs="Times New Roman"/>
          <w:i w:val="0"/>
          <w:iCs w:val="0"/>
          <w:spacing w:val="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all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cases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will</w:t>
      </w:r>
      <w:r>
        <w:rPr>
          <w:rFonts w:hint="default" w:ascii="Times New Roman" w:hAnsi="Times New Roman" w:cs="Times New Roman"/>
          <w:i w:val="0"/>
          <w:iCs w:val="0"/>
          <w:spacing w:val="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be</w:t>
      </w:r>
      <w:r>
        <w:rPr>
          <w:rFonts w:hint="default" w:ascii="Times New Roman" w:hAnsi="Times New Roman" w:cs="Times New Roman"/>
          <w:i w:val="0"/>
          <w:iCs w:val="0"/>
          <w:spacing w:val="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saved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</w:t>
      </w:r>
      <w:r>
        <w:rPr>
          <w:rFonts w:hint="default" w:ascii="Times New Roman" w:hAnsi="Times New Roman" w:cs="Times New Roman"/>
          <w:i w:val="0"/>
          <w:iCs w:val="0"/>
          <w:spacing w:val="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application.</w:t>
      </w:r>
      <w:r>
        <w:rPr>
          <w:rFonts w:hint="default" w:ascii="Times New Roman" w:hAnsi="Times New Roman" w:cs="Times New Roman"/>
          <w:i w:val="0"/>
          <w:iCs w:val="0"/>
          <w:spacing w:val="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Lawyer</w:t>
      </w:r>
      <w:r>
        <w:rPr>
          <w:rFonts w:hint="default" w:ascii="Times New Roman" w:hAnsi="Times New Roman" w:cs="Times New Roman"/>
          <w:i w:val="0"/>
          <w:iCs w:val="0"/>
          <w:spacing w:val="-5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will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be</w:t>
      </w:r>
      <w:r>
        <w:rPr>
          <w:rFonts w:hint="default" w:ascii="Times New Roman" w:hAnsi="Times New Roman" w:cs="Times New Roman"/>
          <w:i w:val="0"/>
          <w:iCs w:val="0"/>
          <w:spacing w:val="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notified</w:t>
      </w:r>
      <w:r>
        <w:rPr>
          <w:rFonts w:hint="default" w:ascii="Times New Roman" w:hAnsi="Times New Roman" w:cs="Times New Roman"/>
          <w:i w:val="0"/>
          <w:iCs w:val="0"/>
          <w:spacing w:val="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about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his</w:t>
      </w:r>
      <w:r>
        <w:rPr>
          <w:rFonts w:hint="default" w:ascii="Times New Roman" w:hAnsi="Times New Roman" w:cs="Times New Roman"/>
          <w:i w:val="0"/>
          <w:iCs w:val="0"/>
          <w:spacing w:val="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upcoming</w:t>
      </w:r>
      <w:r>
        <w:rPr>
          <w:rFonts w:hint="default" w:ascii="Times New Roman" w:hAnsi="Times New Roman" w:cs="Times New Roman"/>
          <w:i w:val="0"/>
          <w:iCs w:val="0"/>
          <w:spacing w:val="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dates.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Each</w:t>
      </w:r>
      <w:r>
        <w:rPr>
          <w:rFonts w:hint="default" w:ascii="Times New Roman" w:hAnsi="Times New Roman" w:cs="Times New Roman"/>
          <w:i w:val="0"/>
          <w:iCs w:val="0"/>
          <w:spacing w:val="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case</w:t>
      </w:r>
      <w:r>
        <w:rPr>
          <w:rFonts w:hint="default" w:ascii="Times New Roman" w:hAnsi="Times New Roman" w:cs="Times New Roman"/>
          <w:i w:val="0"/>
          <w:iCs w:val="0"/>
          <w:spacing w:val="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will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have</w:t>
      </w:r>
      <w:r>
        <w:rPr>
          <w:rFonts w:hint="default" w:ascii="Times New Roman" w:hAnsi="Times New Roman" w:cs="Times New Roman"/>
          <w:i w:val="0"/>
          <w:iCs w:val="0"/>
          <w:spacing w:val="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</w:t>
      </w:r>
      <w:r>
        <w:rPr>
          <w:rFonts w:hint="default" w:ascii="Times New Roman" w:hAnsi="Times New Roman" w:cs="Times New Roman"/>
          <w:i w:val="0"/>
          <w:iCs w:val="0"/>
          <w:spacing w:val="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unique</w:t>
      </w:r>
      <w:r>
        <w:rPr>
          <w:rFonts w:hint="default" w:ascii="Times New Roman" w:hAnsi="Times New Roman" w:cs="Times New Roman"/>
          <w:i w:val="0"/>
          <w:iCs w:val="0"/>
          <w:spacing w:val="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code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through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which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lawyer</w:t>
      </w:r>
      <w:r>
        <w:rPr>
          <w:rFonts w:hint="default" w:ascii="Times New Roman" w:hAnsi="Times New Roman" w:cs="Times New Roman"/>
          <w:i w:val="0"/>
          <w:iCs w:val="0"/>
          <w:spacing w:val="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can</w:t>
      </w:r>
      <w:r>
        <w:rPr>
          <w:rFonts w:hint="default" w:ascii="Times New Roman" w:hAnsi="Times New Roman" w:cs="Times New Roman"/>
          <w:i w:val="0"/>
          <w:iCs w:val="0"/>
          <w:spacing w:val="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give</w:t>
      </w:r>
      <w:r>
        <w:rPr>
          <w:rFonts w:hint="default" w:ascii="Times New Roman" w:hAnsi="Times New Roman" w:cs="Times New Roman"/>
          <w:i w:val="0"/>
          <w:iCs w:val="0"/>
          <w:spacing w:val="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access</w:t>
      </w:r>
      <w:r>
        <w:rPr>
          <w:rFonts w:hint="default" w:ascii="Times New Roman" w:hAnsi="Times New Roman" w:cs="Times New Roman"/>
          <w:i w:val="0"/>
          <w:iCs w:val="0"/>
          <w:spacing w:val="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client</w:t>
      </w:r>
      <w:r>
        <w:rPr>
          <w:rFonts w:hint="default" w:ascii="Times New Roman" w:hAnsi="Times New Roman" w:cs="Times New Roman"/>
          <w:i w:val="0"/>
          <w:iCs w:val="0"/>
          <w:spacing w:val="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about</w:t>
      </w:r>
      <w:r>
        <w:rPr>
          <w:rFonts w:hint="default" w:ascii="Times New Roman" w:hAnsi="Times New Roman" w:cs="Times New Roman"/>
          <w:i w:val="0"/>
          <w:iCs w:val="0"/>
          <w:spacing w:val="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his</w:t>
      </w:r>
      <w:r>
        <w:rPr>
          <w:rFonts w:hint="default" w:ascii="Times New Roman" w:hAnsi="Times New Roman" w:cs="Times New Roman"/>
          <w:i w:val="0"/>
          <w:iCs w:val="0"/>
          <w:spacing w:val="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cases</w:t>
      </w:r>
      <w:r>
        <w:rPr>
          <w:rFonts w:hint="default" w:ascii="Times New Roman" w:hAnsi="Times New Roman" w:cs="Times New Roman"/>
          <w:i w:val="0"/>
          <w:iCs w:val="0"/>
          <w:spacing w:val="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</w:t>
      </w:r>
      <w:r>
        <w:rPr>
          <w:rFonts w:hint="default" w:ascii="Times New Roman" w:hAnsi="Times New Roman" w:cs="Times New Roman"/>
          <w:i w:val="0"/>
          <w:iCs w:val="0"/>
          <w:spacing w:val="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app.</w:t>
      </w:r>
    </w:p>
    <w:p>
      <w:pPr>
        <w:pStyle w:val="6"/>
        <w:numPr>
          <w:ilvl w:val="3"/>
          <w:numId w:val="20"/>
        </w:numPr>
        <w:tabs>
          <w:tab w:val="left" w:pos="1481"/>
        </w:tabs>
        <w:spacing w:before="71" w:after="0" w:line="240" w:lineRule="auto"/>
        <w:ind w:left="1480" w:right="0" w:hanging="721"/>
        <w:jc w:val="left"/>
        <w:rPr>
          <w:rFonts w:hint="default" w:ascii="Times New Roman" w:hAnsi="Times New Roman" w:cs="Times New Roman"/>
          <w:i w:val="0"/>
          <w:iCs w:val="0"/>
        </w:rPr>
      </w:pPr>
      <w:bookmarkStart w:id="153" w:name="_bookmark104"/>
      <w:bookmarkEnd w:id="153"/>
      <w:bookmarkStart w:id="154" w:name="_bookmark104"/>
      <w:bookmarkEnd w:id="154"/>
      <w:r>
        <w:rPr>
          <w:rFonts w:hint="default" w:ascii="Times New Roman" w:hAnsi="Times New Roman" w:cs="Times New Roman"/>
          <w:i w:val="0"/>
          <w:iCs w:val="0"/>
        </w:rPr>
        <w:t>Definition</w:t>
      </w:r>
    </w:p>
    <w:p>
      <w:pPr>
        <w:pStyle w:val="10"/>
        <w:spacing w:before="9" w:line="240" w:lineRule="auto"/>
        <w:rPr>
          <w:rFonts w:hint="default" w:ascii="Times New Roman" w:hAnsi="Times New Roman" w:cs="Times New Roman"/>
          <w:b/>
          <w:i w:val="0"/>
          <w:iCs w:val="0"/>
          <w:sz w:val="37"/>
        </w:rPr>
      </w:pPr>
    </w:p>
    <w:p>
      <w:pPr>
        <w:pStyle w:val="10"/>
        <w:spacing w:line="240" w:lineRule="auto"/>
        <w:ind w:left="760" w:right="1051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Primarily this app is made for the lawyers to manage the day to day works. The lawyers can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add all their cases to a single platform online cloud based platform. Additionally the app also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consist a client side where a client can mange all his cases with every lawyers with a simple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signup or lawyer can let any client keep tab on his case without authentication with a single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token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based system.</w:t>
      </w:r>
    </w:p>
    <w:p>
      <w:pPr>
        <w:pStyle w:val="10"/>
        <w:spacing w:before="10" w:line="240" w:lineRule="auto"/>
        <w:rPr>
          <w:rFonts w:hint="default" w:ascii="Times New Roman" w:hAnsi="Times New Roman" w:cs="Times New Roman"/>
          <w:i w:val="0"/>
          <w:iCs w:val="0"/>
          <w:sz w:val="25"/>
        </w:rPr>
      </w:pPr>
    </w:p>
    <w:p>
      <w:pPr>
        <w:pStyle w:val="6"/>
        <w:numPr>
          <w:ilvl w:val="3"/>
          <w:numId w:val="20"/>
        </w:numPr>
        <w:tabs>
          <w:tab w:val="left" w:pos="1481"/>
        </w:tabs>
        <w:spacing w:before="0" w:after="0" w:line="240" w:lineRule="auto"/>
        <w:ind w:left="1480" w:right="0" w:hanging="721"/>
        <w:jc w:val="left"/>
        <w:rPr>
          <w:rFonts w:hint="default" w:ascii="Times New Roman" w:hAnsi="Times New Roman" w:cs="Times New Roman"/>
          <w:i w:val="0"/>
          <w:iCs w:val="0"/>
        </w:rPr>
      </w:pPr>
      <w:bookmarkStart w:id="155" w:name="_bookmark105"/>
      <w:bookmarkEnd w:id="155"/>
      <w:bookmarkStart w:id="156" w:name="_bookmark105"/>
      <w:bookmarkEnd w:id="156"/>
      <w:r>
        <w:rPr>
          <w:rFonts w:hint="default" w:ascii="Times New Roman" w:hAnsi="Times New Roman" w:cs="Times New Roman"/>
          <w:i w:val="0"/>
          <w:iCs w:val="0"/>
        </w:rPr>
        <w:t>Responsibilities</w:t>
      </w:r>
    </w:p>
    <w:p>
      <w:pPr>
        <w:pStyle w:val="10"/>
        <w:spacing w:before="9" w:line="240" w:lineRule="auto"/>
        <w:rPr>
          <w:rFonts w:hint="default" w:ascii="Times New Roman" w:hAnsi="Times New Roman" w:cs="Times New Roman"/>
          <w:b/>
          <w:i w:val="0"/>
          <w:iCs w:val="0"/>
          <w:sz w:val="37"/>
        </w:rPr>
      </w:pPr>
    </w:p>
    <w:p>
      <w:pPr>
        <w:pStyle w:val="10"/>
        <w:spacing w:line="240" w:lineRule="auto"/>
        <w:ind w:left="760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•Manage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all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cases</w:t>
      </w:r>
    </w:p>
    <w:p>
      <w:pPr>
        <w:pStyle w:val="10"/>
        <w:spacing w:before="9" w:line="240" w:lineRule="auto"/>
        <w:rPr>
          <w:rFonts w:hint="default" w:ascii="Times New Roman" w:hAnsi="Times New Roman" w:cs="Times New Roman"/>
          <w:i w:val="0"/>
          <w:iCs w:val="0"/>
          <w:sz w:val="37"/>
        </w:rPr>
      </w:pPr>
    </w:p>
    <w:p>
      <w:pPr>
        <w:pStyle w:val="10"/>
        <w:spacing w:line="240" w:lineRule="auto"/>
        <w:ind w:left="760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•Upload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data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of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cases</w:t>
      </w:r>
    </w:p>
    <w:p>
      <w:pPr>
        <w:pStyle w:val="10"/>
        <w:spacing w:before="9" w:line="240" w:lineRule="auto"/>
        <w:rPr>
          <w:rFonts w:hint="default" w:ascii="Times New Roman" w:hAnsi="Times New Roman" w:cs="Times New Roman"/>
          <w:i w:val="0"/>
          <w:iCs w:val="0"/>
          <w:sz w:val="37"/>
        </w:rPr>
      </w:pPr>
    </w:p>
    <w:p>
      <w:pPr>
        <w:pStyle w:val="10"/>
        <w:spacing w:line="240" w:lineRule="auto"/>
        <w:ind w:left="760"/>
        <w:rPr>
          <w:rFonts w:hint="default" w:ascii="Times New Roman" w:hAnsi="Times New Roman" w:cs="Times New Roman"/>
          <w:i w:val="0"/>
          <w:iCs w:val="0"/>
        </w:rPr>
      </w:pPr>
      <w:bookmarkStart w:id="157" w:name="_bookmark106"/>
      <w:bookmarkEnd w:id="157"/>
      <w:r>
        <w:rPr>
          <w:rFonts w:hint="default" w:ascii="Times New Roman" w:hAnsi="Times New Roman" w:cs="Times New Roman"/>
          <w:i w:val="0"/>
          <w:iCs w:val="0"/>
        </w:rPr>
        <w:t>•Communicate</w:t>
      </w:r>
      <w:r>
        <w:rPr>
          <w:rFonts w:hint="default" w:ascii="Times New Roman" w:hAnsi="Times New Roman" w:cs="Times New Roman"/>
          <w:i w:val="0"/>
          <w:iCs w:val="0"/>
          <w:spacing w:val="-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with</w:t>
      </w:r>
      <w:r>
        <w:rPr>
          <w:rFonts w:hint="default" w:ascii="Times New Roman" w:hAnsi="Times New Roman" w:cs="Times New Roman"/>
          <w:i w:val="0"/>
          <w:iCs w:val="0"/>
          <w:spacing w:val="-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client</w:t>
      </w:r>
    </w:p>
    <w:p>
      <w:pPr>
        <w:pStyle w:val="10"/>
        <w:spacing w:before="9" w:line="240" w:lineRule="auto"/>
        <w:rPr>
          <w:rFonts w:hint="default" w:ascii="Times New Roman" w:hAnsi="Times New Roman" w:cs="Times New Roman"/>
          <w:i w:val="0"/>
          <w:iCs w:val="0"/>
          <w:sz w:val="37"/>
        </w:rPr>
      </w:pPr>
    </w:p>
    <w:p>
      <w:pPr>
        <w:pStyle w:val="10"/>
        <w:spacing w:line="240" w:lineRule="auto"/>
        <w:ind w:left="760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•Give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managed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access to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different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users</w:t>
      </w:r>
    </w:p>
    <w:p>
      <w:pPr>
        <w:pStyle w:val="10"/>
        <w:spacing w:before="9" w:line="240" w:lineRule="auto"/>
        <w:rPr>
          <w:rFonts w:hint="default" w:ascii="Times New Roman" w:hAnsi="Times New Roman" w:cs="Times New Roman"/>
          <w:i w:val="0"/>
          <w:iCs w:val="0"/>
          <w:sz w:val="37"/>
        </w:rPr>
      </w:pPr>
    </w:p>
    <w:p>
      <w:pPr>
        <w:pStyle w:val="10"/>
        <w:spacing w:line="240" w:lineRule="auto"/>
        <w:ind w:left="760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•Adjourn</w:t>
      </w:r>
      <w:r>
        <w:rPr>
          <w:rFonts w:hint="default" w:ascii="Times New Roman" w:hAnsi="Times New Roman" w:cs="Times New Roman"/>
          <w:i w:val="0"/>
          <w:iCs w:val="0"/>
          <w:spacing w:val="-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Cases</w:t>
      </w:r>
    </w:p>
    <w:p>
      <w:pPr>
        <w:pStyle w:val="10"/>
        <w:spacing w:before="9" w:line="240" w:lineRule="auto"/>
        <w:rPr>
          <w:rFonts w:hint="default" w:ascii="Times New Roman" w:hAnsi="Times New Roman" w:cs="Times New Roman"/>
          <w:i w:val="0"/>
          <w:iCs w:val="0"/>
          <w:sz w:val="37"/>
        </w:rPr>
      </w:pPr>
    </w:p>
    <w:p>
      <w:pPr>
        <w:pStyle w:val="10"/>
        <w:spacing w:line="240" w:lineRule="auto"/>
        <w:ind w:left="760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•Inform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Users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about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upcoming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cases</w:t>
      </w:r>
    </w:p>
    <w:p>
      <w:pPr>
        <w:pStyle w:val="10"/>
        <w:spacing w:before="9" w:line="240" w:lineRule="auto"/>
        <w:rPr>
          <w:rFonts w:hint="default" w:ascii="Times New Roman" w:hAnsi="Times New Roman" w:cs="Times New Roman"/>
          <w:i w:val="0"/>
          <w:iCs w:val="0"/>
          <w:sz w:val="37"/>
        </w:rPr>
      </w:pPr>
    </w:p>
    <w:p>
      <w:pPr>
        <w:pStyle w:val="10"/>
        <w:spacing w:line="240" w:lineRule="auto"/>
        <w:ind w:left="760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•Dispose</w:t>
      </w:r>
      <w:r>
        <w:rPr>
          <w:rFonts w:hint="default" w:ascii="Times New Roman" w:hAnsi="Times New Roman" w:cs="Times New Roman"/>
          <w:i w:val="0"/>
          <w:iCs w:val="0"/>
          <w:spacing w:val="-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cases</w:t>
      </w:r>
    </w:p>
    <w:p>
      <w:pPr>
        <w:pStyle w:val="10"/>
        <w:spacing w:before="9" w:line="240" w:lineRule="auto"/>
        <w:rPr>
          <w:rFonts w:hint="default" w:ascii="Times New Roman" w:hAnsi="Times New Roman" w:cs="Times New Roman"/>
          <w:i w:val="0"/>
          <w:iCs w:val="0"/>
          <w:sz w:val="37"/>
        </w:rPr>
      </w:pPr>
    </w:p>
    <w:p>
      <w:pPr>
        <w:pStyle w:val="10"/>
        <w:spacing w:before="1" w:line="240" w:lineRule="auto"/>
        <w:ind w:left="760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•Email,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SMS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or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Call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clients</w:t>
      </w:r>
    </w:p>
    <w:p>
      <w:pPr>
        <w:pStyle w:val="10"/>
        <w:spacing w:before="6" w:line="240" w:lineRule="auto"/>
        <w:rPr>
          <w:rFonts w:hint="default" w:ascii="Times New Roman" w:hAnsi="Times New Roman" w:cs="Times New Roman"/>
          <w:i w:val="0"/>
          <w:iCs w:val="0"/>
          <w:sz w:val="26"/>
        </w:rPr>
      </w:pPr>
    </w:p>
    <w:p>
      <w:pPr>
        <w:pStyle w:val="5"/>
        <w:numPr>
          <w:ilvl w:val="3"/>
          <w:numId w:val="21"/>
        </w:numPr>
        <w:tabs>
          <w:tab w:val="left" w:pos="1539"/>
        </w:tabs>
        <w:spacing w:before="0" w:after="0" w:line="240" w:lineRule="auto"/>
        <w:ind w:left="1538" w:right="0" w:hanging="779"/>
        <w:jc w:val="left"/>
        <w:rPr>
          <w:rFonts w:hint="default" w:ascii="Times New Roman" w:hAnsi="Times New Roman" w:cs="Times New Roman"/>
          <w:i w:val="0"/>
          <w:iCs w:val="0"/>
        </w:rPr>
      </w:pPr>
      <w:bookmarkStart w:id="158" w:name="_bookmark107"/>
      <w:bookmarkEnd w:id="158"/>
      <w:bookmarkStart w:id="159" w:name="_bookmark107"/>
      <w:bookmarkEnd w:id="159"/>
      <w:r>
        <w:rPr>
          <w:rFonts w:hint="default" w:ascii="Times New Roman" w:hAnsi="Times New Roman" w:cs="Times New Roman"/>
          <w:i w:val="0"/>
          <w:iCs w:val="0"/>
        </w:rPr>
        <w:t>Constraints</w:t>
      </w:r>
    </w:p>
    <w:p>
      <w:pPr>
        <w:spacing w:before="128" w:line="240" w:lineRule="auto"/>
        <w:ind w:left="760" w:right="1159" w:firstLine="0"/>
        <w:jc w:val="left"/>
        <w:rPr>
          <w:rFonts w:hint="default" w:ascii="Times New Roman" w:hAnsi="Times New Roman" w:cs="Times New Roman"/>
          <w:i w:val="0"/>
          <w:iCs w:val="0"/>
          <w:sz w:val="26"/>
        </w:rPr>
      </w:pPr>
      <w:r>
        <w:rPr>
          <w:rFonts w:hint="default" w:ascii="Times New Roman" w:hAnsi="Times New Roman" w:cs="Times New Roman"/>
          <w:i w:val="0"/>
          <w:iCs w:val="0"/>
          <w:sz w:val="26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lawyer</w:t>
      </w:r>
      <w:r>
        <w:rPr>
          <w:rFonts w:hint="default" w:ascii="Times New Roman" w:hAnsi="Times New Roman" w:cs="Times New Roman"/>
          <w:i w:val="0"/>
          <w:iCs w:val="0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will</w:t>
      </w:r>
      <w:r>
        <w:rPr>
          <w:rFonts w:hint="default" w:ascii="Times New Roman" w:hAnsi="Times New Roman" w:cs="Times New Roman"/>
          <w:i w:val="0"/>
          <w:iCs w:val="0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need</w:t>
      </w:r>
      <w:r>
        <w:rPr>
          <w:rFonts w:hint="default" w:ascii="Times New Roman" w:hAnsi="Times New Roman" w:cs="Times New Roman"/>
          <w:i w:val="0"/>
          <w:iCs w:val="0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integrate</w:t>
      </w:r>
      <w:r>
        <w:rPr>
          <w:rFonts w:hint="default" w:ascii="Times New Roman" w:hAnsi="Times New Roman" w:cs="Times New Roman"/>
          <w:i w:val="0"/>
          <w:iCs w:val="0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google</w:t>
      </w:r>
      <w:r>
        <w:rPr>
          <w:rFonts w:hint="default" w:ascii="Times New Roman" w:hAnsi="Times New Roman" w:cs="Times New Roman"/>
          <w:i w:val="0"/>
          <w:iCs w:val="0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calendar</w:t>
      </w:r>
      <w:r>
        <w:rPr>
          <w:rFonts w:hint="default" w:ascii="Times New Roman" w:hAnsi="Times New Roman" w:cs="Times New Roman"/>
          <w:i w:val="0"/>
          <w:iCs w:val="0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into</w:t>
      </w:r>
      <w:r>
        <w:rPr>
          <w:rFonts w:hint="default" w:ascii="Times New Roman" w:hAnsi="Times New Roman" w:cs="Times New Roman"/>
          <w:i w:val="0"/>
          <w:iCs w:val="0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app</w:t>
      </w:r>
      <w:r>
        <w:rPr>
          <w:rFonts w:hint="default" w:ascii="Times New Roman" w:hAnsi="Times New Roman" w:cs="Times New Roman"/>
          <w:i w:val="0"/>
          <w:iCs w:val="0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for</w:t>
      </w:r>
      <w:r>
        <w:rPr>
          <w:rFonts w:hint="default" w:ascii="Times New Roman" w:hAnsi="Times New Roman" w:cs="Times New Roman"/>
          <w:i w:val="0"/>
          <w:iCs w:val="0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getting</w:t>
      </w:r>
      <w:r>
        <w:rPr>
          <w:rFonts w:hint="default" w:ascii="Times New Roman" w:hAnsi="Times New Roman" w:cs="Times New Roman"/>
          <w:i w:val="0"/>
          <w:iCs w:val="0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properly</w:t>
      </w:r>
      <w:r>
        <w:rPr>
          <w:rFonts w:hint="default" w:ascii="Times New Roman" w:hAnsi="Times New Roman" w:cs="Times New Roman"/>
          <w:i w:val="0"/>
          <w:iCs w:val="0"/>
          <w:spacing w:val="-62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updated</w:t>
      </w:r>
      <w:r>
        <w:rPr>
          <w:rFonts w:hint="default" w:ascii="Times New Roman" w:hAnsi="Times New Roman" w:cs="Times New Roman"/>
          <w:i w:val="0"/>
          <w:iCs w:val="0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through</w:t>
      </w:r>
      <w:r>
        <w:rPr>
          <w:rFonts w:hint="default" w:ascii="Times New Roman" w:hAnsi="Times New Roman" w:cs="Times New Roman"/>
          <w:i w:val="0"/>
          <w:iCs w:val="0"/>
          <w:spacing w:val="-1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google</w:t>
      </w:r>
      <w:r>
        <w:rPr>
          <w:rFonts w:hint="default" w:ascii="Times New Roman" w:hAnsi="Times New Roman" w:cs="Times New Roman"/>
          <w:i w:val="0"/>
          <w:iCs w:val="0"/>
          <w:spacing w:val="-1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events.</w:t>
      </w:r>
    </w:p>
    <w:p>
      <w:pPr>
        <w:pStyle w:val="5"/>
        <w:numPr>
          <w:ilvl w:val="3"/>
          <w:numId w:val="21"/>
        </w:numPr>
        <w:tabs>
          <w:tab w:val="left" w:pos="1603"/>
        </w:tabs>
        <w:spacing w:before="116" w:after="0" w:line="240" w:lineRule="auto"/>
        <w:ind w:left="1602" w:right="0" w:hanging="843"/>
        <w:jc w:val="left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Composition</w:t>
      </w:r>
    </w:p>
    <w:p>
      <w:pPr>
        <w:spacing w:before="128" w:line="240" w:lineRule="auto"/>
        <w:ind w:left="760" w:right="0" w:firstLine="0"/>
        <w:jc w:val="left"/>
        <w:rPr>
          <w:rFonts w:hint="default" w:ascii="Times New Roman" w:hAnsi="Times New Roman" w:cs="Times New Roman"/>
          <w:i w:val="0"/>
          <w:iCs w:val="0"/>
          <w:sz w:val="26"/>
        </w:rPr>
      </w:pPr>
      <w:r>
        <w:rPr>
          <w:rFonts w:hint="default" w:ascii="Times New Roman" w:hAnsi="Times New Roman" w:cs="Times New Roman"/>
          <w:i w:val="0"/>
          <w:iCs w:val="0"/>
          <w:sz w:val="26"/>
        </w:rPr>
        <w:t>This</w:t>
      </w:r>
      <w:r>
        <w:rPr>
          <w:rFonts w:hint="default" w:ascii="Times New Roman" w:hAnsi="Times New Roman" w:cs="Times New Roman"/>
          <w:i w:val="0"/>
          <w:iCs w:val="0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is</w:t>
      </w:r>
      <w:r>
        <w:rPr>
          <w:rFonts w:hint="default" w:ascii="Times New Roman" w:hAnsi="Times New Roman" w:cs="Times New Roman"/>
          <w:i w:val="0"/>
          <w:iCs w:val="0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core</w:t>
      </w:r>
      <w:r>
        <w:rPr>
          <w:rFonts w:hint="default" w:ascii="Times New Roman" w:hAnsi="Times New Roman" w:cs="Times New Roman"/>
          <w:i w:val="0"/>
          <w:iCs w:val="0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feature</w:t>
      </w:r>
      <w:r>
        <w:rPr>
          <w:rFonts w:hint="default" w:ascii="Times New Roman" w:hAnsi="Times New Roman" w:cs="Times New Roman"/>
          <w:i w:val="0"/>
          <w:iCs w:val="0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of</w:t>
      </w:r>
      <w:r>
        <w:rPr>
          <w:rFonts w:hint="default" w:ascii="Times New Roman" w:hAnsi="Times New Roman" w:cs="Times New Roman"/>
          <w:i w:val="0"/>
          <w:iCs w:val="0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app,</w:t>
      </w:r>
      <w:r>
        <w:rPr>
          <w:rFonts w:hint="default" w:ascii="Times New Roman" w:hAnsi="Times New Roman" w:cs="Times New Roman"/>
          <w:i w:val="0"/>
          <w:iCs w:val="0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whole</w:t>
      </w:r>
      <w:r>
        <w:rPr>
          <w:rFonts w:hint="default" w:ascii="Times New Roman" w:hAnsi="Times New Roman" w:cs="Times New Roman"/>
          <w:i w:val="0"/>
          <w:iCs w:val="0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app</w:t>
      </w:r>
      <w:r>
        <w:rPr>
          <w:rFonts w:hint="default" w:ascii="Times New Roman" w:hAnsi="Times New Roman" w:cs="Times New Roman"/>
          <w:i w:val="0"/>
          <w:iCs w:val="0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is</w:t>
      </w:r>
      <w:r>
        <w:rPr>
          <w:rFonts w:hint="default" w:ascii="Times New Roman" w:hAnsi="Times New Roman" w:cs="Times New Roman"/>
          <w:i w:val="0"/>
          <w:iCs w:val="0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built</w:t>
      </w:r>
      <w:r>
        <w:rPr>
          <w:rFonts w:hint="default" w:ascii="Times New Roman" w:hAnsi="Times New Roman" w:cs="Times New Roman"/>
          <w:i w:val="0"/>
          <w:iCs w:val="0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around</w:t>
      </w:r>
      <w:r>
        <w:rPr>
          <w:rFonts w:hint="default" w:ascii="Times New Roman" w:hAnsi="Times New Roman" w:cs="Times New Roman"/>
          <w:i w:val="0"/>
          <w:iCs w:val="0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it.</w:t>
      </w:r>
    </w:p>
    <w:p>
      <w:pPr>
        <w:spacing w:before="129" w:line="240" w:lineRule="auto"/>
        <w:ind w:left="760" w:right="1572" w:firstLine="0"/>
        <w:jc w:val="left"/>
        <w:rPr>
          <w:rFonts w:hint="default" w:ascii="Times New Roman" w:hAnsi="Times New Roman" w:cs="Times New Roman"/>
          <w:i w:val="0"/>
          <w:iCs w:val="0"/>
          <w:sz w:val="24"/>
        </w:rPr>
      </w:pPr>
      <w:bookmarkStart w:id="160" w:name="_bookmark108"/>
      <w:bookmarkEnd w:id="160"/>
      <w:r>
        <w:rPr>
          <w:rFonts w:hint="default" w:ascii="Times New Roman" w:hAnsi="Times New Roman" w:cs="Times New Roman"/>
          <w:i w:val="0"/>
          <w:iCs w:val="0"/>
          <w:sz w:val="26"/>
        </w:rPr>
        <w:t>Though</w:t>
      </w:r>
      <w:r>
        <w:rPr>
          <w:rFonts w:hint="default" w:ascii="Times New Roman" w:hAnsi="Times New Roman" w:cs="Times New Roman"/>
          <w:i w:val="0"/>
          <w:iCs w:val="0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this</w:t>
      </w:r>
      <w:r>
        <w:rPr>
          <w:rFonts w:hint="default" w:ascii="Times New Roman" w:hAnsi="Times New Roman" w:cs="Times New Roman"/>
          <w:i w:val="0"/>
          <w:iCs w:val="0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app</w:t>
      </w:r>
      <w:r>
        <w:rPr>
          <w:rFonts w:hint="default" w:ascii="Times New Roman" w:hAnsi="Times New Roman" w:cs="Times New Roman"/>
          <w:i w:val="0"/>
          <w:iCs w:val="0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we</w:t>
      </w:r>
      <w:r>
        <w:rPr>
          <w:rFonts w:hint="default" w:ascii="Times New Roman" w:hAnsi="Times New Roman" w:cs="Times New Roman"/>
          <w:i w:val="0"/>
          <w:iCs w:val="0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are</w:t>
      </w:r>
      <w:r>
        <w:rPr>
          <w:rFonts w:hint="default" w:ascii="Times New Roman" w:hAnsi="Times New Roman" w:cs="Times New Roman"/>
          <w:i w:val="0"/>
          <w:iCs w:val="0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trying</w:t>
      </w:r>
      <w:r>
        <w:rPr>
          <w:rFonts w:hint="default" w:ascii="Times New Roman" w:hAnsi="Times New Roman" w:cs="Times New Roman"/>
          <w:i w:val="0"/>
          <w:iCs w:val="0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end</w:t>
      </w:r>
      <w:r>
        <w:rPr>
          <w:rFonts w:hint="default" w:ascii="Times New Roman" w:hAnsi="Times New Roman" w:cs="Times New Roman"/>
          <w:i w:val="0"/>
          <w:iCs w:val="0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Manual</w:t>
      </w:r>
      <w:r>
        <w:rPr>
          <w:rFonts w:hint="default" w:ascii="Times New Roman" w:hAnsi="Times New Roman" w:cs="Times New Roman"/>
          <w:i w:val="0"/>
          <w:iCs w:val="0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file</w:t>
      </w:r>
      <w:r>
        <w:rPr>
          <w:rFonts w:hint="default" w:ascii="Times New Roman" w:hAnsi="Times New Roman" w:cs="Times New Roman"/>
          <w:i w:val="0"/>
          <w:iCs w:val="0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system</w:t>
      </w:r>
      <w:r>
        <w:rPr>
          <w:rFonts w:hint="default" w:ascii="Times New Roman" w:hAnsi="Times New Roman" w:cs="Times New Roman"/>
          <w:i w:val="0"/>
          <w:iCs w:val="0"/>
          <w:spacing w:val="-4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for</w:t>
      </w:r>
      <w:r>
        <w:rPr>
          <w:rFonts w:hint="default" w:ascii="Times New Roman" w:hAnsi="Times New Roman" w:cs="Times New Roman"/>
          <w:i w:val="0"/>
          <w:iCs w:val="0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lawyers</w:t>
      </w:r>
      <w:r>
        <w:rPr>
          <w:rFonts w:hint="default" w:ascii="Times New Roman" w:hAnsi="Times New Roman" w:cs="Times New Roman"/>
          <w:i w:val="0"/>
          <w:iCs w:val="0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-62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provide</w:t>
      </w:r>
      <w:r>
        <w:rPr>
          <w:rFonts w:hint="default" w:ascii="Times New Roman" w:hAnsi="Times New Roman" w:cs="Times New Roman"/>
          <w:i w:val="0"/>
          <w:iCs w:val="0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him</w:t>
      </w:r>
      <w:r>
        <w:rPr>
          <w:rFonts w:hint="default" w:ascii="Times New Roman" w:hAnsi="Times New Roman" w:cs="Times New Roman"/>
          <w:i w:val="0"/>
          <w:iCs w:val="0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with</w:t>
      </w:r>
      <w:r>
        <w:rPr>
          <w:rFonts w:hint="default" w:ascii="Times New Roman" w:hAnsi="Times New Roman" w:cs="Times New Roman"/>
          <w:i w:val="0"/>
          <w:iCs w:val="0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managed</w:t>
      </w:r>
      <w:r>
        <w:rPr>
          <w:rFonts w:hint="default" w:ascii="Times New Roman" w:hAnsi="Times New Roman" w:cs="Times New Roman"/>
          <w:i w:val="0"/>
          <w:iCs w:val="0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cloud</w:t>
      </w:r>
      <w:r>
        <w:rPr>
          <w:rFonts w:hint="default" w:ascii="Times New Roman" w:hAnsi="Times New Roman" w:cs="Times New Roman"/>
          <w:i w:val="0"/>
          <w:iCs w:val="0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access</w:t>
      </w:r>
      <w:r>
        <w:rPr>
          <w:rFonts w:hint="default" w:ascii="Times New Roman" w:hAnsi="Times New Roman" w:cs="Times New Roman"/>
          <w:i w:val="0"/>
          <w:iCs w:val="0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perform</w:t>
      </w:r>
      <w:r>
        <w:rPr>
          <w:rFonts w:hint="default" w:ascii="Times New Roman" w:hAnsi="Times New Roman" w:cs="Times New Roman"/>
          <w:i w:val="0"/>
          <w:iCs w:val="0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his</w:t>
      </w:r>
      <w:r>
        <w:rPr>
          <w:rFonts w:hint="default" w:ascii="Times New Roman" w:hAnsi="Times New Roman" w:cs="Times New Roman"/>
          <w:i w:val="0"/>
          <w:iCs w:val="0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day</w:t>
      </w:r>
      <w:r>
        <w:rPr>
          <w:rFonts w:hint="default" w:ascii="Times New Roman" w:hAnsi="Times New Roman" w:cs="Times New Roman"/>
          <w:i w:val="0"/>
          <w:iCs w:val="0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-2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day</w:t>
      </w:r>
      <w:r>
        <w:rPr>
          <w:rFonts w:hint="default" w:ascii="Times New Roman" w:hAnsi="Times New Roman" w:cs="Times New Roman"/>
          <w:i w:val="0"/>
          <w:iCs w:val="0"/>
          <w:spacing w:val="-3"/>
          <w:sz w:val="2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6"/>
        </w:rPr>
        <w:t>works</w:t>
      </w:r>
      <w:r>
        <w:rPr>
          <w:rFonts w:hint="default" w:ascii="Times New Roman" w:hAnsi="Times New Roman" w:cs="Times New Roman"/>
          <w:i w:val="0"/>
          <w:iCs w:val="0"/>
          <w:sz w:val="24"/>
        </w:rPr>
        <w:t>.</w:t>
      </w:r>
    </w:p>
    <w:p>
      <w:pPr>
        <w:pStyle w:val="6"/>
        <w:numPr>
          <w:ilvl w:val="3"/>
          <w:numId w:val="21"/>
        </w:numPr>
        <w:tabs>
          <w:tab w:val="left" w:pos="1441"/>
        </w:tabs>
        <w:spacing w:before="78" w:after="0" w:line="240" w:lineRule="auto"/>
        <w:ind w:left="1440" w:right="0" w:hanging="721"/>
        <w:jc w:val="both"/>
        <w:rPr>
          <w:rFonts w:hint="default" w:ascii="Times New Roman" w:hAnsi="Times New Roman" w:cs="Times New Roman"/>
          <w:i w:val="0"/>
          <w:iCs w:val="0"/>
        </w:rPr>
      </w:pPr>
      <w:bookmarkStart w:id="161" w:name="_bookmark113"/>
      <w:bookmarkEnd w:id="161"/>
      <w:bookmarkStart w:id="162" w:name="_bookmark113"/>
      <w:bookmarkEnd w:id="162"/>
      <w:bookmarkStart w:id="163" w:name="_bookmark114"/>
      <w:bookmarkEnd w:id="163"/>
      <w:r>
        <w:rPr>
          <w:rFonts w:hint="default" w:ascii="Times New Roman" w:hAnsi="Times New Roman" w:cs="Times New Roman"/>
          <w:i w:val="0"/>
          <w:iCs w:val="0"/>
        </w:rPr>
        <w:t>Uses</w:t>
      </w:r>
    </w:p>
    <w:p>
      <w:pPr>
        <w:pStyle w:val="10"/>
        <w:spacing w:before="137" w:line="240" w:lineRule="auto"/>
        <w:ind w:left="720" w:right="1093"/>
        <w:jc w:val="both"/>
        <w:rPr>
          <w:rFonts w:hint="default" w:ascii="Times New Roman" w:hAnsi="Times New Roman" w:cs="Times New Roman"/>
          <w:i w:val="0"/>
          <w:iCs w:val="0"/>
        </w:rPr>
      </w:pPr>
      <w:bookmarkStart w:id="164" w:name="_bookmark109"/>
      <w:bookmarkEnd w:id="164"/>
      <w:r>
        <w:rPr>
          <w:rFonts w:hint="default" w:ascii="Times New Roman" w:hAnsi="Times New Roman" w:cs="Times New Roman"/>
          <w:i w:val="0"/>
          <w:iCs w:val="0"/>
        </w:rPr>
        <w:t>As this functionality is a core feature of the app, its is bound with all the other subsystems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Client view is also intact with the same lawyers view and the users without login are also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seeing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 same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view as the lawyers and client.</w:t>
      </w:r>
    </w:p>
    <w:p>
      <w:pPr>
        <w:pStyle w:val="10"/>
        <w:spacing w:line="240" w:lineRule="auto"/>
        <w:ind w:left="720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Every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user’s access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 managed and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authorized in a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certain way.</w:t>
      </w:r>
    </w:p>
    <w:p>
      <w:pPr>
        <w:pStyle w:val="5"/>
        <w:numPr>
          <w:ilvl w:val="3"/>
          <w:numId w:val="21"/>
        </w:numPr>
        <w:tabs>
          <w:tab w:val="left" w:pos="1485"/>
        </w:tabs>
        <w:spacing w:before="190" w:after="0" w:line="240" w:lineRule="auto"/>
        <w:ind w:left="1484" w:right="0" w:hanging="779"/>
        <w:jc w:val="both"/>
        <w:rPr>
          <w:rFonts w:hint="default" w:ascii="Times New Roman" w:hAnsi="Times New Roman" w:cs="Times New Roman"/>
          <w:i w:val="0"/>
          <w:iCs w:val="0"/>
        </w:rPr>
      </w:pPr>
      <w:bookmarkStart w:id="165" w:name="_bookmark110"/>
      <w:bookmarkEnd w:id="165"/>
      <w:bookmarkStart w:id="166" w:name="_bookmark110"/>
      <w:bookmarkEnd w:id="166"/>
      <w:r>
        <w:rPr>
          <w:rFonts w:hint="default" w:ascii="Times New Roman" w:hAnsi="Times New Roman" w:cs="Times New Roman"/>
          <w:i w:val="0"/>
          <w:iCs w:val="0"/>
        </w:rPr>
        <w:t>Resources</w:t>
      </w:r>
    </w:p>
    <w:p>
      <w:pPr>
        <w:pStyle w:val="10"/>
        <w:spacing w:before="227" w:line="240" w:lineRule="auto"/>
        <w:ind w:left="706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•Firebase</w:t>
      </w:r>
      <w:r>
        <w:rPr>
          <w:rFonts w:hint="default" w:ascii="Times New Roman" w:hAnsi="Times New Roman" w:cs="Times New Roman"/>
          <w:i w:val="0"/>
          <w:iCs w:val="0"/>
          <w:spacing w:val="-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Authentication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is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used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for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primary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authentication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purposes.</w:t>
      </w:r>
    </w:p>
    <w:p>
      <w:pPr>
        <w:pStyle w:val="10"/>
        <w:spacing w:before="5" w:line="240" w:lineRule="auto"/>
        <w:rPr>
          <w:rFonts w:hint="default" w:ascii="Times New Roman" w:hAnsi="Times New Roman" w:cs="Times New Roman"/>
          <w:i w:val="0"/>
          <w:iCs w:val="0"/>
          <w:sz w:val="25"/>
        </w:rPr>
      </w:pPr>
    </w:p>
    <w:p>
      <w:pPr>
        <w:pStyle w:val="10"/>
        <w:spacing w:line="240" w:lineRule="auto"/>
        <w:ind w:left="706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•Firebase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CloudFirestore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for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database</w:t>
      </w:r>
    </w:p>
    <w:p>
      <w:pPr>
        <w:pStyle w:val="10"/>
        <w:spacing w:before="4" w:line="240" w:lineRule="auto"/>
        <w:rPr>
          <w:rFonts w:hint="default" w:ascii="Times New Roman" w:hAnsi="Times New Roman" w:cs="Times New Roman"/>
          <w:i w:val="0"/>
          <w:iCs w:val="0"/>
          <w:sz w:val="25"/>
        </w:rPr>
      </w:pPr>
    </w:p>
    <w:p>
      <w:pPr>
        <w:pStyle w:val="10"/>
        <w:spacing w:line="240" w:lineRule="auto"/>
        <w:ind w:left="706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•React</w:t>
      </w:r>
      <w:r>
        <w:rPr>
          <w:rFonts w:hint="default" w:ascii="Times New Roman" w:hAnsi="Times New Roman" w:cs="Times New Roman"/>
          <w:i w:val="0"/>
          <w:iCs w:val="0"/>
          <w:spacing w:val="-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Native</w:t>
      </w:r>
      <w:r>
        <w:rPr>
          <w:rFonts w:hint="default" w:ascii="Times New Roman" w:hAnsi="Times New Roman" w:cs="Times New Roman"/>
          <w:i w:val="0"/>
          <w:iCs w:val="0"/>
          <w:spacing w:val="-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for</w:t>
      </w:r>
      <w:r>
        <w:rPr>
          <w:rFonts w:hint="default" w:ascii="Times New Roman" w:hAnsi="Times New Roman" w:cs="Times New Roman"/>
          <w:i w:val="0"/>
          <w:iCs w:val="0"/>
          <w:spacing w:val="-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Development</w:t>
      </w:r>
    </w:p>
    <w:p>
      <w:pPr>
        <w:pStyle w:val="10"/>
        <w:spacing w:before="5" w:line="240" w:lineRule="auto"/>
        <w:rPr>
          <w:rFonts w:hint="default" w:ascii="Times New Roman" w:hAnsi="Times New Roman" w:cs="Times New Roman"/>
          <w:i w:val="0"/>
          <w:iCs w:val="0"/>
          <w:sz w:val="25"/>
        </w:rPr>
      </w:pPr>
    </w:p>
    <w:p>
      <w:pPr>
        <w:pStyle w:val="10"/>
        <w:spacing w:line="240" w:lineRule="auto"/>
        <w:ind w:left="706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•Expo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CLI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for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development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environemnt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windows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machine.</w:t>
      </w:r>
    </w:p>
    <w:p>
      <w:pPr>
        <w:pStyle w:val="10"/>
        <w:spacing w:before="4" w:line="240" w:lineRule="auto"/>
        <w:rPr>
          <w:rFonts w:hint="default" w:ascii="Times New Roman" w:hAnsi="Times New Roman" w:cs="Times New Roman"/>
          <w:i w:val="0"/>
          <w:iCs w:val="0"/>
          <w:sz w:val="25"/>
        </w:rPr>
      </w:pPr>
    </w:p>
    <w:p>
      <w:pPr>
        <w:pStyle w:val="10"/>
        <w:spacing w:before="1" w:line="240" w:lineRule="auto"/>
        <w:ind w:left="706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•Redux</w:t>
      </w:r>
      <w:r>
        <w:rPr>
          <w:rFonts w:hint="default" w:ascii="Times New Roman" w:hAnsi="Times New Roman" w:cs="Times New Roman"/>
          <w:i w:val="0"/>
          <w:iCs w:val="0"/>
          <w:spacing w:val="-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for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state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handling</w:t>
      </w:r>
    </w:p>
    <w:p>
      <w:pPr>
        <w:pStyle w:val="10"/>
        <w:spacing w:before="6" w:line="240" w:lineRule="auto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pStyle w:val="5"/>
        <w:numPr>
          <w:ilvl w:val="3"/>
          <w:numId w:val="21"/>
        </w:numPr>
        <w:tabs>
          <w:tab w:val="left" w:pos="1485"/>
        </w:tabs>
        <w:spacing w:before="0" w:after="0" w:line="240" w:lineRule="auto"/>
        <w:ind w:left="1484" w:right="0" w:hanging="779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Processing</w:t>
      </w:r>
    </w:p>
    <w:p>
      <w:pPr>
        <w:pStyle w:val="10"/>
        <w:spacing w:before="227" w:line="240" w:lineRule="auto"/>
        <w:ind w:left="706"/>
        <w:rPr>
          <w:rFonts w:hint="default" w:ascii="Times New Roman" w:hAnsi="Times New Roman" w:cs="Times New Roman"/>
          <w:i w:val="0"/>
          <w:iCs w:val="0"/>
        </w:rPr>
      </w:pPr>
      <w:bookmarkStart w:id="167" w:name="_bookmark111"/>
      <w:bookmarkEnd w:id="167"/>
      <w:r>
        <w:rPr>
          <w:rFonts w:hint="default" w:ascii="Times New Roman" w:hAnsi="Times New Roman" w:cs="Times New Roman"/>
          <w:i w:val="0"/>
          <w:iCs w:val="0"/>
        </w:rPr>
        <w:t>Lawyer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needs to fill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 forn to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create a new case.</w:t>
      </w: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6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6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</w:rPr>
      </w:pPr>
    </w:p>
    <w:p>
      <w:pPr>
        <w:spacing w:before="0" w:line="240" w:lineRule="auto"/>
        <w:ind w:left="706" w:right="0" w:firstLine="0"/>
        <w:jc w:val="left"/>
        <w:rPr>
          <w:rFonts w:hint="default" w:ascii="Times New Roman" w:hAnsi="Times New Roman" w:cs="Times New Roman"/>
          <w:b/>
          <w:i w:val="0"/>
          <w:iCs w:val="0"/>
          <w:sz w:val="26"/>
        </w:rPr>
      </w:pPr>
      <w:bookmarkStart w:id="168" w:name="_bookmark112"/>
      <w:bookmarkEnd w:id="168"/>
    </w:p>
    <w:p>
      <w:pPr>
        <w:spacing w:before="0" w:line="240" w:lineRule="auto"/>
        <w:ind w:left="706" w:right="0" w:firstLine="0"/>
        <w:jc w:val="left"/>
        <w:rPr>
          <w:rFonts w:hint="default" w:ascii="Times New Roman" w:hAnsi="Times New Roman" w:cs="Times New Roman"/>
          <w:b/>
          <w:i w:val="0"/>
          <w:iCs w:val="0"/>
          <w:sz w:val="26"/>
        </w:rPr>
      </w:pPr>
    </w:p>
    <w:p>
      <w:pPr>
        <w:spacing w:before="0" w:line="240" w:lineRule="auto"/>
        <w:ind w:left="706" w:right="0" w:firstLine="0"/>
        <w:jc w:val="left"/>
        <w:rPr>
          <w:rFonts w:hint="default" w:ascii="Times New Roman" w:hAnsi="Times New Roman" w:cs="Times New Roman"/>
          <w:b/>
          <w:i w:val="0"/>
          <w:iCs w:val="0"/>
          <w:sz w:val="26"/>
        </w:rPr>
      </w:pPr>
    </w:p>
    <w:p>
      <w:pPr>
        <w:spacing w:before="0" w:line="240" w:lineRule="auto"/>
        <w:ind w:left="706" w:right="0" w:firstLine="0"/>
        <w:jc w:val="left"/>
        <w:rPr>
          <w:rFonts w:hint="default" w:ascii="Times New Roman" w:hAnsi="Times New Roman" w:cs="Times New Roman"/>
          <w:b/>
          <w:i w:val="0"/>
          <w:iCs w:val="0"/>
          <w:sz w:val="26"/>
        </w:rPr>
      </w:pPr>
    </w:p>
    <w:p>
      <w:pPr>
        <w:spacing w:before="0" w:line="240" w:lineRule="auto"/>
        <w:ind w:left="706" w:right="0" w:firstLine="0"/>
        <w:jc w:val="left"/>
        <w:rPr>
          <w:rFonts w:hint="default" w:ascii="Times New Roman" w:hAnsi="Times New Roman" w:cs="Times New Roman"/>
          <w:b/>
          <w:i w:val="0"/>
          <w:iCs w:val="0"/>
          <w:sz w:val="26"/>
        </w:rPr>
      </w:pPr>
    </w:p>
    <w:p>
      <w:pPr>
        <w:spacing w:before="0" w:line="240" w:lineRule="auto"/>
        <w:ind w:left="706" w:right="0" w:firstLine="0"/>
        <w:jc w:val="left"/>
        <w:rPr>
          <w:rFonts w:hint="default" w:ascii="Times New Roman" w:hAnsi="Times New Roman" w:cs="Times New Roman"/>
          <w:b/>
          <w:i w:val="0"/>
          <w:iCs w:val="0"/>
          <w:sz w:val="26"/>
        </w:rPr>
      </w:pPr>
    </w:p>
    <w:p>
      <w:pPr>
        <w:spacing w:before="0" w:line="240" w:lineRule="auto"/>
        <w:ind w:left="706" w:right="0" w:firstLine="0"/>
        <w:jc w:val="left"/>
        <w:rPr>
          <w:rFonts w:hint="default" w:ascii="Times New Roman" w:hAnsi="Times New Roman" w:cs="Times New Roman"/>
          <w:b/>
          <w:i w:val="0"/>
          <w:iCs w:val="0"/>
          <w:sz w:val="26"/>
        </w:rPr>
      </w:pPr>
    </w:p>
    <w:p>
      <w:pPr>
        <w:spacing w:before="0" w:line="240" w:lineRule="auto"/>
        <w:ind w:left="706" w:right="0" w:firstLine="0"/>
        <w:jc w:val="left"/>
        <w:rPr>
          <w:rFonts w:hint="default" w:ascii="Times New Roman" w:hAnsi="Times New Roman" w:cs="Times New Roman"/>
          <w:b/>
          <w:i w:val="0"/>
          <w:iCs w:val="0"/>
          <w:sz w:val="26"/>
        </w:rPr>
      </w:pPr>
    </w:p>
    <w:p>
      <w:pPr>
        <w:spacing w:before="0" w:line="240" w:lineRule="auto"/>
        <w:ind w:left="706" w:right="0" w:firstLine="0"/>
        <w:jc w:val="left"/>
        <w:rPr>
          <w:rFonts w:hint="default" w:ascii="Times New Roman" w:hAnsi="Times New Roman" w:cs="Times New Roman"/>
          <w:b/>
          <w:i w:val="0"/>
          <w:iCs w:val="0"/>
          <w:sz w:val="26"/>
        </w:rPr>
      </w:pPr>
    </w:p>
    <w:p>
      <w:pPr>
        <w:spacing w:before="0" w:line="240" w:lineRule="auto"/>
        <w:ind w:left="706" w:right="0" w:firstLine="0"/>
        <w:jc w:val="left"/>
        <w:rPr>
          <w:rFonts w:hint="default" w:ascii="Times New Roman" w:hAnsi="Times New Roman" w:cs="Times New Roman"/>
          <w:b/>
          <w:i w:val="0"/>
          <w:iCs w:val="0"/>
          <w:sz w:val="26"/>
        </w:rPr>
      </w:pPr>
    </w:p>
    <w:p>
      <w:pPr>
        <w:spacing w:before="0" w:line="240" w:lineRule="auto"/>
        <w:ind w:left="706" w:right="0" w:firstLine="0"/>
        <w:jc w:val="left"/>
        <w:rPr>
          <w:rFonts w:hint="default" w:ascii="Times New Roman" w:hAnsi="Times New Roman" w:cs="Times New Roman"/>
          <w:b/>
          <w:i w:val="0"/>
          <w:iCs w:val="0"/>
          <w:sz w:val="26"/>
        </w:rPr>
      </w:pPr>
      <w:r>
        <w:rPr>
          <w:rFonts w:hint="default" w:ascii="Times New Roman" w:hAnsi="Times New Roman" w:cs="Times New Roman"/>
          <w:b/>
          <w:i w:val="0"/>
          <w:iCs w:val="0"/>
          <w:sz w:val="26"/>
        </w:rPr>
        <w:t>5.2.7</w:t>
      </w:r>
      <w:r>
        <w:rPr>
          <w:rFonts w:hint="default" w:ascii="Times New Roman" w:hAnsi="Times New Roman" w:cs="Times New Roman"/>
          <w:b/>
          <w:i w:val="0"/>
          <w:iCs w:val="0"/>
          <w:spacing w:val="-9"/>
          <w:sz w:val="26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6"/>
        </w:rPr>
        <w:t>Interface/Exports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i w:val="0"/>
          <w:iCs w:val="0"/>
        </w:rPr>
      </w:pPr>
      <w:bookmarkStart w:id="169" w:name="_bookmark115"/>
      <w:bookmarkEnd w:id="169"/>
      <w:bookmarkStart w:id="170" w:name="_bookmark115"/>
      <w:bookmarkEnd w:id="170"/>
      <w:r>
        <w:rPr>
          <w:rFonts w:hint="default" w:ascii="Times New Roman" w:hAnsi="Times New Roman" w:cs="Times New Roman"/>
          <w:i w:val="0"/>
          <w:iCs w:val="0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2693670</wp:posOffset>
            </wp:positionH>
            <wp:positionV relativeFrom="paragraph">
              <wp:posOffset>87630</wp:posOffset>
            </wp:positionV>
            <wp:extent cx="2555875" cy="3011170"/>
            <wp:effectExtent l="0" t="0" r="4445" b="635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5662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i w:val="0"/>
          <w:iCs w:val="0"/>
        </w:rPr>
      </w:pPr>
    </w:p>
    <w:p>
      <w:pPr>
        <w:spacing w:after="0" w:line="240" w:lineRule="auto"/>
        <w:jc w:val="left"/>
        <w:rPr>
          <w:rFonts w:hint="default" w:ascii="Times New Roman" w:hAnsi="Times New Roman" w:cs="Times New Roman"/>
          <w:i w:val="0"/>
          <w:iCs w:val="0"/>
        </w:rPr>
      </w:pPr>
    </w:p>
    <w:p>
      <w:pPr>
        <w:spacing w:after="0" w:line="240" w:lineRule="auto"/>
        <w:jc w:val="left"/>
        <w:rPr>
          <w:rFonts w:hint="default" w:ascii="Times New Roman" w:hAnsi="Times New Roman" w:cs="Times New Roman"/>
          <w:i w:val="0"/>
          <w:iCs w:val="0"/>
        </w:rPr>
      </w:pPr>
    </w:p>
    <w:p>
      <w:pPr>
        <w:spacing w:after="0" w:line="240" w:lineRule="auto"/>
        <w:jc w:val="left"/>
        <w:rPr>
          <w:rFonts w:hint="default" w:ascii="Times New Roman" w:hAnsi="Times New Roman" w:cs="Times New Roman"/>
          <w:i w:val="0"/>
          <w:iCs w:val="0"/>
        </w:rPr>
      </w:pPr>
    </w:p>
    <w:p>
      <w:pPr>
        <w:spacing w:after="0" w:line="240" w:lineRule="auto"/>
        <w:jc w:val="left"/>
        <w:rPr>
          <w:rFonts w:hint="default" w:ascii="Times New Roman" w:hAnsi="Times New Roman" w:cs="Times New Roman"/>
          <w:i w:val="0"/>
          <w:iCs w:val="0"/>
        </w:rPr>
      </w:pPr>
    </w:p>
    <w:p>
      <w:pPr>
        <w:spacing w:after="0" w:line="240" w:lineRule="auto"/>
        <w:jc w:val="left"/>
        <w:rPr>
          <w:rFonts w:hint="default" w:ascii="Times New Roman" w:hAnsi="Times New Roman" w:cs="Times New Roman"/>
          <w:i w:val="0"/>
          <w:iCs w:val="0"/>
        </w:rPr>
      </w:pPr>
    </w:p>
    <w:p>
      <w:pPr>
        <w:spacing w:after="0" w:line="240" w:lineRule="auto"/>
        <w:jc w:val="left"/>
        <w:rPr>
          <w:rFonts w:hint="default" w:ascii="Times New Roman" w:hAnsi="Times New Roman" w:cs="Times New Roman"/>
          <w:i w:val="0"/>
          <w:iCs w:val="0"/>
        </w:rPr>
      </w:pPr>
    </w:p>
    <w:p>
      <w:pPr>
        <w:spacing w:after="0" w:line="240" w:lineRule="auto"/>
        <w:jc w:val="left"/>
        <w:rPr>
          <w:rFonts w:hint="default" w:ascii="Times New Roman" w:hAnsi="Times New Roman" w:cs="Times New Roman"/>
          <w:i w:val="0"/>
          <w:iCs w:val="0"/>
        </w:rPr>
      </w:pPr>
    </w:p>
    <w:p>
      <w:pPr>
        <w:spacing w:after="0" w:line="240" w:lineRule="auto"/>
        <w:jc w:val="left"/>
        <w:rPr>
          <w:rFonts w:hint="default" w:ascii="Times New Roman" w:hAnsi="Times New Roman" w:cs="Times New Roman"/>
          <w:i w:val="0"/>
          <w:iCs w:val="0"/>
        </w:rPr>
      </w:pPr>
    </w:p>
    <w:p>
      <w:pPr>
        <w:spacing w:after="0" w:line="240" w:lineRule="auto"/>
        <w:jc w:val="left"/>
        <w:rPr>
          <w:rFonts w:hint="default" w:ascii="Times New Roman" w:hAnsi="Times New Roman" w:cs="Times New Roman"/>
          <w:i w:val="0"/>
          <w:iCs w:val="0"/>
        </w:rPr>
      </w:pPr>
    </w:p>
    <w:p>
      <w:pPr>
        <w:spacing w:after="0" w:line="240" w:lineRule="auto"/>
        <w:jc w:val="left"/>
        <w:rPr>
          <w:rFonts w:hint="default" w:ascii="Times New Roman" w:hAnsi="Times New Roman" w:cs="Times New Roman"/>
          <w:i w:val="0"/>
          <w:iCs w:val="0"/>
        </w:rPr>
      </w:pPr>
    </w:p>
    <w:p>
      <w:pPr>
        <w:spacing w:after="0" w:line="240" w:lineRule="auto"/>
        <w:jc w:val="left"/>
        <w:rPr>
          <w:rFonts w:hint="default" w:ascii="Times New Roman" w:hAnsi="Times New Roman" w:cs="Times New Roman"/>
          <w:i w:val="0"/>
          <w:iCs w:val="0"/>
        </w:rPr>
      </w:pPr>
    </w:p>
    <w:p>
      <w:pPr>
        <w:spacing w:after="0" w:line="240" w:lineRule="auto"/>
        <w:jc w:val="left"/>
        <w:rPr>
          <w:rFonts w:hint="default" w:ascii="Times New Roman" w:hAnsi="Times New Roman" w:cs="Times New Roman"/>
          <w:i w:val="0"/>
          <w:iCs w:val="0"/>
        </w:rPr>
      </w:pPr>
    </w:p>
    <w:p>
      <w:pPr>
        <w:spacing w:after="0" w:line="240" w:lineRule="auto"/>
        <w:jc w:val="left"/>
        <w:rPr>
          <w:rFonts w:hint="default" w:ascii="Times New Roman" w:hAnsi="Times New Roman" w:cs="Times New Roman"/>
          <w:i w:val="0"/>
          <w:iCs w:val="0"/>
        </w:rPr>
      </w:pPr>
    </w:p>
    <w:p>
      <w:pPr>
        <w:spacing w:after="0" w:line="240" w:lineRule="auto"/>
        <w:jc w:val="left"/>
        <w:rPr>
          <w:rFonts w:hint="default" w:ascii="Times New Roman" w:hAnsi="Times New Roman" w:cs="Times New Roman"/>
          <w:i w:val="0"/>
          <w:iCs w:val="0"/>
        </w:rPr>
      </w:pPr>
    </w:p>
    <w:p>
      <w:pPr>
        <w:spacing w:after="0" w:line="240" w:lineRule="auto"/>
        <w:jc w:val="left"/>
        <w:rPr>
          <w:rFonts w:hint="default" w:ascii="Times New Roman" w:hAnsi="Times New Roman" w:cs="Times New Roman"/>
          <w:i w:val="0"/>
          <w:iCs w:val="0"/>
        </w:rPr>
      </w:pPr>
    </w:p>
    <w:p>
      <w:pPr>
        <w:spacing w:after="0" w:line="240" w:lineRule="auto"/>
        <w:jc w:val="left"/>
        <w:rPr>
          <w:rFonts w:hint="default" w:ascii="Times New Roman" w:hAnsi="Times New Roman" w:cs="Times New Roman"/>
          <w:i w:val="0"/>
          <w:iCs w:val="0"/>
        </w:rPr>
      </w:pPr>
    </w:p>
    <w:p>
      <w:pPr>
        <w:spacing w:after="0" w:line="240" w:lineRule="auto"/>
        <w:jc w:val="left"/>
        <w:rPr>
          <w:rFonts w:hint="default" w:ascii="Times New Roman" w:hAnsi="Times New Roman" w:cs="Times New Roman"/>
          <w:i w:val="0"/>
          <w:iCs w:val="0"/>
        </w:rPr>
      </w:pPr>
    </w:p>
    <w:p>
      <w:pPr>
        <w:spacing w:after="0" w:line="240" w:lineRule="auto"/>
        <w:jc w:val="left"/>
        <w:rPr>
          <w:rFonts w:hint="default" w:ascii="Times New Roman" w:hAnsi="Times New Roman" w:cs="Times New Roman"/>
          <w:i w:val="0"/>
          <w:iCs w:val="0"/>
        </w:rPr>
      </w:pPr>
    </w:p>
    <w:p>
      <w:pPr>
        <w:spacing w:after="0" w:line="240" w:lineRule="auto"/>
        <w:jc w:val="left"/>
        <w:rPr>
          <w:rFonts w:hint="default" w:ascii="Times New Roman" w:hAnsi="Times New Roman" w:cs="Times New Roman"/>
          <w:i w:val="0"/>
          <w:iCs w:val="0"/>
        </w:rPr>
      </w:pPr>
    </w:p>
    <w:p>
      <w:pPr>
        <w:spacing w:after="0" w:line="240" w:lineRule="auto"/>
        <w:jc w:val="left"/>
        <w:rPr>
          <w:rFonts w:hint="default" w:ascii="Times New Roman" w:hAnsi="Times New Roman" w:cs="Times New Roman"/>
          <w:i w:val="0"/>
          <w:iCs w:val="0"/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b/>
          <w:bCs/>
          <w:i w:val="0"/>
          <w:iCs w:val="0"/>
        </w:rPr>
        <w:t>Use</w:t>
      </w:r>
      <w:r>
        <w:rPr>
          <w:rFonts w:hint="default" w:ascii="Times New Roman" w:hAnsi="Times New Roman" w:cs="Times New Roman"/>
          <w:b/>
          <w:bCs/>
          <w:i w:val="0"/>
          <w:iCs w:val="0"/>
          <w:spacing w:val="-6"/>
        </w:rPr>
        <w:t xml:space="preserve"> </w:t>
      </w:r>
      <w:r>
        <w:rPr>
          <w:rFonts w:hint="default" w:ascii="Times New Roman" w:hAnsi="Times New Roman" w:cs="Times New Roman"/>
          <w:b/>
          <w:bCs/>
          <w:i w:val="0"/>
          <w:iCs w:val="0"/>
        </w:rPr>
        <w:t>Case</w:t>
      </w:r>
      <w:r>
        <w:rPr>
          <w:rFonts w:hint="default" w:ascii="Times New Roman" w:hAnsi="Times New Roman" w:cs="Times New Roman"/>
          <w:b/>
          <w:bCs/>
          <w:i w:val="0"/>
          <w:iCs w:val="0"/>
          <w:spacing w:val="-6"/>
        </w:rPr>
        <w:t xml:space="preserve"> </w:t>
      </w:r>
      <w:r>
        <w:rPr>
          <w:rFonts w:hint="default" w:ascii="Times New Roman" w:hAnsi="Times New Roman" w:cs="Times New Roman"/>
          <w:b/>
          <w:bCs/>
          <w:i w:val="0"/>
          <w:iCs w:val="0"/>
        </w:rPr>
        <w:t>Diagram</w:t>
      </w: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before="1" w:line="240" w:lineRule="auto"/>
        <w:rPr>
          <w:rFonts w:hint="default" w:ascii="Times New Roman" w:hAnsi="Times New Roman" w:cs="Times New Roman"/>
          <w:b/>
          <w:i w:val="0"/>
          <w:iCs w:val="0"/>
          <w:sz w:val="12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  <w:r>
        <w:rPr>
          <w:rFonts w:hint="default" w:ascii="Times New Roman" w:hAnsi="Times New Roman" w:cs="Times New Roman"/>
          <w:i w:val="0"/>
          <w:iCs w:val="0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1950085</wp:posOffset>
            </wp:positionH>
            <wp:positionV relativeFrom="paragraph">
              <wp:posOffset>24765</wp:posOffset>
            </wp:positionV>
            <wp:extent cx="3840480" cy="373062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407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line="240" w:lineRule="auto"/>
        <w:ind w:left="2289" w:right="2961" w:firstLine="0"/>
        <w:jc w:val="center"/>
        <w:rPr>
          <w:rFonts w:hint="default" w:ascii="Times New Roman" w:hAnsi="Times New Roman" w:cs="Times New Roman"/>
          <w:b/>
          <w:i w:val="0"/>
          <w:iCs w:val="0"/>
          <w:sz w:val="22"/>
        </w:rPr>
      </w:pPr>
      <w:r>
        <w:rPr>
          <w:rFonts w:hint="default" w:ascii="Times New Roman" w:hAnsi="Times New Roman" w:cs="Times New Roman"/>
          <w:b/>
          <w:i w:val="0"/>
          <w:iCs w:val="0"/>
          <w:sz w:val="22"/>
        </w:rPr>
        <w:t>Figure</w:t>
      </w:r>
      <w:r>
        <w:rPr>
          <w:rFonts w:hint="default" w:ascii="Times New Roman" w:hAnsi="Times New Roman" w:cs="Times New Roman"/>
          <w:b/>
          <w:i w:val="0"/>
          <w:iCs w:val="0"/>
          <w:spacing w:val="-3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10-</w:t>
      </w:r>
      <w:r>
        <w:rPr>
          <w:rFonts w:hint="default" w:ascii="Times New Roman" w:hAnsi="Times New Roman" w:cs="Times New Roman"/>
          <w:b/>
          <w:i w:val="0"/>
          <w:iCs w:val="0"/>
          <w:spacing w:val="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Use</w:t>
      </w:r>
      <w:r>
        <w:rPr>
          <w:rFonts w:hint="default" w:ascii="Times New Roman" w:hAnsi="Times New Roman" w:cs="Times New Roman"/>
          <w:b/>
          <w:i w:val="0"/>
          <w:iCs w:val="0"/>
          <w:spacing w:val="-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Case Diagram</w:t>
      </w: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before="11" w:line="240" w:lineRule="auto"/>
        <w:rPr>
          <w:rFonts w:hint="default" w:ascii="Times New Roman" w:hAnsi="Times New Roman" w:cs="Times New Roman"/>
          <w:b/>
          <w:i w:val="0"/>
          <w:iCs w:val="0"/>
          <w:sz w:val="19"/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i w:val="0"/>
          <w:iCs w:val="0"/>
          <w:sz w:val="22"/>
        </w:rPr>
        <w:sectPr>
          <w:footerReference r:id="rId22" w:type="default"/>
          <w:pgSz w:w="11910" w:h="16840"/>
          <w:pgMar w:top="1360" w:right="380" w:bottom="1200" w:left="680" w:header="0" w:footer="1014" w:gutter="0"/>
          <w:cols w:space="720" w:num="1"/>
        </w:sectPr>
      </w:pPr>
      <w:bookmarkStart w:id="171" w:name="_bookmark116"/>
      <w:bookmarkEnd w:id="171"/>
    </w:p>
    <w:p>
      <w:pPr>
        <w:pStyle w:val="3"/>
        <w:numPr>
          <w:ilvl w:val="1"/>
          <w:numId w:val="22"/>
        </w:numPr>
        <w:tabs>
          <w:tab w:val="left" w:pos="1183"/>
        </w:tabs>
        <w:spacing w:before="62" w:after="0" w:line="240" w:lineRule="auto"/>
        <w:ind w:left="1182" w:right="0" w:hanging="423"/>
        <w:jc w:val="left"/>
        <w:rPr>
          <w:rFonts w:hint="default" w:ascii="Times New Roman" w:hAnsi="Times New Roman" w:cs="Times New Roman"/>
          <w:i w:val="0"/>
          <w:iCs w:val="0"/>
        </w:rPr>
      </w:pPr>
      <w:bookmarkStart w:id="172" w:name="_bookmark117"/>
      <w:bookmarkEnd w:id="172"/>
      <w:bookmarkStart w:id="173" w:name="_bookmark117"/>
      <w:bookmarkEnd w:id="173"/>
      <w:r>
        <w:rPr>
          <w:rFonts w:hint="default" w:ascii="Times New Roman" w:hAnsi="Times New Roman" w:cs="Times New Roman"/>
          <w:i w:val="0"/>
          <w:iCs w:val="0"/>
        </w:rPr>
        <w:t>ER</w:t>
      </w:r>
      <w:r>
        <w:rPr>
          <w:rFonts w:hint="default" w:ascii="Times New Roman" w:hAnsi="Times New Roman" w:cs="Times New Roman"/>
          <w:i w:val="0"/>
          <w:iCs w:val="0"/>
          <w:spacing w:val="-1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Diagram</w:t>
      </w:r>
    </w:p>
    <w:p>
      <w:pPr>
        <w:pStyle w:val="10"/>
        <w:spacing w:before="6" w:line="240" w:lineRule="auto"/>
        <w:rPr>
          <w:rFonts w:hint="default" w:ascii="Times New Roman" w:hAnsi="Times New Roman" w:cs="Times New Roman"/>
          <w:b/>
          <w:i w:val="0"/>
          <w:iCs w:val="0"/>
          <w:sz w:val="10"/>
        </w:rPr>
      </w:pPr>
    </w:p>
    <w:p>
      <w:pPr>
        <w:pStyle w:val="10"/>
        <w:spacing w:before="10" w:line="240" w:lineRule="auto"/>
        <w:rPr>
          <w:rFonts w:hint="default" w:ascii="Times New Roman" w:hAnsi="Times New Roman" w:cs="Times New Roman"/>
          <w:b/>
          <w:i w:val="0"/>
          <w:iCs w:val="0"/>
          <w:sz w:val="9"/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i w:val="0"/>
          <w:iCs w:val="0"/>
          <w:sz w:val="22"/>
        </w:rPr>
      </w:pPr>
      <w:bookmarkStart w:id="174" w:name="_bookmark118"/>
      <w:bookmarkEnd w:id="174"/>
      <w:r>
        <w:rPr>
          <w:rFonts w:hint="default" w:ascii="Times New Roman" w:hAnsi="Times New Roman" w:cs="Times New Roman"/>
          <w:i w:val="0"/>
          <w:iCs w:val="0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1043940</wp:posOffset>
            </wp:positionH>
            <wp:positionV relativeFrom="paragraph">
              <wp:posOffset>148590</wp:posOffset>
            </wp:positionV>
            <wp:extent cx="5562600" cy="6109335"/>
            <wp:effectExtent l="0" t="0" r="0" b="1905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659" cy="6109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2" w:line="240" w:lineRule="auto"/>
        <w:ind w:left="2592" w:right="2888" w:firstLine="0"/>
        <w:jc w:val="center"/>
        <w:rPr>
          <w:rFonts w:hint="default" w:ascii="Times New Roman" w:hAnsi="Times New Roman" w:cs="Times New Roman"/>
          <w:b/>
          <w:i w:val="0"/>
          <w:iCs w:val="0"/>
          <w:sz w:val="22"/>
        </w:rPr>
      </w:pPr>
      <w:r>
        <w:rPr>
          <w:rFonts w:hint="default" w:ascii="Times New Roman" w:hAnsi="Times New Roman" w:cs="Times New Roman"/>
          <w:b/>
          <w:i w:val="0"/>
          <w:iCs w:val="0"/>
          <w:sz w:val="22"/>
        </w:rPr>
        <w:t>Figure</w:t>
      </w:r>
      <w:r>
        <w:rPr>
          <w:rFonts w:hint="default" w:ascii="Times New Roman" w:hAnsi="Times New Roman" w:cs="Times New Roman"/>
          <w:b/>
          <w:i w:val="0"/>
          <w:iCs w:val="0"/>
          <w:spacing w:val="-2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11-</w:t>
      </w:r>
      <w:r>
        <w:rPr>
          <w:rFonts w:hint="default" w:ascii="Times New Roman" w:hAnsi="Times New Roman" w:cs="Times New Roman"/>
          <w:b/>
          <w:i w:val="0"/>
          <w:iCs w:val="0"/>
          <w:spacing w:val="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ER</w:t>
      </w:r>
      <w:r>
        <w:rPr>
          <w:rFonts w:hint="default" w:ascii="Times New Roman" w:hAnsi="Times New Roman" w:cs="Times New Roman"/>
          <w:b/>
          <w:i w:val="0"/>
          <w:iCs w:val="0"/>
          <w:spacing w:val="-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Diagram</w:t>
      </w:r>
    </w:p>
    <w:p>
      <w:pPr>
        <w:spacing w:after="0" w:line="240" w:lineRule="auto"/>
        <w:jc w:val="both"/>
        <w:rPr>
          <w:rFonts w:hint="default" w:ascii="Times New Roman" w:hAnsi="Times New Roman" w:cs="Times New Roman"/>
          <w:i w:val="0"/>
          <w:iCs w:val="0"/>
          <w:sz w:val="22"/>
        </w:rPr>
        <w:sectPr>
          <w:pgSz w:w="11910" w:h="16840"/>
          <w:pgMar w:top="1360" w:right="380" w:bottom="1200" w:left="680" w:header="0" w:footer="1014" w:gutter="0"/>
          <w:cols w:space="720" w:num="1"/>
        </w:sectPr>
      </w:pPr>
    </w:p>
    <w:p>
      <w:pPr>
        <w:pStyle w:val="3"/>
        <w:numPr>
          <w:ilvl w:val="1"/>
          <w:numId w:val="22"/>
        </w:numPr>
        <w:tabs>
          <w:tab w:val="left" w:pos="1183"/>
        </w:tabs>
        <w:spacing w:before="62" w:after="0" w:line="240" w:lineRule="auto"/>
        <w:ind w:left="1182" w:right="0" w:hanging="423"/>
        <w:jc w:val="left"/>
        <w:rPr>
          <w:rFonts w:hint="default" w:ascii="Times New Roman" w:hAnsi="Times New Roman" w:cs="Times New Roman"/>
          <w:i w:val="0"/>
          <w:iCs w:val="0"/>
        </w:rPr>
      </w:pPr>
      <w:bookmarkStart w:id="175" w:name="_bookmark119"/>
      <w:bookmarkEnd w:id="175"/>
      <w:bookmarkStart w:id="176" w:name="_bookmark119"/>
      <w:bookmarkEnd w:id="176"/>
      <w:r>
        <w:rPr>
          <w:rFonts w:hint="default" w:ascii="Times New Roman" w:hAnsi="Times New Roman" w:cs="Times New Roman"/>
          <w:i w:val="0"/>
          <w:iCs w:val="0"/>
          <w:spacing w:val="-1"/>
        </w:rPr>
        <w:t>Architectural</w:t>
      </w:r>
      <w:r>
        <w:rPr>
          <w:rFonts w:hint="default" w:ascii="Times New Roman" w:hAnsi="Times New Roman" w:cs="Times New Roman"/>
          <w:i w:val="0"/>
          <w:iCs w:val="0"/>
          <w:spacing w:val="-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Diagram</w:t>
      </w: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before="9" w:line="240" w:lineRule="auto"/>
        <w:rPr>
          <w:rFonts w:hint="default" w:ascii="Times New Roman" w:hAnsi="Times New Roman" w:cs="Times New Roman"/>
          <w:b/>
          <w:i w:val="0"/>
          <w:iCs w:val="0"/>
          <w:sz w:val="16"/>
        </w:rPr>
      </w:pPr>
      <w:r>
        <w:rPr>
          <w:rFonts w:hint="default" w:ascii="Times New Roman" w:hAnsi="Times New Roman" w:cs="Times New Roman"/>
          <w:i w:val="0"/>
          <w:iCs w:val="0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1555750</wp:posOffset>
            </wp:positionH>
            <wp:positionV relativeFrom="paragraph">
              <wp:posOffset>147320</wp:posOffset>
            </wp:positionV>
            <wp:extent cx="4628515" cy="585089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8798" cy="5850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0"/>
        <w:spacing w:before="7" w:line="240" w:lineRule="auto"/>
        <w:rPr>
          <w:rFonts w:hint="default" w:ascii="Times New Roman" w:hAnsi="Times New Roman" w:cs="Times New Roman"/>
          <w:b/>
          <w:i w:val="0"/>
          <w:iCs w:val="0"/>
          <w:sz w:val="28"/>
        </w:rPr>
      </w:pPr>
    </w:p>
    <w:p>
      <w:pPr>
        <w:spacing w:before="0" w:line="240" w:lineRule="auto"/>
        <w:ind w:left="2592" w:right="2888" w:firstLine="0"/>
        <w:jc w:val="center"/>
        <w:rPr>
          <w:rFonts w:hint="default" w:ascii="Times New Roman" w:hAnsi="Times New Roman" w:cs="Times New Roman"/>
          <w:b/>
          <w:i w:val="0"/>
          <w:iCs w:val="0"/>
          <w:sz w:val="22"/>
        </w:rPr>
      </w:pPr>
      <w:bookmarkStart w:id="177" w:name="_bookmark120"/>
      <w:bookmarkEnd w:id="177"/>
      <w:r>
        <w:rPr>
          <w:rFonts w:hint="default" w:ascii="Times New Roman" w:hAnsi="Times New Roman" w:cs="Times New Roman"/>
          <w:b/>
          <w:i w:val="0"/>
          <w:iCs w:val="0"/>
          <w:sz w:val="22"/>
        </w:rPr>
        <w:t>Figure</w:t>
      </w:r>
      <w:r>
        <w:rPr>
          <w:rFonts w:hint="default" w:ascii="Times New Roman" w:hAnsi="Times New Roman" w:cs="Times New Roman"/>
          <w:b/>
          <w:i w:val="0"/>
          <w:iCs w:val="0"/>
          <w:spacing w:val="-4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12-</w:t>
      </w:r>
      <w:r>
        <w:rPr>
          <w:rFonts w:hint="default" w:ascii="Times New Roman" w:hAnsi="Times New Roman" w:cs="Times New Roman"/>
          <w:b/>
          <w:i w:val="0"/>
          <w:iCs w:val="0"/>
          <w:spacing w:val="-2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System</w:t>
      </w:r>
      <w:r>
        <w:rPr>
          <w:rFonts w:hint="default" w:ascii="Times New Roman" w:hAnsi="Times New Roman" w:cs="Times New Roman"/>
          <w:b/>
          <w:i w:val="0"/>
          <w:iCs w:val="0"/>
          <w:spacing w:val="-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Architecture</w:t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i w:val="0"/>
          <w:iCs w:val="0"/>
          <w:sz w:val="22"/>
        </w:rPr>
        <w:sectPr>
          <w:pgSz w:w="11910" w:h="16840"/>
          <w:pgMar w:top="1360" w:right="380" w:bottom="1200" w:left="680" w:header="0" w:footer="1014" w:gutter="0"/>
          <w:cols w:space="720" w:num="1"/>
        </w:sectPr>
      </w:pPr>
    </w:p>
    <w:p>
      <w:pPr>
        <w:pStyle w:val="3"/>
        <w:numPr>
          <w:ilvl w:val="1"/>
          <w:numId w:val="23"/>
        </w:numPr>
        <w:tabs>
          <w:tab w:val="left" w:pos="1183"/>
        </w:tabs>
        <w:spacing w:before="62" w:after="0" w:line="240" w:lineRule="auto"/>
        <w:ind w:left="1182" w:right="0" w:hanging="423"/>
        <w:jc w:val="left"/>
        <w:rPr>
          <w:rFonts w:hint="default" w:ascii="Times New Roman" w:hAnsi="Times New Roman" w:cs="Times New Roman"/>
          <w:i w:val="0"/>
          <w:iCs w:val="0"/>
        </w:rPr>
      </w:pPr>
      <w:bookmarkStart w:id="178" w:name="_bookmark121"/>
      <w:bookmarkEnd w:id="178"/>
      <w:bookmarkStart w:id="179" w:name="_bookmark121"/>
      <w:bookmarkEnd w:id="179"/>
      <w:r>
        <w:rPr>
          <w:rFonts w:hint="default" w:ascii="Times New Roman" w:hAnsi="Times New Roman" w:cs="Times New Roman"/>
          <w:i w:val="0"/>
          <w:iCs w:val="0"/>
        </w:rPr>
        <w:t>Activity</w:t>
      </w:r>
      <w:r>
        <w:rPr>
          <w:rFonts w:hint="default" w:ascii="Times New Roman" w:hAnsi="Times New Roman" w:cs="Times New Roman"/>
          <w:i w:val="0"/>
          <w:iCs w:val="0"/>
          <w:spacing w:val="-1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Diagram</w:t>
      </w: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before="8" w:line="240" w:lineRule="auto"/>
        <w:rPr>
          <w:rFonts w:hint="default" w:ascii="Times New Roman" w:hAnsi="Times New Roman" w:cs="Times New Roman"/>
          <w:b/>
          <w:i w:val="0"/>
          <w:iCs w:val="0"/>
          <w:sz w:val="21"/>
        </w:rPr>
      </w:pPr>
      <w:r>
        <w:rPr>
          <w:rFonts w:hint="default" w:ascii="Times New Roman" w:hAnsi="Times New Roman" w:cs="Times New Roman"/>
          <w:i w:val="0"/>
          <w:iCs w:val="0"/>
        </w:rPr>
        <w:pict>
          <v:group id="_x0000_s1108" o:spid="_x0000_s1108" o:spt="203" style="position:absolute;left:0pt;margin-left:273.75pt;margin-top:14.45pt;height:46.6pt;width:71pt;mso-position-horizontal-relative:page;mso-wrap-distance-bottom:0pt;mso-wrap-distance-top:0pt;z-index:-251611136;mso-width-relative:page;mso-height-relative:page;" coordorigin="5476,289" coordsize="1420,932">
            <o:lock v:ext="edit"/>
            <v:shape id="_x0000_s1109" o:spid="_x0000_s1109" style="position:absolute;left:5496;top:309;height:468;width:1380;" filled="f" stroked="t" coordorigin="5496,309" coordsize="1380,468" path="m5718,309l6654,309,6724,321,6785,355,6833,405,6865,469,6876,543,6865,617,6833,682,6785,732,6724,766,6654,777,5718,777,5648,766,5587,732,5539,682,5507,617,5496,543,5507,469,5539,405,5587,355,5648,321,5718,309xe">
              <v:path arrowok="t"/>
              <v:fill on="f" focussize="0,0"/>
              <v:stroke weight="2pt" color="#000000"/>
              <v:imagedata o:title=""/>
              <o:lock v:ext="edit"/>
            </v:shape>
            <v:shape id="_x0000_s1110" o:spid="_x0000_s1110" style="position:absolute;left:6065;top:777;height:444;width:158;" fillcolor="#000000" filled="t" stroked="f" coordorigin="6065,777" coordsize="158,444" path="m6074,1078l6070,1080,6067,1082,6065,1087,6068,1090,6144,1221,6153,1207,6136,1207,6136,1179,6080,1083,6078,1079,6074,1078xm6136,1179l6136,1207,6151,1207,6151,1203,6138,1203,6144,1192,6136,1179xm6214,1078l6210,1079,6208,1083,6151,1179,6151,1207,6153,1207,6220,1090,6223,1087,6221,1082,6218,1080,6214,1078xm6144,1192l6138,1203,6150,1203,6144,1192xm6151,1179l6144,1192,6150,1203,6151,1203,6151,1179xm6151,777l6136,777,6136,1179,6144,1192,6151,1179,6151,777xe">
              <v:path arrowok="t"/>
              <v:fill on="t" focussize="0,0"/>
              <v:stroke on="f"/>
              <v:imagedata o:title=""/>
              <o:lock v:ext="edit"/>
            </v:shape>
            <v:shape id="_x0000_s1111" o:spid="_x0000_s1111" o:spt="202" type="#_x0000_t202" style="position:absolute;left:5476;top:289;height:932;width:142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96"/>
                      <w:ind w:left="465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Start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10"/>
        <w:spacing w:line="240" w:lineRule="auto"/>
        <w:ind w:left="3680"/>
        <w:rPr>
          <w:rFonts w:hint="default" w:ascii="Times New Roman" w:hAnsi="Times New Roman" w:cs="Times New Roman"/>
          <w:i w:val="0"/>
          <w:iCs w:val="0"/>
          <w:sz w:val="20"/>
        </w:rPr>
      </w:pPr>
      <w:r>
        <w:rPr>
          <w:rFonts w:hint="default" w:ascii="Times New Roman" w:hAnsi="Times New Roman" w:cs="Times New Roman"/>
          <w:i w:val="0"/>
          <w:iCs w:val="0"/>
          <w:position w:val="-1"/>
          <w:sz w:val="20"/>
        </w:rPr>
        <w:pict>
          <v:shape id="_x0000_s1112" o:spid="_x0000_s1112" o:spt="202" type="#_x0000_t202" style="height:27pt;width:181.2pt;" filled="f" stroked="t" coordsize="21600,21600">
            <v:path/>
            <v:fill on="f" focussize="0,0"/>
            <v:stroke weight="2pt" color="#000000"/>
            <v:imagedata o:title=""/>
            <o:lock v:ext="edit"/>
            <v:textbox inset="0mm,0mm,0mm,0mm">
              <w:txbxContent>
                <w:p>
                  <w:pPr>
                    <w:pStyle w:val="10"/>
                    <w:spacing w:before="19"/>
                    <w:ind w:left="341"/>
                  </w:pPr>
                  <w:r>
                    <w:t>Speak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username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and password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10"/>
        <w:spacing w:before="2" w:line="240" w:lineRule="auto"/>
        <w:rPr>
          <w:rFonts w:hint="default" w:ascii="Times New Roman" w:hAnsi="Times New Roman" w:cs="Times New Roman"/>
          <w:b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pict>
          <v:shape id="_x0000_s1113" o:spid="_x0000_s1113" o:spt="202" type="#_x0000_t202" style="position:absolute;left:0pt;margin-left:246pt;margin-top:16.85pt;height:23.4pt;width:136.8pt;mso-position-horizontal-relative:page;mso-wrap-distance-bottom:0pt;mso-wrap-distance-top:0pt;z-index:-251610112;mso-width-relative:page;mso-height-relative:page;" filled="f" stroked="t" coordsize="21600,21600">
            <v:path/>
            <v:fill on="f" focussize="0,0"/>
            <v:stroke weight="2pt" color="#000000"/>
            <v:imagedata o:title=""/>
            <o:lock v:ext="edit"/>
            <v:textbox inset="0mm,0mm,0mm,0mm">
              <w:txbxContent>
                <w:p>
                  <w:pPr>
                    <w:pStyle w:val="10"/>
                    <w:spacing w:before="9"/>
                    <w:ind w:left="221" w:right="-58"/>
                  </w:pPr>
                  <w:r>
                    <w:t>Speech to Text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Using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API</w:t>
                  </w:r>
                </w:p>
              </w:txbxContent>
            </v:textbox>
            <w10:wrap type="topAndBottom"/>
          </v:shape>
        </w:pict>
      </w: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before="2" w:line="240" w:lineRule="auto"/>
        <w:rPr>
          <w:rFonts w:hint="default" w:ascii="Times New Roman" w:hAnsi="Times New Roman" w:cs="Times New Roman"/>
          <w:b/>
          <w:i w:val="0"/>
          <w:iCs w:val="0"/>
          <w:sz w:val="29"/>
        </w:rPr>
      </w:pPr>
      <w:r>
        <w:rPr>
          <w:rFonts w:hint="default" w:ascii="Times New Roman" w:hAnsi="Times New Roman" w:cs="Times New Roman"/>
          <w:i w:val="0"/>
          <w:iCs w:val="0"/>
        </w:rPr>
        <w:pict>
          <v:group id="_x0000_s1118" o:spid="_x0000_s1118" o:spt="203" style="position:absolute;left:0pt;margin-left:433.9pt;margin-top:16.55pt;height:39.8pt;width:53.6pt;mso-position-horizontal-relative:page;z-index:251665408;mso-width-relative:page;mso-height-relative:page;" coordorigin="8668,-185" coordsize="1072,796">
            <o:lock v:ext="edit"/>
            <v:shape id="_x0000_s1119" o:spid="_x0000_s1119" style="position:absolute;left:8928;top:-165;height:756;width:792;" filled="f" stroked="t" coordorigin="8928,-165" coordsize="792,756" path="m9720,-39l9706,-5,9666,25,9604,50,9524,70,9429,83,9324,87,9219,83,9124,70,9044,50,8982,25,8942,-5,8928,-39m8928,-39l8942,-72,8982,-102,9044,-128,9124,-148,9219,-160,9324,-165,9429,-160,9524,-148,9604,-128,9666,-102,9706,-72,9720,-39,9720,465,9706,499,9666,529,9604,554,9524,574,9429,587,9324,591,9219,587,9124,574,9044,554,8982,529,8942,499,8928,465,8928,-39xe">
              <v:path arrowok="t"/>
              <v:fill on="f" focussize="0,0"/>
              <v:stroke weight="2pt" color="#000000"/>
              <v:imagedata o:title=""/>
              <o:lock v:ext="edit"/>
            </v:shape>
            <v:shape id="_x0000_s1120" o:spid="_x0000_s1120" o:spt="202" type="#_x0000_t202" style="position:absolute;left:8668;top:-185;height:796;width:107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0" w:line="240" w:lineRule="auto"/>
                      <w:rPr>
                        <w:b/>
                        <w:sz w:val="23"/>
                      </w:rPr>
                    </w:pPr>
                  </w:p>
                  <w:p>
                    <w:pPr>
                      <w:spacing w:before="0"/>
                      <w:ind w:right="0" w:firstLine="360" w:firstLineChars="150"/>
                      <w:jc w:val="left"/>
                      <w:rPr>
                        <w:rFonts w:hint="default"/>
                        <w:sz w:val="24"/>
                        <w:lang w:val="en-US"/>
                      </w:rPr>
                    </w:pPr>
                    <w:r>
                      <w:rPr>
                        <w:rFonts w:hint="default"/>
                        <w:sz w:val="24"/>
                        <w:lang w:val="en-US"/>
                      </w:rPr>
                      <w:t>DB</w:t>
                    </w:r>
                  </w:p>
                </w:txbxContent>
              </v:textbox>
            </v:shape>
          </v:group>
        </w:pict>
      </w:r>
    </w:p>
    <w:p>
      <w:pPr>
        <w:pStyle w:val="10"/>
        <w:spacing w:before="90" w:line="240" w:lineRule="auto"/>
        <w:ind w:left="1386" w:right="4550"/>
        <w:jc w:val="center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3851275</wp:posOffset>
            </wp:positionH>
            <wp:positionV relativeFrom="paragraph">
              <wp:posOffset>-1100455</wp:posOffset>
            </wp:positionV>
            <wp:extent cx="100965" cy="200025"/>
            <wp:effectExtent l="0" t="0" r="0" b="0"/>
            <wp:wrapNone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17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i w:val="0"/>
          <w:iCs w:val="0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3851275</wp:posOffset>
            </wp:positionH>
            <wp:positionV relativeFrom="paragraph">
              <wp:posOffset>-548640</wp:posOffset>
            </wp:positionV>
            <wp:extent cx="99695" cy="228600"/>
            <wp:effectExtent l="0" t="0" r="0" b="0"/>
            <wp:wrapNone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pn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766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i w:val="0"/>
          <w:iCs w:val="0"/>
        </w:rPr>
        <w:pict>
          <v:group id="_x0000_s1114" o:spid="_x0000_s1114" o:spt="203" style="position:absolute;left:0pt;margin-left:273.75pt;margin-top:1.15pt;height:69.9pt;width:68pt;mso-position-horizontal-relative:page;z-index:-251633664;mso-width-relative:page;mso-height-relative:page;" coordorigin="5476,23" coordsize="1360,1398">
            <o:lock v:ext="edit"/>
            <v:shape id="_x0000_s1115" o:spid="_x0000_s1115" o:spt="75" type="#_x0000_t75" style="position:absolute;left:6065;top:23;height:324;width:158;" filled="f" stroked="f" coordsize="21600,21600">
              <v:path/>
              <v:fill on="f" focussize="0,0"/>
              <v:stroke on="f"/>
              <v:imagedata r:id="rId36" o:title=""/>
              <o:lock v:ext="edit" aspectratio="t"/>
            </v:shape>
            <v:shape id="_x0000_s1116" o:spid="_x0000_s1116" style="position:absolute;left:5496;top:405;height:732;width:1320;" filled="f" stroked="t" coordorigin="5496,405" coordsize="1320,732" path="m5496,771l6156,405,6816,771,6156,1137,5496,771xe">
              <v:path arrowok="t"/>
              <v:fill on="f" focussize="0,0"/>
              <v:stroke weight="2pt" color="#000000"/>
              <v:imagedata o:title=""/>
              <o:lock v:ext="edit"/>
            </v:shape>
            <v:shape id="_x0000_s1117" o:spid="_x0000_s1117" o:spt="75" type="#_x0000_t75" style="position:absolute;left:6065;top:1096;height:324;width:158;" filled="f" stroked="f" coordsize="21600,21600">
              <v:path/>
              <v:fill on="f" focussize="0,0"/>
              <v:stroke on="f"/>
              <v:imagedata r:id="rId37" o:title=""/>
              <o:lock v:ext="edit" aspectratio="t"/>
            </v:shape>
          </v:group>
        </w:pict>
      </w:r>
      <w:r>
        <w:rPr>
          <w:rFonts w:hint="default" w:ascii="Times New Roman" w:hAnsi="Times New Roman" w:cs="Times New Roman"/>
          <w:i w:val="0"/>
          <w:iCs w:val="0"/>
        </w:rPr>
        <w:pict>
          <v:group id="_x0000_s1121" o:spid="_x0000_s1121" o:spt="203" style="position:absolute;left:0pt;margin-left:236.6pt;margin-top:-22.75pt;height:47.55pt;width:205pt;mso-position-horizontal-relative:page;z-index:251665408;mso-width-relative:page;mso-height-relative:page;" coordorigin="4732,-456" coordsize="4100,951">
            <o:lock v:ext="edit"/>
            <v:shape id="_x0000_s1122" o:spid="_x0000_s1122" style="position:absolute;left:7812;top:-348;height:842;width:1020;" fillcolor="#000000" filled="t" stroked="f" coordorigin="7812,-347" coordsize="1020,842" path="m8802,416l8693,480,8690,482,8689,487,8691,490,8693,494,8697,495,8701,493,8819,424,8817,424,8817,423,8813,423,8802,416xm8314,-340l8314,420,8318,424,8789,424,8802,416,8329,416,8322,409,8329,409,8329,-332,8322,-332,8314,-340xm8819,409l8817,409,8817,424,8819,424,8832,416,8819,409xm8813,410l8802,416,8813,423,8813,410xm8817,410l8813,410,8813,423,8817,423,8817,410xm8329,409l8322,409,8329,416,8329,409xm8789,409l8329,409,8329,416,8802,416,8802,416,8789,409xm8697,338l8693,339,8691,343,8689,346,8690,351,8693,353,8802,416,8813,410,8817,410,8817,409,8819,409,8701,340,8697,338xm8326,-347l7812,-347,7812,-332,8314,-332,8314,-340,8329,-340,8329,-344,8326,-347xm8329,-340l8314,-340,8322,-332,8329,-332,8329,-340xe">
              <v:path arrowok="t"/>
              <v:fill on="t" focussize="0,0"/>
              <v:stroke on="f"/>
              <v:imagedata o:title=""/>
              <o:lock v:ext="edit"/>
            </v:shape>
            <v:shape id="_x0000_s1123" o:spid="_x0000_s1123" o:spt="202" type="#_x0000_t202" style="position:absolute;left:4752;top:-436;height:480;width:3060;" filled="f" stroked="t" coordsize="21600,21600">
              <v:path/>
              <v:fill on="f" focussize="0,0"/>
              <v:stroke weight="2pt" color="#000000"/>
              <v:imagedata o:title=""/>
              <o:lock v:ext="edit"/>
              <v:textbox inset="0mm,0mm,0mm,0mm">
                <w:txbxContent>
                  <w:p>
                    <w:pPr>
                      <w:spacing w:before="49"/>
                      <w:ind w:left="449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Check validity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with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DB</w:t>
                    </w:r>
                  </w:p>
                </w:txbxContent>
              </v:textbox>
            </v:shape>
          </v:group>
        </w:pict>
      </w:r>
      <w:r>
        <w:rPr>
          <w:rFonts w:hint="default" w:ascii="Times New Roman" w:hAnsi="Times New Roman" w:cs="Times New Roman"/>
          <w:i w:val="0"/>
          <w:iCs w:val="0"/>
        </w:rPr>
        <w:pict>
          <v:shape id="_x0000_s1124" o:spid="_x0000_s1124" style="position:absolute;left:0pt;margin-left:200.55pt;margin-top:-84.25pt;height:124.85pt;width:28.35pt;mso-position-horizontal-relative:page;z-index:-251631616;mso-width-relative:page;mso-height-relative:page;" fillcolor="#000000" filled="t" stroked="f" coordorigin="4011,-1686" coordsize="567,2497" path="m4491,-445l4015,-445,4011,-442,4011,810,4026,810,4026,-430,4019,-430,4026,-438,4491,-438,4491,-445xm4026,-438l4019,-430,4026,-430,4026,-438xm4506,-445l4499,-445,4491,-438,4026,-438,4026,-430,4503,-430,4506,-434,4506,-445xm4499,-1656l4491,-1643,4491,-438,4499,-445,4506,-445,4506,-1643,4499,-1656xm4499,-1686l4423,-1555,4420,-1551,4422,-1546,4425,-1544,4429,-1542,4433,-1543,4435,-1547,4491,-1643,4491,-1671,4508,-1671,4499,-1686xm4508,-1671l4506,-1671,4506,-1643,4563,-1547,4565,-1543,4569,-1542,4573,-1544,4576,-1546,4578,-1551,4575,-1555,4508,-1671xm4506,-1671l4491,-1671,4491,-1643,4499,-1656,4493,-1667,4506,-1667,4506,-1671xm4506,-1667l4505,-1667,4499,-1656,4506,-1643,4506,-1667xm4505,-1667l4493,-1667,4499,-1656,4505,-1667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rFonts w:hint="default" w:ascii="Times New Roman" w:hAnsi="Times New Roman" w:cs="Times New Roman"/>
          <w:i w:val="0"/>
          <w:iCs w:val="0"/>
        </w:rPr>
        <w:t>NO</w:t>
      </w:r>
    </w:p>
    <w:p>
      <w:pPr>
        <w:pStyle w:val="10"/>
        <w:tabs>
          <w:tab w:val="left" w:pos="4870"/>
          <w:tab w:val="left" w:pos="5201"/>
        </w:tabs>
        <w:spacing w:before="182" w:line="240" w:lineRule="auto"/>
        <w:ind w:left="3340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  <w:u w:val="single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u w:val="single"/>
        </w:rPr>
        <w:tab/>
      </w:r>
      <w:r>
        <w:rPr>
          <w:rFonts w:hint="default" w:ascii="Times New Roman" w:hAnsi="Times New Roman" w:cs="Times New Roman"/>
          <w:i w:val="0"/>
          <w:iCs w:val="0"/>
        </w:rPr>
        <w:tab/>
      </w:r>
      <w:r>
        <w:rPr>
          <w:rFonts w:hint="default" w:ascii="Times New Roman" w:hAnsi="Times New Roman" w:cs="Times New Roman"/>
          <w:i w:val="0"/>
          <w:iCs w:val="0"/>
        </w:rPr>
        <w:t>Valid</w:t>
      </w:r>
    </w:p>
    <w:p>
      <w:pPr>
        <w:pStyle w:val="10"/>
        <w:spacing w:before="182" w:line="240" w:lineRule="auto"/>
        <w:ind w:left="4282" w:right="3154"/>
        <w:jc w:val="center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3927475</wp:posOffset>
            </wp:positionH>
            <wp:positionV relativeFrom="paragraph">
              <wp:posOffset>701040</wp:posOffset>
            </wp:positionV>
            <wp:extent cx="100330" cy="137795"/>
            <wp:effectExtent l="0" t="0" r="0" b="0"/>
            <wp:wrapNone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3.pn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15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i w:val="0"/>
          <w:iCs w:val="0"/>
        </w:rPr>
        <w:t>Yes</w:t>
      </w:r>
    </w:p>
    <w:p>
      <w:pPr>
        <w:pStyle w:val="10"/>
        <w:spacing w:before="7" w:line="240" w:lineRule="auto"/>
        <w:rPr>
          <w:rFonts w:hint="default" w:ascii="Times New Roman" w:hAnsi="Times New Roman" w:cs="Times New Roman"/>
          <w:i w:val="0"/>
          <w:iCs w:val="0"/>
          <w:sz w:val="13"/>
        </w:rPr>
      </w:pPr>
      <w:r>
        <w:rPr>
          <w:rFonts w:hint="default" w:ascii="Times New Roman" w:hAnsi="Times New Roman" w:cs="Times New Roman"/>
          <w:i w:val="0"/>
          <w:iCs w:val="0"/>
        </w:rPr>
        <w:pict>
          <v:shape id="_x0000_s1125" o:spid="_x0000_s1125" o:spt="202" type="#_x0000_t202" style="position:absolute;left:0pt;margin-left:265.2pt;margin-top:10.75pt;height:22.8pt;width:94.2pt;mso-position-horizontal-relative:page;mso-wrap-distance-bottom:0pt;mso-wrap-distance-top:0pt;z-index:-251610112;mso-width-relative:page;mso-height-relative:page;" filled="f" stroked="t" coordsize="21600,21600">
            <v:path/>
            <v:fill on="f" focussize="0,0"/>
            <v:stroke weight="2pt" color="#000000"/>
            <v:imagedata o:title=""/>
            <o:lock v:ext="edit"/>
            <v:textbox inset="0mm,0mm,0mm,0mm">
              <w:txbxContent>
                <w:p>
                  <w:pPr>
                    <w:pStyle w:val="10"/>
                    <w:spacing w:line="224" w:lineRule="exact"/>
                    <w:ind w:left="598" w:right="618"/>
                    <w:jc w:val="center"/>
                  </w:pPr>
                  <w:r>
                    <w:t>Home</w:t>
                  </w:r>
                </w:p>
              </w:txbxContent>
            </v:textbox>
            <w10:wrap type="topAndBottom"/>
          </v:shape>
        </w:pict>
      </w:r>
      <w:r>
        <w:rPr>
          <w:rFonts w:hint="default" w:ascii="Times New Roman" w:hAnsi="Times New Roman" w:cs="Times New Roman"/>
          <w:i w:val="0"/>
          <w:iCs w:val="0"/>
        </w:rPr>
        <w:pict>
          <v:group id="_x0000_s1126" o:spid="_x0000_s1126" o:spt="203" style="position:absolute;left:0pt;margin-left:169.35pt;margin-top:47.6pt;height:82pt;width:242.8pt;mso-position-horizontal-relative:page;mso-wrap-distance-bottom:0pt;mso-wrap-distance-top:0pt;z-index:-251609088;mso-width-relative:page;mso-height-relative:page;" coordorigin="3388,952" coordsize="4856,1640">
            <o:lock v:ext="edit"/>
            <v:shape id="_x0000_s1127" o:spid="_x0000_s1127" style="position:absolute;left:5580;top:972;height:732;width:1296;" filled="f" stroked="t" coordorigin="5580,972" coordsize="1296,732" path="m5580,1338l6228,972,6876,1338,6228,1704,5580,1338xe">
              <v:path arrowok="t"/>
              <v:fill on="f" focussize="0,0"/>
              <v:stroke weight="2pt" color="#000000"/>
              <v:imagedata o:title=""/>
              <o:lock v:ext="edit"/>
            </v:shape>
            <v:shape id="_x0000_s1128" o:spid="_x0000_s1128" style="position:absolute;left:3408;top:1945;height:624;width:1452;" filled="f" stroked="t" coordorigin="3408,1945" coordsize="1452,624" path="m3408,2257l3434,2174,3507,2100,3559,2066,3621,2036,3690,2010,3768,1988,3851,1970,3941,1956,4035,1948,4134,1945,4233,1948,4327,1956,4417,1970,4500,1988,4578,2010,4647,2036,4709,2066,4761,2100,4834,2174,4860,2257,4853,2299,4803,2378,4709,2448,4647,2478,4578,2504,4500,2526,4417,2545,4327,2558,4233,2566,4134,2569,4035,2566,3941,2558,3851,2545,3768,2526,3690,2504,3621,2478,3559,2448,3507,2414,3434,2340,3408,2257xe">
              <v:path arrowok="t"/>
              <v:fill on="f" focussize="0,0"/>
              <v:stroke weight="2pt" color="#000000"/>
              <v:imagedata o:title=""/>
              <o:lock v:ext="edit"/>
            </v:shape>
            <v:shape id="_x0000_s1129" o:spid="_x0000_s1129" style="position:absolute;left:5579;top:1984;height:588;width:1512;" filled="f" stroked="t" coordorigin="5579,1984" coordsize="1512,588" path="m5579,2278l5606,2200,5682,2130,5736,2098,5800,2070,5873,2045,5953,2024,6041,2007,6134,1995,6232,1987,6335,1984,6438,1987,6536,1995,6629,2007,6717,2024,6797,2045,6870,2070,6933,2098,6988,2130,7064,2200,7091,2278,7084,2318,7032,2392,6933,2458,6870,2486,6797,2511,6717,2532,6629,2549,6536,2562,6438,2569,6335,2572,6232,2569,6134,2562,6041,2549,5953,2532,5873,2511,5800,2486,5736,2458,5682,2426,5606,2356,5579,2278xe">
              <v:path arrowok="t"/>
              <v:fill on="f" focussize="0,0"/>
              <v:stroke weight="2pt" color="#000000"/>
              <v:imagedata o:title=""/>
              <o:lock v:ext="edit"/>
            </v:shape>
            <v:shape id="_x0000_s1130" o:spid="_x0000_s1130" style="position:absolute;left:4920;top:1258;height:1130;width:720;" fillcolor="#000000" filled="t" stroked="f" coordorigin="4920,1259" coordsize="720,1130" path="m5055,2232l5051,2234,4920,2310,5051,2387,5055,2389,5059,2387,5061,2384,5063,2380,5062,2376,5059,2374,4963,2318,4935,2318,4935,2303,4963,2303,5059,2247,5062,2245,5063,2240,5061,2236,5059,2233,5055,2232xm4963,2303l4935,2303,4935,2318,4963,2318,4961,2317,4939,2317,4939,2304,4961,2304,4963,2303xm5272,2303l4963,2303,4950,2310,4963,2318,5284,2318,5287,2314,5287,2310,5272,2310,5272,2303xm4939,2304l4939,2317,4950,2310,4939,2304xm4950,2310l4939,2317,4961,2317,4950,2310xm5640,1259l5276,1259,5272,1262,5272,2310,5280,2303,5287,2303,5287,1274,5280,1274,5287,1266,5640,1266,5640,1259xm5287,2303l5280,2303,5272,2310,5287,2310,5287,2303xm4961,2304l4939,2304,4950,2310,4961,2304xm5287,1266l5280,1274,5287,1274,5287,1266xm5640,1266l5287,1266,5287,1274,5640,1274,5640,1266xe">
              <v:path arrowok="t"/>
              <v:fill on="t" focussize="0,0"/>
              <v:stroke on="f"/>
              <v:imagedata o:title=""/>
              <o:lock v:ext="edit"/>
            </v:shape>
            <v:shape id="_x0000_s1131" o:spid="_x0000_s1131" o:spt="75" type="#_x0000_t75" style="position:absolute;left:6185;top:1734;height:216;width:158;" filled="f" stroked="f" coordsize="21600,21600">
              <v:path/>
              <v:fill on="f" focussize="0,0"/>
              <v:stroke on="f"/>
              <v:imagedata r:id="rId39" o:title=""/>
              <o:lock v:ext="edit" aspectratio="t"/>
            </v:shape>
            <v:shape id="_x0000_s1132" o:spid="_x0000_s1132" style="position:absolute;left:6876;top:1258;height:1130;width:1368;" fillcolor="#000000" filled="t" stroked="f" coordorigin="6876,1259" coordsize="1368,1130" path="m8214,2310l8105,2374,8102,2376,8101,2380,8103,2384,8105,2387,8109,2389,8113,2387,8231,2318,8229,2318,8229,2317,8225,2317,8214,2310xm7552,1266l7552,2314,7556,2318,8201,2318,8214,2310,7567,2310,7560,2303,7567,2303,7567,1274,7560,1274,7552,1266xm8231,2303l8229,2303,8229,2318,8231,2318,8244,2310,8231,2303xm8225,2304l8214,2310,8225,2317,8225,2304xm8229,2304l8225,2304,8225,2317,8229,2317,8229,2304xm7567,2303l7560,2303,7567,2310,7567,2303xm8201,2303l7567,2303,7567,2310,8214,2310,8214,2310,8201,2303xm8109,2232l8105,2233,8103,2236,8101,2240,8102,2245,8105,2247,8214,2310,8225,2304,8229,2304,8229,2303,8231,2303,8113,2234,8109,2232xm7564,1259l6876,1259,6876,1274,7552,1274,7552,1266,7567,1266,7567,1262,7564,1259xm7567,1266l7552,1266,7560,1274,7567,1274,7567,1266xe">
              <v:path arrowok="t"/>
              <v:fill on="t" focussize="0,0"/>
              <v:stroke on="f"/>
              <v:imagedata o:title=""/>
              <o:lock v:ext="edit"/>
            </v:shape>
            <v:shape id="_x0000_s1133" o:spid="_x0000_s1133" o:spt="202" type="#_x0000_t202" style="position:absolute;left:6061;top:1108;height:266;width:50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66" w:lineRule="exact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Goto</w:t>
                    </w:r>
                  </w:p>
                </w:txbxContent>
              </v:textbox>
            </v:shape>
            <v:shape id="_x0000_s1134" o:spid="_x0000_s1134" o:spt="202" type="#_x0000_t202" style="position:absolute;left:3601;top:2024;height:266;width:92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66" w:lineRule="exact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Compose</w:t>
                    </w:r>
                  </w:p>
                </w:txbxContent>
              </v:textbox>
            </v:shape>
            <v:shape id="_x0000_s1135" o:spid="_x0000_s1135" o:spt="202" type="#_x0000_t202" style="position:absolute;left:6063;top:2024;height:266;width:57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66" w:lineRule="exact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Inbox</w:t>
                    </w:r>
                  </w:p>
                </w:txbxContent>
              </v:textbox>
            </v:shape>
            <w10:wrap type="topAndBottom"/>
          </v:group>
        </w:pict>
      </w:r>
      <w:r>
        <w:rPr>
          <w:rFonts w:hint="default" w:ascii="Times New Roman" w:hAnsi="Times New Roman" w:cs="Times New Roman"/>
          <w:i w:val="0"/>
          <w:iCs w:val="0"/>
        </w:rPr>
        <w:pict>
          <v:group id="_x0000_s1136" o:spid="_x0000_s1136" o:spt="203" style="position:absolute;left:0pt;margin-left:417.75pt;margin-top:96.25pt;height:28.4pt;width:80pt;mso-position-horizontal-relative:page;mso-wrap-distance-bottom:0pt;mso-wrap-distance-top:0pt;z-index:-251609088;mso-width-relative:page;mso-height-relative:page;" coordorigin="8356,1925" coordsize="1600,568">
            <o:lock v:ext="edit"/>
            <v:shape id="_x0000_s1137" o:spid="_x0000_s1137" style="position:absolute;left:8376;top:1945;height:528;width:1560;" filled="f" stroked="t" coordorigin="8376,1945" coordsize="1560,528" path="m8376,2209l8404,2139,8482,2076,8539,2048,8604,2022,8679,2000,8762,1981,8852,1966,8949,1954,9050,1947,9156,1945,9262,1947,9363,1954,9460,1966,9550,1981,9633,2000,9708,2022,9773,2048,9830,2076,9908,2139,9936,2209,9929,2245,9875,2312,9773,2370,9708,2396,9633,2418,9550,2437,9460,2452,9363,2464,9262,2471,9156,2473,9050,2471,8949,2464,8852,2452,8762,2437,8679,2418,8604,2396,8539,2370,8482,2342,8404,2279,8376,2209xe">
              <v:path arrowok="t"/>
              <v:fill on="f" focussize="0,0"/>
              <v:stroke weight="2pt" color="#000000"/>
              <v:imagedata o:title=""/>
              <o:lock v:ext="edit"/>
            </v:shape>
            <v:shape id="_x0000_s1138" o:spid="_x0000_s1138" o:spt="202" type="#_x0000_t202" style="position:absolute;left:8356;top:1925;height:568;width:160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89"/>
                      <w:ind w:left="286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Sent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Mail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10"/>
        <w:spacing w:before="8" w:line="240" w:lineRule="auto"/>
        <w:rPr>
          <w:rFonts w:hint="default" w:ascii="Times New Roman" w:hAnsi="Times New Roman" w:cs="Times New Roman"/>
          <w:i w:val="0"/>
          <w:iCs w:val="0"/>
          <w:sz w:val="16"/>
        </w:rPr>
      </w:pPr>
    </w:p>
    <w:p>
      <w:pPr>
        <w:pStyle w:val="10"/>
        <w:spacing w:before="2" w:line="240" w:lineRule="auto"/>
        <w:rPr>
          <w:rFonts w:hint="default" w:ascii="Times New Roman" w:hAnsi="Times New Roman" w:cs="Times New Roman"/>
          <w:i w:val="0"/>
          <w:iCs w:val="0"/>
          <w:sz w:val="15"/>
        </w:rPr>
      </w:pPr>
    </w:p>
    <w:p>
      <w:pPr>
        <w:spacing w:before="92" w:line="240" w:lineRule="auto"/>
        <w:ind w:left="4996" w:right="4073" w:firstLine="0"/>
        <w:jc w:val="center"/>
        <w:rPr>
          <w:rFonts w:hint="default" w:ascii="Times New Roman" w:hAnsi="Times New Roman" w:cs="Times New Roman"/>
          <w:b/>
          <w:i w:val="0"/>
          <w:iCs w:val="0"/>
          <w:sz w:val="22"/>
        </w:rPr>
      </w:pPr>
      <w:r>
        <w:rPr>
          <w:rFonts w:hint="default" w:ascii="Times New Roman" w:hAnsi="Times New Roman" w:cs="Times New Roman"/>
          <w:b/>
          <w:i w:val="0"/>
          <w:iCs w:val="0"/>
          <w:sz w:val="22"/>
        </w:rPr>
        <w:t>Figure 13- Activity</w:t>
      </w:r>
      <w:r>
        <w:rPr>
          <w:rFonts w:hint="default" w:ascii="Times New Roman" w:hAnsi="Times New Roman" w:cs="Times New Roman"/>
          <w:b/>
          <w:i w:val="0"/>
          <w:iCs w:val="0"/>
          <w:spacing w:val="-52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Diagram</w:t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i w:val="0"/>
          <w:iCs w:val="0"/>
          <w:sz w:val="22"/>
        </w:rPr>
        <w:sectPr>
          <w:pgSz w:w="11910" w:h="16840"/>
          <w:pgMar w:top="1360" w:right="380" w:bottom="1200" w:left="680" w:header="0" w:footer="1014" w:gutter="0"/>
          <w:cols w:space="720" w:num="1"/>
        </w:sectPr>
      </w:pPr>
    </w:p>
    <w:p>
      <w:pPr>
        <w:pStyle w:val="10"/>
        <w:spacing w:before="1" w:line="240" w:lineRule="auto"/>
        <w:rPr>
          <w:rFonts w:hint="default" w:ascii="Times New Roman" w:hAnsi="Times New Roman" w:cs="Times New Roman"/>
          <w:b/>
          <w:i w:val="0"/>
          <w:iCs w:val="0"/>
          <w:sz w:val="16"/>
        </w:rPr>
      </w:pPr>
    </w:p>
    <w:p>
      <w:pPr>
        <w:pStyle w:val="3"/>
        <w:numPr>
          <w:ilvl w:val="1"/>
          <w:numId w:val="23"/>
        </w:numPr>
        <w:tabs>
          <w:tab w:val="left" w:pos="1183"/>
        </w:tabs>
        <w:spacing w:before="89" w:after="0" w:line="240" w:lineRule="auto"/>
        <w:ind w:left="1182" w:right="0" w:hanging="423"/>
        <w:jc w:val="left"/>
        <w:rPr>
          <w:rFonts w:hint="default" w:ascii="Times New Roman" w:hAnsi="Times New Roman" w:cs="Times New Roman"/>
          <w:i w:val="0"/>
          <w:iCs w:val="0"/>
        </w:rPr>
      </w:pPr>
      <w:bookmarkStart w:id="180" w:name="_bookmark122"/>
      <w:bookmarkEnd w:id="180"/>
      <w:bookmarkStart w:id="181" w:name="_bookmark122"/>
      <w:bookmarkEnd w:id="181"/>
      <w:r>
        <w:rPr>
          <w:rFonts w:hint="default" w:ascii="Times New Roman" w:hAnsi="Times New Roman" w:cs="Times New Roman"/>
          <w:i w:val="0"/>
          <w:iCs w:val="0"/>
        </w:rPr>
        <w:t>Component</w:t>
      </w:r>
      <w:r>
        <w:rPr>
          <w:rFonts w:hint="default" w:ascii="Times New Roman" w:hAnsi="Times New Roman" w:cs="Times New Roman"/>
          <w:i w:val="0"/>
          <w:iCs w:val="0"/>
          <w:spacing w:val="-1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Diagram</w:t>
      </w: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before="9" w:line="240" w:lineRule="auto"/>
        <w:rPr>
          <w:rFonts w:hint="default" w:ascii="Times New Roman" w:hAnsi="Times New Roman" w:cs="Times New Roman"/>
          <w:b/>
          <w:i w:val="0"/>
          <w:iCs w:val="0"/>
          <w:sz w:val="21"/>
        </w:rPr>
      </w:pPr>
      <w:r>
        <w:rPr>
          <w:rFonts w:hint="default" w:ascii="Times New Roman" w:hAnsi="Times New Roman" w:cs="Times New Roman"/>
          <w:i w:val="0"/>
          <w:iCs w:val="0"/>
        </w:rPr>
        <w:pict>
          <v:group id="_x0000_s1139" o:spid="_x0000_s1139" o:spt="203" style="position:absolute;left:0pt;margin-left:104.85pt;margin-top:14.45pt;height:331.35pt;width:409.2pt;mso-position-horizontal-relative:page;mso-wrap-distance-bottom:0pt;mso-wrap-distance-top:0pt;z-index:-251608064;mso-width-relative:page;mso-height-relative:page;" coordorigin="2097,290" coordsize="8184,6627">
            <o:lock v:ext="edit"/>
            <v:shape id="_x0000_s1140" o:spid="_x0000_s1140" o:spt="75" type="#_x0000_t75" style="position:absolute;left:2097;top:342;height:6574;width:8140;" filled="f" stroked="f" coordsize="21600,21600">
              <v:path/>
              <v:fill on="f" focussize="0,0"/>
              <v:stroke on="f"/>
              <v:imagedata r:id="rId40" o:title=""/>
              <o:lock v:ext="edit" aspectratio="t"/>
            </v:shape>
            <v:rect id="_x0000_s1141" o:spid="_x0000_s1141" o:spt="1" style="position:absolute;left:5440;top:309;height:720;width:4821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142" o:spid="_x0000_s1142" o:spt="1" style="position:absolute;left:5440;top:309;height:720;width:4821;" filled="f" stroked="t" coordsize="21600,21600">
              <v:path/>
              <v:fill on="f" focussize="0,0"/>
              <v:stroke weight="2pt" color="#FFFFFF"/>
              <v:imagedata o:title=""/>
              <o:lock v:ext="edit"/>
            </v:rect>
            <w10:wrap type="topAndBottom"/>
          </v:group>
        </w:pict>
      </w:r>
    </w:p>
    <w:p>
      <w:pPr>
        <w:pStyle w:val="10"/>
        <w:spacing w:before="3" w:line="240" w:lineRule="auto"/>
        <w:rPr>
          <w:rFonts w:hint="default" w:ascii="Times New Roman" w:hAnsi="Times New Roman" w:cs="Times New Roman"/>
          <w:b/>
          <w:i w:val="0"/>
          <w:iCs w:val="0"/>
          <w:sz w:val="17"/>
        </w:rPr>
      </w:pPr>
    </w:p>
    <w:p>
      <w:pPr>
        <w:spacing w:before="92" w:line="240" w:lineRule="auto"/>
        <w:ind w:left="2592" w:right="2889" w:firstLine="0"/>
        <w:jc w:val="center"/>
        <w:rPr>
          <w:rFonts w:hint="default" w:ascii="Times New Roman" w:hAnsi="Times New Roman" w:cs="Times New Roman"/>
          <w:b/>
          <w:i w:val="0"/>
          <w:iCs w:val="0"/>
          <w:sz w:val="22"/>
        </w:rPr>
      </w:pPr>
      <w:bookmarkStart w:id="182" w:name="_bookmark123"/>
      <w:bookmarkEnd w:id="182"/>
      <w:r>
        <w:rPr>
          <w:rFonts w:hint="default" w:ascii="Times New Roman" w:hAnsi="Times New Roman" w:cs="Times New Roman"/>
          <w:b/>
          <w:i w:val="0"/>
          <w:iCs w:val="0"/>
          <w:sz w:val="22"/>
        </w:rPr>
        <w:t>Figure</w:t>
      </w:r>
      <w:r>
        <w:rPr>
          <w:rFonts w:hint="default" w:ascii="Times New Roman" w:hAnsi="Times New Roman" w:cs="Times New Roman"/>
          <w:b/>
          <w:i w:val="0"/>
          <w:iCs w:val="0"/>
          <w:spacing w:val="-3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14- Component</w:t>
      </w:r>
      <w:r>
        <w:rPr>
          <w:rFonts w:hint="default" w:ascii="Times New Roman" w:hAnsi="Times New Roman" w:cs="Times New Roman"/>
          <w:b/>
          <w:i w:val="0"/>
          <w:iCs w:val="0"/>
          <w:spacing w:val="-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Diagram</w:t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i w:val="0"/>
          <w:iCs w:val="0"/>
          <w:sz w:val="22"/>
        </w:rPr>
        <w:sectPr>
          <w:pgSz w:w="11910" w:h="16840"/>
          <w:pgMar w:top="1580" w:right="380" w:bottom="1200" w:left="680" w:header="0" w:footer="1014" w:gutter="0"/>
          <w:cols w:space="720" w:num="1"/>
        </w:sect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before="7" w:line="240" w:lineRule="auto"/>
        <w:rPr>
          <w:rFonts w:hint="default" w:ascii="Times New Roman" w:hAnsi="Times New Roman" w:cs="Times New Roman"/>
          <w:b/>
          <w:i w:val="0"/>
          <w:iCs w:val="0"/>
        </w:rPr>
      </w:pPr>
    </w:p>
    <w:p>
      <w:pPr>
        <w:pStyle w:val="10"/>
        <w:spacing w:line="240" w:lineRule="auto"/>
        <w:ind w:left="760"/>
        <w:rPr>
          <w:rFonts w:hint="default" w:ascii="Times New Roman" w:hAnsi="Times New Roman" w:cs="Times New Roman"/>
          <w:i w:val="0"/>
          <w:iCs w:val="0"/>
          <w:sz w:val="20"/>
        </w:rPr>
      </w:pPr>
      <w:r>
        <w:rPr>
          <w:rFonts w:hint="default" w:ascii="Times New Roman" w:hAnsi="Times New Roman" w:cs="Times New Roman"/>
          <w:i w:val="0"/>
          <w:iCs w:val="0"/>
          <w:sz w:val="20"/>
        </w:rPr>
        <w:pict>
          <v:group id="_x0000_s1143" o:spid="_x0000_s1143" o:spt="203" style="height:15.55pt;width:137.75pt;" coordsize="2755,311">
            <o:lock v:ext="edit"/>
            <v:shape id="_x0000_s1144" o:spid="_x0000_s1144" o:spt="202" type="#_x0000_t202" style="position:absolute;left:0;top:0;height:311;width:275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311" w:lineRule="exact"/>
                      <w:ind w:left="0" w:right="0" w:firstLine="0"/>
                      <w:jc w:val="left"/>
                      <w:rPr>
                        <w:b/>
                        <w:i/>
                        <w:sz w:val="28"/>
                      </w:rPr>
                    </w:pPr>
                    <w:bookmarkStart w:id="239" w:name="_bookmark124"/>
                    <w:bookmarkEnd w:id="239"/>
                    <w:r>
                      <w:rPr>
                        <w:b/>
                        <w:i/>
                        <w:sz w:val="28"/>
                      </w:rPr>
                      <w:t>5.7</w:t>
                    </w:r>
                    <w:r>
                      <w:rPr>
                        <w:b/>
                        <w:i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b/>
                        <w:i/>
                        <w:sz w:val="28"/>
                      </w:rPr>
                      <w:t>Data</w:t>
                    </w:r>
                    <w:r>
                      <w:rPr>
                        <w:b/>
                        <w:i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i/>
                        <w:sz w:val="28"/>
                      </w:rPr>
                      <w:t>Flow</w:t>
                    </w:r>
                    <w:r>
                      <w:rPr>
                        <w:b/>
                        <w:i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i/>
                        <w:sz w:val="28"/>
                      </w:rPr>
                      <w:t>Diagram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  <w:r>
        <w:rPr>
          <w:rFonts w:hint="default" w:ascii="Times New Roman" w:hAnsi="Times New Roman" w:cs="Times New Roman"/>
          <w:i w:val="0"/>
          <w:iCs w:val="0"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1010920</wp:posOffset>
            </wp:positionH>
            <wp:positionV relativeFrom="page">
              <wp:posOffset>1423670</wp:posOffset>
            </wp:positionV>
            <wp:extent cx="5197475" cy="3731895"/>
            <wp:effectExtent l="0" t="0" r="0" b="0"/>
            <wp:wrapNone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6.pn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7276" cy="373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before="2" w:line="240" w:lineRule="auto"/>
        <w:rPr>
          <w:rFonts w:hint="default" w:ascii="Times New Roman" w:hAnsi="Times New Roman" w:cs="Times New Roman"/>
          <w:b/>
          <w:i w:val="0"/>
          <w:iCs w:val="0"/>
          <w:sz w:val="21"/>
        </w:rPr>
      </w:pPr>
    </w:p>
    <w:p>
      <w:pPr>
        <w:spacing w:before="91" w:line="240" w:lineRule="auto"/>
        <w:ind w:left="2582" w:right="2961" w:firstLine="0"/>
        <w:jc w:val="center"/>
        <w:rPr>
          <w:rFonts w:hint="default" w:ascii="Times New Roman" w:hAnsi="Times New Roman" w:cs="Times New Roman"/>
          <w:b/>
          <w:i w:val="0"/>
          <w:iCs w:val="0"/>
          <w:sz w:val="22"/>
        </w:rPr>
      </w:pPr>
      <w:bookmarkStart w:id="183" w:name="_bookmark125"/>
      <w:bookmarkEnd w:id="183"/>
      <w:r>
        <w:rPr>
          <w:rFonts w:hint="default" w:ascii="Times New Roman" w:hAnsi="Times New Roman" w:cs="Times New Roman"/>
          <w:b/>
          <w:i w:val="0"/>
          <w:iCs w:val="0"/>
          <w:sz w:val="22"/>
        </w:rPr>
        <w:t>Figure</w:t>
      </w:r>
      <w:r>
        <w:rPr>
          <w:rFonts w:hint="default" w:ascii="Times New Roman" w:hAnsi="Times New Roman" w:cs="Times New Roman"/>
          <w:b/>
          <w:i w:val="0"/>
          <w:iCs w:val="0"/>
          <w:spacing w:val="-3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15- Data</w:t>
      </w:r>
      <w:r>
        <w:rPr>
          <w:rFonts w:hint="default" w:ascii="Times New Roman" w:hAnsi="Times New Roman" w:cs="Times New Roman"/>
          <w:b/>
          <w:i w:val="0"/>
          <w:iCs w:val="0"/>
          <w:spacing w:val="-3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Flow Diagram</w:t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i w:val="0"/>
          <w:iCs w:val="0"/>
          <w:sz w:val="22"/>
        </w:rPr>
        <w:sectPr>
          <w:pgSz w:w="11910" w:h="16840"/>
          <w:pgMar w:top="460" w:right="380" w:bottom="1200" w:left="680" w:header="0" w:footer="1014" w:gutter="0"/>
          <w:cols w:space="720" w:num="1"/>
        </w:sectPr>
      </w:pPr>
    </w:p>
    <w:p>
      <w:pPr>
        <w:pStyle w:val="3"/>
        <w:numPr>
          <w:ilvl w:val="1"/>
          <w:numId w:val="24"/>
        </w:numPr>
        <w:tabs>
          <w:tab w:val="left" w:pos="1183"/>
        </w:tabs>
        <w:spacing w:before="62" w:after="0" w:line="240" w:lineRule="auto"/>
        <w:ind w:left="1182" w:right="0" w:hanging="423"/>
        <w:jc w:val="left"/>
        <w:rPr>
          <w:rFonts w:hint="default" w:ascii="Times New Roman" w:hAnsi="Times New Roman" w:cs="Times New Roman"/>
          <w:i w:val="0"/>
          <w:iCs w:val="0"/>
        </w:rPr>
      </w:pPr>
      <w:bookmarkStart w:id="184" w:name="_bookmark126"/>
      <w:bookmarkEnd w:id="184"/>
      <w:bookmarkStart w:id="185" w:name="_bookmark126"/>
      <w:bookmarkEnd w:id="185"/>
      <w:r>
        <w:rPr>
          <w:rFonts w:hint="default" w:ascii="Times New Roman" w:hAnsi="Times New Roman" w:cs="Times New Roman"/>
          <w:i w:val="0"/>
          <w:iCs w:val="0"/>
        </w:rPr>
        <w:t>Sequence</w:t>
      </w:r>
      <w:r>
        <w:rPr>
          <w:rFonts w:hint="default" w:ascii="Times New Roman" w:hAnsi="Times New Roman" w:cs="Times New Roman"/>
          <w:i w:val="0"/>
          <w:iCs w:val="0"/>
          <w:spacing w:val="-1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Diagram</w:t>
      </w:r>
    </w:p>
    <w:p>
      <w:pPr>
        <w:pStyle w:val="10"/>
        <w:spacing w:before="10" w:line="240" w:lineRule="auto"/>
        <w:rPr>
          <w:rFonts w:hint="default" w:ascii="Times New Roman" w:hAnsi="Times New Roman" w:cs="Times New Roman"/>
          <w:b/>
          <w:i w:val="0"/>
          <w:iCs w:val="0"/>
          <w:sz w:val="19"/>
        </w:rPr>
      </w:pPr>
      <w:r>
        <w:rPr>
          <w:rFonts w:hint="default" w:ascii="Times New Roman" w:hAnsi="Times New Roman" w:cs="Times New Roman"/>
          <w:i w:val="0"/>
          <w:iCs w:val="0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805815</wp:posOffset>
            </wp:positionH>
            <wp:positionV relativeFrom="paragraph">
              <wp:posOffset>169545</wp:posOffset>
            </wp:positionV>
            <wp:extent cx="6239510" cy="4992370"/>
            <wp:effectExtent l="0" t="0" r="0" b="0"/>
            <wp:wrapTopAndBottom/>
            <wp:docPr id="2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7.jpe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9316" cy="4992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before="2" w:line="240" w:lineRule="auto"/>
        <w:rPr>
          <w:rFonts w:hint="default" w:ascii="Times New Roman" w:hAnsi="Times New Roman" w:cs="Times New Roman"/>
          <w:b/>
          <w:i w:val="0"/>
          <w:iCs w:val="0"/>
          <w:sz w:val="17"/>
        </w:rPr>
      </w:pPr>
    </w:p>
    <w:p>
      <w:pPr>
        <w:spacing w:before="91" w:line="240" w:lineRule="auto"/>
        <w:ind w:left="2592" w:right="2781" w:firstLine="0"/>
        <w:jc w:val="center"/>
        <w:rPr>
          <w:rFonts w:hint="default" w:ascii="Times New Roman" w:hAnsi="Times New Roman" w:cs="Times New Roman"/>
          <w:b/>
          <w:i w:val="0"/>
          <w:iCs w:val="0"/>
          <w:sz w:val="22"/>
        </w:rPr>
      </w:pPr>
      <w:bookmarkStart w:id="186" w:name="_bookmark127"/>
      <w:bookmarkEnd w:id="186"/>
      <w:r>
        <w:rPr>
          <w:rFonts w:hint="default" w:ascii="Times New Roman" w:hAnsi="Times New Roman" w:cs="Times New Roman"/>
          <w:b/>
          <w:i w:val="0"/>
          <w:iCs w:val="0"/>
          <w:sz w:val="22"/>
        </w:rPr>
        <w:t>Figure</w:t>
      </w:r>
      <w:r>
        <w:rPr>
          <w:rFonts w:hint="default" w:ascii="Times New Roman" w:hAnsi="Times New Roman" w:cs="Times New Roman"/>
          <w:b/>
          <w:i w:val="0"/>
          <w:iCs w:val="0"/>
          <w:spacing w:val="-2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16-</w:t>
      </w:r>
      <w:r>
        <w:rPr>
          <w:rFonts w:hint="default" w:ascii="Times New Roman" w:hAnsi="Times New Roman" w:cs="Times New Roman"/>
          <w:b/>
          <w:i w:val="0"/>
          <w:iCs w:val="0"/>
          <w:spacing w:val="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Sequence</w:t>
      </w:r>
      <w:r>
        <w:rPr>
          <w:rFonts w:hint="default" w:ascii="Times New Roman" w:hAnsi="Times New Roman" w:cs="Times New Roman"/>
          <w:b/>
          <w:i w:val="0"/>
          <w:iCs w:val="0"/>
          <w:spacing w:val="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Diagram</w:t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i w:val="0"/>
          <w:iCs w:val="0"/>
          <w:sz w:val="22"/>
        </w:rPr>
        <w:sectPr>
          <w:pgSz w:w="11910" w:h="16840"/>
          <w:pgMar w:top="1360" w:right="380" w:bottom="1200" w:left="680" w:header="0" w:footer="1014" w:gutter="0"/>
          <w:cols w:space="720" w:num="1"/>
        </w:sectPr>
      </w:pPr>
    </w:p>
    <w:p>
      <w:pPr>
        <w:pStyle w:val="3"/>
        <w:numPr>
          <w:ilvl w:val="1"/>
          <w:numId w:val="24"/>
        </w:numPr>
        <w:tabs>
          <w:tab w:val="left" w:pos="1183"/>
        </w:tabs>
        <w:spacing w:before="62" w:after="0" w:line="240" w:lineRule="auto"/>
        <w:ind w:left="1182" w:right="0" w:hanging="423"/>
        <w:jc w:val="left"/>
        <w:rPr>
          <w:rFonts w:hint="default" w:ascii="Times New Roman" w:hAnsi="Times New Roman" w:cs="Times New Roman"/>
          <w:i w:val="0"/>
          <w:iCs w:val="0"/>
        </w:rPr>
      </w:pPr>
      <w:bookmarkStart w:id="187" w:name="_bookmark128"/>
      <w:bookmarkEnd w:id="187"/>
      <w:bookmarkStart w:id="188" w:name="_bookmark128"/>
      <w:bookmarkEnd w:id="188"/>
      <w:r>
        <w:rPr>
          <w:rFonts w:hint="default" w:ascii="Times New Roman" w:hAnsi="Times New Roman" w:cs="Times New Roman"/>
          <w:i w:val="0"/>
          <w:iCs w:val="0"/>
        </w:rPr>
        <w:t>Class</w:t>
      </w:r>
      <w:r>
        <w:rPr>
          <w:rFonts w:hint="default" w:ascii="Times New Roman" w:hAnsi="Times New Roman" w:cs="Times New Roman"/>
          <w:i w:val="0"/>
          <w:iCs w:val="0"/>
          <w:spacing w:val="-1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Diagram</w:t>
      </w: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before="9" w:line="240" w:lineRule="auto"/>
        <w:rPr>
          <w:rFonts w:hint="default" w:ascii="Times New Roman" w:hAnsi="Times New Roman" w:cs="Times New Roman"/>
          <w:b/>
          <w:i w:val="0"/>
          <w:iCs w:val="0"/>
          <w:sz w:val="16"/>
        </w:rPr>
      </w:pPr>
      <w:r>
        <w:rPr>
          <w:rFonts w:hint="default" w:ascii="Times New Roman" w:hAnsi="Times New Roman" w:cs="Times New Roman"/>
          <w:i w:val="0"/>
          <w:iCs w:val="0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1763395</wp:posOffset>
            </wp:positionH>
            <wp:positionV relativeFrom="paragraph">
              <wp:posOffset>147320</wp:posOffset>
            </wp:positionV>
            <wp:extent cx="4224655" cy="3680460"/>
            <wp:effectExtent l="0" t="0" r="0" b="0"/>
            <wp:wrapTopAndBottom/>
            <wp:docPr id="2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8.jpe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4448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before="5" w:line="240" w:lineRule="auto"/>
        <w:rPr>
          <w:rFonts w:hint="default" w:ascii="Times New Roman" w:hAnsi="Times New Roman" w:cs="Times New Roman"/>
          <w:b/>
          <w:i w:val="0"/>
          <w:iCs w:val="0"/>
          <w:sz w:val="22"/>
        </w:rPr>
      </w:pPr>
    </w:p>
    <w:p>
      <w:pPr>
        <w:spacing w:before="0" w:line="240" w:lineRule="auto"/>
        <w:ind w:left="2592" w:right="2886" w:firstLine="0"/>
        <w:jc w:val="center"/>
        <w:rPr>
          <w:rFonts w:hint="default" w:ascii="Times New Roman" w:hAnsi="Times New Roman" w:cs="Times New Roman"/>
          <w:b/>
          <w:i w:val="0"/>
          <w:iCs w:val="0"/>
          <w:sz w:val="22"/>
        </w:rPr>
      </w:pPr>
      <w:bookmarkStart w:id="189" w:name="_bookmark129"/>
      <w:bookmarkEnd w:id="189"/>
      <w:r>
        <w:rPr>
          <w:rFonts w:hint="default" w:ascii="Times New Roman" w:hAnsi="Times New Roman" w:cs="Times New Roman"/>
          <w:b/>
          <w:i w:val="0"/>
          <w:iCs w:val="0"/>
          <w:sz w:val="22"/>
        </w:rPr>
        <w:t>Figure</w:t>
      </w:r>
      <w:r>
        <w:rPr>
          <w:rFonts w:hint="default" w:ascii="Times New Roman" w:hAnsi="Times New Roman" w:cs="Times New Roman"/>
          <w:b/>
          <w:i w:val="0"/>
          <w:iCs w:val="0"/>
          <w:spacing w:val="-3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17-Class Diagram</w:t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i w:val="0"/>
          <w:iCs w:val="0"/>
          <w:sz w:val="22"/>
        </w:rPr>
        <w:sectPr>
          <w:pgSz w:w="11910" w:h="16840"/>
          <w:pgMar w:top="1360" w:right="380" w:bottom="1200" w:left="680" w:header="0" w:footer="1014" w:gutter="0"/>
          <w:cols w:space="720" w:num="1"/>
        </w:sectPr>
      </w:pPr>
    </w:p>
    <w:p>
      <w:pPr>
        <w:pStyle w:val="3"/>
        <w:numPr>
          <w:ilvl w:val="1"/>
          <w:numId w:val="24"/>
        </w:numPr>
        <w:tabs>
          <w:tab w:val="left" w:pos="1764"/>
        </w:tabs>
        <w:spacing w:before="62" w:after="0" w:line="240" w:lineRule="auto"/>
        <w:ind w:left="1763" w:right="0" w:hanging="562"/>
        <w:jc w:val="left"/>
        <w:rPr>
          <w:rFonts w:hint="default" w:ascii="Times New Roman" w:hAnsi="Times New Roman" w:cs="Times New Roman"/>
          <w:i w:val="0"/>
          <w:iCs w:val="0"/>
        </w:rPr>
      </w:pPr>
      <w:bookmarkStart w:id="190" w:name="_bookmark130"/>
      <w:bookmarkEnd w:id="190"/>
      <w:bookmarkStart w:id="191" w:name="_bookmark130"/>
      <w:bookmarkEnd w:id="191"/>
      <w:r>
        <w:rPr>
          <w:rFonts w:hint="default" w:ascii="Times New Roman" w:hAnsi="Times New Roman" w:cs="Times New Roman"/>
          <w:i w:val="0"/>
          <w:iCs w:val="0"/>
        </w:rPr>
        <w:t>State</w:t>
      </w:r>
      <w:r>
        <w:rPr>
          <w:rFonts w:hint="default" w:ascii="Times New Roman" w:hAnsi="Times New Roman" w:cs="Times New Roman"/>
          <w:i w:val="0"/>
          <w:iCs w:val="0"/>
          <w:spacing w:val="-1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Diagram</w:t>
      </w: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before="8" w:line="240" w:lineRule="auto"/>
        <w:rPr>
          <w:rFonts w:hint="default" w:ascii="Times New Roman" w:hAnsi="Times New Roman" w:cs="Times New Roman"/>
          <w:b/>
          <w:i w:val="0"/>
          <w:iCs w:val="0"/>
          <w:sz w:val="18"/>
        </w:rPr>
      </w:pPr>
      <w:r>
        <w:rPr>
          <w:rFonts w:hint="default" w:ascii="Times New Roman" w:hAnsi="Times New Roman" w:cs="Times New Roman"/>
          <w:i w:val="0"/>
          <w:iCs w:val="0"/>
        </w:rPr>
        <w:pict>
          <v:group id="_x0000_s1145" o:spid="_x0000_s1145" o:spt="203" style="position:absolute;left:0pt;margin-left:104.45pt;margin-top:12.7pt;height:214.95pt;width:437.4pt;mso-position-horizontal-relative:page;mso-wrap-distance-bottom:0pt;mso-wrap-distance-top:0pt;z-index:-251607040;mso-width-relative:page;mso-height-relative:page;" coordorigin="2089,255" coordsize="8748,4299">
            <o:lock v:ext="edit"/>
            <v:shape id="_x0000_s1146" o:spid="_x0000_s1146" o:spt="75" type="#_x0000_t75" style="position:absolute;left:2089;top:303;height:4250;width:8748;" filled="f" stroked="f" coordsize="21600,21600">
              <v:path/>
              <v:fill on="f" focussize="0,0"/>
              <v:stroke on="f"/>
              <v:imagedata r:id="rId44" o:title=""/>
              <o:lock v:ext="edit" aspectratio="t"/>
            </v:shape>
            <v:rect id="_x0000_s1147" o:spid="_x0000_s1147" o:spt="1" style="position:absolute;left:6228;top:274;height:602;width:3733;" fillcolor="#FFFFFF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148" o:spid="_x0000_s1148" o:spt="1" style="position:absolute;left:6228;top:274;height:602;width:3733;" filled="f" stroked="t" coordsize="21600,21600">
              <v:path/>
              <v:fill on="f" focussize="0,0"/>
              <v:stroke weight="2pt" color="#FFFFFF"/>
              <v:imagedata o:title=""/>
              <o:lock v:ext="edit"/>
            </v:rect>
            <w10:wrap type="topAndBottom"/>
          </v:group>
        </w:pict>
      </w:r>
    </w:p>
    <w:p>
      <w:pPr>
        <w:pStyle w:val="10"/>
        <w:spacing w:before="4" w:line="240" w:lineRule="auto"/>
        <w:rPr>
          <w:rFonts w:hint="default" w:ascii="Times New Roman" w:hAnsi="Times New Roman" w:cs="Times New Roman"/>
          <w:b/>
          <w:i w:val="0"/>
          <w:iCs w:val="0"/>
          <w:sz w:val="29"/>
        </w:rPr>
      </w:pPr>
    </w:p>
    <w:p>
      <w:pPr>
        <w:spacing w:before="91" w:line="240" w:lineRule="auto"/>
        <w:ind w:left="2592" w:right="2886" w:firstLine="0"/>
        <w:jc w:val="center"/>
        <w:rPr>
          <w:rFonts w:hint="default" w:ascii="Times New Roman" w:hAnsi="Times New Roman" w:cs="Times New Roman"/>
          <w:b/>
          <w:i w:val="0"/>
          <w:iCs w:val="0"/>
          <w:sz w:val="22"/>
        </w:rPr>
      </w:pPr>
      <w:bookmarkStart w:id="192" w:name="_bookmark131"/>
      <w:bookmarkEnd w:id="192"/>
      <w:r>
        <w:rPr>
          <w:rFonts w:hint="default" w:ascii="Times New Roman" w:hAnsi="Times New Roman" w:cs="Times New Roman"/>
          <w:b/>
          <w:i w:val="0"/>
          <w:iCs w:val="0"/>
          <w:sz w:val="22"/>
        </w:rPr>
        <w:t>Figure</w:t>
      </w:r>
      <w:r>
        <w:rPr>
          <w:rFonts w:hint="default" w:ascii="Times New Roman" w:hAnsi="Times New Roman" w:cs="Times New Roman"/>
          <w:b/>
          <w:i w:val="0"/>
          <w:iCs w:val="0"/>
          <w:spacing w:val="-3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18-</w:t>
      </w:r>
      <w:r>
        <w:rPr>
          <w:rFonts w:hint="default" w:ascii="Times New Roman" w:hAnsi="Times New Roman" w:cs="Times New Roman"/>
          <w:b/>
          <w:i w:val="0"/>
          <w:iCs w:val="0"/>
          <w:spacing w:val="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State</w:t>
      </w:r>
      <w:r>
        <w:rPr>
          <w:rFonts w:hint="default" w:ascii="Times New Roman" w:hAnsi="Times New Roman" w:cs="Times New Roman"/>
          <w:b/>
          <w:i w:val="0"/>
          <w:iCs w:val="0"/>
          <w:spacing w:val="-1"/>
          <w:sz w:val="22"/>
        </w:rPr>
        <w:t xml:space="preserve"> </w:t>
      </w:r>
      <w:r>
        <w:rPr>
          <w:rFonts w:hint="default" w:ascii="Times New Roman" w:hAnsi="Times New Roman" w:cs="Times New Roman"/>
          <w:b/>
          <w:i w:val="0"/>
          <w:iCs w:val="0"/>
          <w:sz w:val="22"/>
        </w:rPr>
        <w:t>Diagram</w:t>
      </w: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before="5" w:line="240" w:lineRule="auto"/>
        <w:rPr>
          <w:rFonts w:hint="default" w:ascii="Times New Roman" w:hAnsi="Times New Roman" w:cs="Times New Roman"/>
          <w:b/>
          <w:i w:val="0"/>
          <w:iCs w:val="0"/>
          <w:sz w:val="29"/>
        </w:rPr>
      </w:pPr>
      <w:r>
        <w:rPr>
          <w:rFonts w:hint="default" w:ascii="Times New Roman" w:hAnsi="Times New Roman" w:cs="Times New Roman"/>
          <w:i w:val="0"/>
          <w:iCs w:val="0"/>
        </w:rPr>
        <w:pict>
          <v:shape id="_x0000_s1149" o:spid="_x0000_s1149" style="position:absolute;left:0pt;margin-left:82.3pt;margin-top:19.25pt;height:0.1pt;width:451.25pt;mso-position-horizontal-relative:page;mso-wrap-distance-bottom:0pt;mso-wrap-distance-top:0pt;z-index:-251607040;mso-width-relative:page;mso-height-relative:page;" filled="f" stroked="t" coordorigin="1646,385" coordsize="9025,0" path="m1646,385l10671,385e">
            <v:path arrowok="t"/>
            <v:fill on="f" focussize="0,0"/>
            <v:stroke color="#000000"/>
            <v:imagedata o:title=""/>
            <o:lock v:ext="edit"/>
            <w10:wrap type="topAndBottom"/>
          </v:shape>
        </w:pict>
      </w:r>
    </w:p>
    <w:p>
      <w:pPr>
        <w:spacing w:after="0" w:line="240" w:lineRule="auto"/>
        <w:rPr>
          <w:rFonts w:hint="default" w:ascii="Times New Roman" w:hAnsi="Times New Roman" w:cs="Times New Roman"/>
          <w:i w:val="0"/>
          <w:iCs w:val="0"/>
          <w:sz w:val="29"/>
        </w:rPr>
        <w:sectPr>
          <w:pgSz w:w="11910" w:h="16840"/>
          <w:pgMar w:top="1360" w:right="380" w:bottom="1200" w:left="680" w:header="0" w:footer="1014" w:gutter="0"/>
          <w:cols w:space="720" w:num="1"/>
        </w:sectPr>
      </w:pPr>
    </w:p>
    <w:p>
      <w:pPr>
        <w:pStyle w:val="10"/>
        <w:spacing w:line="240" w:lineRule="auto"/>
        <w:jc w:val="center"/>
        <w:rPr>
          <w:rFonts w:hint="default" w:ascii="Times New Roman" w:hAnsi="Times New Roman" w:cs="Times New Roman"/>
          <w:b/>
          <w:i w:val="0"/>
          <w:iCs w:val="0"/>
          <w:sz w:val="30"/>
        </w:rPr>
      </w:pPr>
    </w:p>
    <w:p>
      <w:pPr>
        <w:pStyle w:val="10"/>
        <w:spacing w:line="240" w:lineRule="auto"/>
        <w:jc w:val="center"/>
        <w:rPr>
          <w:rFonts w:hint="default" w:ascii="Times New Roman" w:hAnsi="Times New Roman" w:cs="Times New Roman"/>
          <w:b/>
          <w:i w:val="0"/>
          <w:iCs w:val="0"/>
          <w:sz w:val="30"/>
        </w:rPr>
      </w:pPr>
    </w:p>
    <w:p>
      <w:pPr>
        <w:pStyle w:val="10"/>
        <w:spacing w:line="240" w:lineRule="auto"/>
        <w:jc w:val="center"/>
        <w:rPr>
          <w:rFonts w:hint="default" w:ascii="Times New Roman" w:hAnsi="Times New Roman" w:cs="Times New Roman"/>
          <w:b/>
          <w:i w:val="0"/>
          <w:iCs w:val="0"/>
          <w:sz w:val="3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30"/>
        </w:rPr>
      </w:pPr>
    </w:p>
    <w:p>
      <w:pPr>
        <w:pStyle w:val="10"/>
        <w:spacing w:before="4" w:line="240" w:lineRule="auto"/>
        <w:rPr>
          <w:rFonts w:hint="default" w:ascii="Times New Roman" w:hAnsi="Times New Roman" w:cs="Times New Roman"/>
          <w:b/>
          <w:i w:val="0"/>
          <w:iCs w:val="0"/>
          <w:sz w:val="39"/>
        </w:rPr>
      </w:pPr>
    </w:p>
    <w:p>
      <w:pPr>
        <w:pStyle w:val="3"/>
        <w:numPr>
          <w:ilvl w:val="1"/>
          <w:numId w:val="25"/>
        </w:numPr>
        <w:tabs>
          <w:tab w:val="left" w:pos="1183"/>
        </w:tabs>
        <w:spacing w:before="0" w:after="0" w:line="240" w:lineRule="auto"/>
        <w:ind w:left="1182" w:right="0" w:hanging="423"/>
        <w:jc w:val="left"/>
        <w:rPr>
          <w:rFonts w:hint="default" w:ascii="Times New Roman" w:hAnsi="Times New Roman" w:cs="Times New Roman"/>
          <w:i w:val="0"/>
          <w:iCs w:val="0"/>
        </w:rPr>
      </w:pPr>
      <w:bookmarkStart w:id="193" w:name="_bookmark134"/>
      <w:bookmarkEnd w:id="193"/>
      <w:bookmarkStart w:id="194" w:name="_bookmark134"/>
      <w:bookmarkEnd w:id="194"/>
      <w:bookmarkStart w:id="195" w:name="_bookmark133"/>
      <w:bookmarkEnd w:id="195"/>
      <w:bookmarkStart w:id="196" w:name="_bookmark132"/>
      <w:bookmarkEnd w:id="196"/>
      <w:r>
        <w:rPr>
          <w:rFonts w:hint="default" w:ascii="Times New Roman" w:hAnsi="Times New Roman" w:cs="Times New Roman"/>
          <w:i w:val="0"/>
          <w:iCs w:val="0"/>
        </w:rPr>
        <w:t>Tools</w:t>
      </w:r>
    </w:p>
    <w:p>
      <w:pPr>
        <w:pStyle w:val="10"/>
        <w:spacing w:before="162" w:line="240" w:lineRule="auto"/>
        <w:ind w:left="1132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•Android</w:t>
      </w:r>
      <w:r>
        <w:rPr>
          <w:rFonts w:hint="default" w:ascii="Times New Roman" w:hAnsi="Times New Roman" w:cs="Times New Roman"/>
          <w:i w:val="0"/>
          <w:iCs w:val="0"/>
          <w:spacing w:val="-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OS,</w:t>
      </w:r>
      <w:r>
        <w:rPr>
          <w:rFonts w:hint="default" w:ascii="Times New Roman" w:hAnsi="Times New Roman" w:cs="Times New Roman"/>
          <w:i w:val="0"/>
          <w:iCs w:val="0"/>
          <w:spacing w:val="-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iOS</w:t>
      </w:r>
    </w:p>
    <w:p>
      <w:pPr>
        <w:pStyle w:val="10"/>
        <w:spacing w:before="12" w:line="240" w:lineRule="auto"/>
        <w:ind w:left="1132" w:right="37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•React</w:t>
      </w:r>
      <w:r>
        <w:rPr>
          <w:rFonts w:hint="default" w:ascii="Times New Roman" w:hAnsi="Times New Roman" w:cs="Times New Roman"/>
          <w:i w:val="0"/>
          <w:iCs w:val="0"/>
          <w:spacing w:val="-9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Native,</w:t>
      </w:r>
      <w:r>
        <w:rPr>
          <w:rFonts w:hint="default" w:ascii="Times New Roman" w:hAnsi="Times New Roman" w:cs="Times New Roman"/>
          <w:i w:val="0"/>
          <w:iCs w:val="0"/>
          <w:spacing w:val="-9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MongoDB,</w:t>
      </w:r>
      <w:r>
        <w:rPr>
          <w:rFonts w:hint="default" w:ascii="Times New Roman" w:hAnsi="Times New Roman" w:cs="Times New Roman"/>
          <w:i w:val="0"/>
          <w:iCs w:val="0"/>
          <w:spacing w:val="-5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Node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JS</w:t>
      </w:r>
    </w:p>
    <w:p>
      <w:pPr>
        <w:pStyle w:val="3"/>
        <w:numPr>
          <w:ilvl w:val="1"/>
          <w:numId w:val="25"/>
        </w:numPr>
        <w:tabs>
          <w:tab w:val="left" w:pos="1183"/>
        </w:tabs>
        <w:spacing w:before="130" w:after="0" w:line="240" w:lineRule="auto"/>
        <w:ind w:left="1182" w:right="0" w:hanging="423"/>
        <w:jc w:val="left"/>
        <w:rPr>
          <w:rFonts w:hint="default" w:ascii="Times New Roman" w:hAnsi="Times New Roman" w:cs="Times New Roman"/>
          <w:i w:val="0"/>
          <w:iCs w:val="0"/>
        </w:rPr>
      </w:pPr>
      <w:bookmarkStart w:id="197" w:name="_bookmark135"/>
      <w:bookmarkEnd w:id="197"/>
      <w:bookmarkStart w:id="198" w:name="_bookmark135"/>
      <w:bookmarkEnd w:id="198"/>
      <w:r>
        <w:rPr>
          <w:rFonts w:hint="default" w:ascii="Times New Roman" w:hAnsi="Times New Roman" w:cs="Times New Roman"/>
          <w:i w:val="0"/>
          <w:iCs w:val="0"/>
        </w:rPr>
        <w:t>Testing</w:t>
      </w:r>
      <w:r>
        <w:rPr>
          <w:rFonts w:hint="default" w:ascii="Times New Roman" w:hAnsi="Times New Roman" w:cs="Times New Roman"/>
          <w:i w:val="0"/>
          <w:iCs w:val="0"/>
          <w:spacing w:val="-1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Methods</w:t>
      </w:r>
    </w:p>
    <w:p>
      <w:pPr>
        <w:keepNext w:val="0"/>
        <w:keepLines w:val="0"/>
        <w:pageBreakBefore w:val="0"/>
        <w:widowControl w:val="0"/>
        <w:numPr>
          <w:ilvl w:val="-23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ind w:left="0" w:leftChars="0" w:right="1037" w:rightChars="0"/>
        <w:jc w:val="both"/>
        <w:textAlignment w:val="auto"/>
        <w:outlineLvl w:val="9"/>
        <w:rPr>
          <w:rFonts w:hint="default" w:cs="Times New Roman"/>
          <w:b/>
          <w:bCs/>
          <w:i w:val="0"/>
          <w:iCs w:val="0"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 w:val="0"/>
          <w:i w:val="0"/>
          <w:iCs w:val="0"/>
        </w:rPr>
        <w:br w:type="column"/>
      </w:r>
      <w:r>
        <w:rPr>
          <w:rFonts w:hint="default" w:cs="Times New Roman"/>
          <w:b/>
          <w:bCs/>
          <w:i w:val="0"/>
          <w:iCs w:val="0"/>
          <w:sz w:val="40"/>
          <w:szCs w:val="40"/>
          <w:lang w:val="en-US"/>
        </w:rPr>
        <w:t xml:space="preserve">   </w:t>
      </w:r>
      <w:r>
        <w:rPr>
          <w:rFonts w:hint="default" w:cs="Times New Roman"/>
          <w:b/>
          <w:bCs/>
          <w:i w:val="0"/>
          <w:iCs w:val="0"/>
          <w:sz w:val="40"/>
          <w:szCs w:val="40"/>
          <w:lang w:val="en-US"/>
        </w:rPr>
        <w:tab/>
      </w:r>
      <w:r>
        <w:rPr>
          <w:rFonts w:hint="default" w:cs="Times New Roman"/>
          <w:b/>
          <w:bCs/>
          <w:i w:val="0"/>
          <w:iCs w:val="0"/>
          <w:sz w:val="40"/>
          <w:szCs w:val="40"/>
          <w:lang w:val="en-US"/>
        </w:rPr>
        <w:tab/>
      </w:r>
      <w:r>
        <w:rPr>
          <w:rFonts w:hint="default" w:cs="Times New Roman"/>
          <w:b/>
          <w:bCs/>
          <w:i w:val="0"/>
          <w:iCs w:val="0"/>
          <w:sz w:val="40"/>
          <w:szCs w:val="40"/>
          <w:lang w:val="en-US"/>
        </w:rPr>
        <w:t>Chapter 6</w:t>
      </w:r>
    </w:p>
    <w:p>
      <w:pPr>
        <w:keepNext w:val="0"/>
        <w:keepLines w:val="0"/>
        <w:pageBreakBefore w:val="0"/>
        <w:widowControl w:val="0"/>
        <w:numPr>
          <w:ilvl w:val="-23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ind w:left="0" w:leftChars="0" w:right="1037" w:rightChars="0"/>
        <w:jc w:val="both"/>
        <w:textAlignment w:val="auto"/>
        <w:outlineLvl w:val="9"/>
        <w:rPr>
          <w:rFonts w:hint="default" w:cs="Times New Roman"/>
          <w:b/>
          <w:bCs/>
          <w:i w:val="0"/>
          <w:iCs w:val="0"/>
          <w:sz w:val="40"/>
          <w:szCs w:val="40"/>
          <w:lang w:val="en-US"/>
        </w:rPr>
      </w:pPr>
      <w:r>
        <w:rPr>
          <w:rFonts w:hint="default" w:cs="Times New Roman"/>
          <w:b/>
          <w:bCs/>
          <w:i w:val="0"/>
          <w:iCs w:val="0"/>
          <w:sz w:val="40"/>
          <w:szCs w:val="40"/>
          <w:lang w:val="en-US"/>
        </w:rPr>
        <w:t>Implementation &amp; Testing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i w:val="0"/>
          <w:iCs w:val="0"/>
        </w:rPr>
      </w:pPr>
    </w:p>
    <w:p>
      <w:pPr>
        <w:spacing w:after="0" w:line="240" w:lineRule="auto"/>
        <w:jc w:val="left"/>
        <w:rPr>
          <w:rFonts w:hint="default" w:ascii="Times New Roman" w:hAnsi="Times New Roman" w:cs="Times New Roman"/>
          <w:i w:val="0"/>
          <w:iCs w:val="0"/>
        </w:rPr>
      </w:pPr>
    </w:p>
    <w:p>
      <w:pPr>
        <w:spacing w:after="0" w:line="240" w:lineRule="auto"/>
        <w:jc w:val="left"/>
        <w:rPr>
          <w:rFonts w:hint="default" w:ascii="Times New Roman" w:hAnsi="Times New Roman" w:cs="Times New Roman"/>
          <w:i w:val="0"/>
          <w:iCs w:val="0"/>
        </w:rPr>
        <w:sectPr>
          <w:footerReference r:id="rId23" w:type="default"/>
          <w:pgSz w:w="11910" w:h="16840"/>
          <w:pgMar w:top="1360" w:right="380" w:bottom="1200" w:left="680" w:header="0" w:footer="1014" w:gutter="0"/>
          <w:cols w:equalWidth="0" w:num="2">
            <w:col w:w="3708" w:space="473"/>
            <w:col w:w="6669"/>
          </w:cols>
        </w:sectPr>
      </w:pPr>
    </w:p>
    <w:p>
      <w:pPr>
        <w:pStyle w:val="10"/>
        <w:spacing w:before="160" w:line="240" w:lineRule="auto"/>
        <w:ind w:left="760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In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this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process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we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test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three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main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Activities</w:t>
      </w:r>
    </w:p>
    <w:p>
      <w:pPr>
        <w:pStyle w:val="10"/>
        <w:spacing w:before="188" w:line="240" w:lineRule="auto"/>
        <w:ind w:left="1046" w:right="8857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1:Sign up</w:t>
      </w:r>
      <w:r>
        <w:rPr>
          <w:rFonts w:hint="default" w:ascii="Times New Roman" w:hAnsi="Times New Roman" w:cs="Times New Roman"/>
          <w:i w:val="0"/>
          <w:iCs w:val="0"/>
          <w:spacing w:val="-5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2:Login</w:t>
      </w:r>
    </w:p>
    <w:p>
      <w:pPr>
        <w:pStyle w:val="10"/>
        <w:spacing w:before="2" w:line="240" w:lineRule="auto"/>
        <w:ind w:left="1046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3:Adding or updating cases</w:t>
      </w: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pStyle w:val="5"/>
        <w:numPr>
          <w:ilvl w:val="2"/>
          <w:numId w:val="25"/>
        </w:numPr>
        <w:tabs>
          <w:tab w:val="left" w:pos="1344"/>
        </w:tabs>
        <w:spacing w:before="221" w:after="0" w:line="240" w:lineRule="auto"/>
        <w:ind w:left="1343" w:right="0" w:hanging="584"/>
        <w:jc w:val="left"/>
        <w:rPr>
          <w:rFonts w:hint="default" w:ascii="Times New Roman" w:hAnsi="Times New Roman" w:cs="Times New Roman"/>
          <w:i w:val="0"/>
          <w:iCs w:val="0"/>
        </w:rPr>
      </w:pPr>
      <w:bookmarkStart w:id="199" w:name="_bookmark136"/>
      <w:bookmarkEnd w:id="199"/>
      <w:bookmarkStart w:id="200" w:name="_bookmark136"/>
      <w:bookmarkEnd w:id="200"/>
      <w:r>
        <w:rPr>
          <w:rFonts w:hint="default" w:ascii="Times New Roman" w:hAnsi="Times New Roman" w:cs="Times New Roman"/>
          <w:i w:val="0"/>
          <w:iCs w:val="0"/>
        </w:rPr>
        <w:t>Test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plan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for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Registration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Activity</w:t>
      </w:r>
    </w:p>
    <w:p>
      <w:pPr>
        <w:pStyle w:val="10"/>
        <w:spacing w:before="7" w:line="240" w:lineRule="auto"/>
        <w:rPr>
          <w:rFonts w:hint="default" w:ascii="Times New Roman" w:hAnsi="Times New Roman" w:cs="Times New Roman"/>
          <w:b/>
          <w:i w:val="0"/>
          <w:iCs w:val="0"/>
          <w:sz w:val="22"/>
        </w:rPr>
      </w:pPr>
    </w:p>
    <w:p>
      <w:pPr>
        <w:pStyle w:val="10"/>
        <w:spacing w:line="240" w:lineRule="auto"/>
        <w:ind w:left="760" w:right="7424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Screen Name: Registration.</w:t>
      </w:r>
      <w:r>
        <w:rPr>
          <w:rFonts w:hint="default" w:ascii="Times New Roman" w:hAnsi="Times New Roman" w:cs="Times New Roman"/>
          <w:i w:val="0"/>
          <w:iCs w:val="0"/>
          <w:spacing w:val="-5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Test Plan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ID: 001</w:t>
      </w:r>
    </w:p>
    <w:p>
      <w:pPr>
        <w:pStyle w:val="10"/>
        <w:spacing w:line="240" w:lineRule="auto"/>
        <w:ind w:left="760" w:right="7170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Application Name: Casebook.</w:t>
      </w:r>
      <w:r>
        <w:rPr>
          <w:rFonts w:hint="default" w:ascii="Times New Roman" w:hAnsi="Times New Roman" w:cs="Times New Roman"/>
          <w:i w:val="0"/>
          <w:iCs w:val="0"/>
          <w:spacing w:val="-5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QA: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Faraz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/ Ahmad</w:t>
      </w:r>
    </w:p>
    <w:p>
      <w:pPr>
        <w:pStyle w:val="10"/>
        <w:spacing w:before="3" w:line="240" w:lineRule="auto"/>
        <w:rPr>
          <w:rFonts w:hint="default" w:ascii="Times New Roman" w:hAnsi="Times New Roman" w:cs="Times New Roman"/>
          <w:i w:val="0"/>
          <w:iCs w:val="0"/>
          <w:sz w:val="21"/>
        </w:rPr>
      </w:pPr>
    </w:p>
    <w:p>
      <w:pPr>
        <w:pStyle w:val="10"/>
        <w:spacing w:line="240" w:lineRule="auto"/>
        <w:ind w:left="760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Test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no: 01</w:t>
      </w:r>
    </w:p>
    <w:p>
      <w:pPr>
        <w:pStyle w:val="10"/>
        <w:spacing w:before="2" w:line="240" w:lineRule="auto"/>
        <w:rPr>
          <w:rFonts w:hint="default" w:ascii="Times New Roman" w:hAnsi="Times New Roman" w:cs="Times New Roman"/>
          <w:i w:val="0"/>
          <w:iCs w:val="0"/>
          <w:sz w:val="33"/>
        </w:rPr>
      </w:pPr>
    </w:p>
    <w:p>
      <w:pPr>
        <w:pStyle w:val="7"/>
        <w:spacing w:line="240" w:lineRule="auto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Purpose</w:t>
      </w:r>
    </w:p>
    <w:p>
      <w:pPr>
        <w:pStyle w:val="10"/>
        <w:spacing w:before="138" w:line="240" w:lineRule="auto"/>
        <w:ind w:left="760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Checking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 Registration/Sign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up activity</w:t>
      </w:r>
      <w:r>
        <w:rPr>
          <w:rFonts w:hint="default" w:ascii="Times New Roman" w:hAnsi="Times New Roman" w:cs="Times New Roman"/>
          <w:i w:val="0"/>
          <w:iCs w:val="0"/>
          <w:spacing w:val="-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is working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properly.</w:t>
      </w:r>
    </w:p>
    <w:p>
      <w:pPr>
        <w:pStyle w:val="7"/>
        <w:spacing w:before="138" w:line="240" w:lineRule="auto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Scenario</w:t>
      </w:r>
    </w:p>
    <w:p>
      <w:pPr>
        <w:pStyle w:val="10"/>
        <w:spacing w:before="138" w:line="240" w:lineRule="auto"/>
        <w:ind w:left="760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Application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is responsive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 generate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account of the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user.</w:t>
      </w:r>
    </w:p>
    <w:p>
      <w:pPr>
        <w:pStyle w:val="7"/>
        <w:spacing w:before="138" w:line="240" w:lineRule="auto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Environment</w:t>
      </w:r>
    </w:p>
    <w:p>
      <w:pPr>
        <w:pStyle w:val="10"/>
        <w:spacing w:before="139" w:line="240" w:lineRule="auto"/>
        <w:ind w:left="760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Expo go</w:t>
      </w:r>
    </w:p>
    <w:p>
      <w:pPr>
        <w:pStyle w:val="7"/>
        <w:spacing w:before="138" w:line="240" w:lineRule="auto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Pre-Requisite</w:t>
      </w:r>
    </w:p>
    <w:p>
      <w:pPr>
        <w:pStyle w:val="17"/>
        <w:numPr>
          <w:ilvl w:val="0"/>
          <w:numId w:val="26"/>
        </w:numPr>
        <w:tabs>
          <w:tab w:val="left" w:pos="1534"/>
          <w:tab w:val="left" w:pos="1535"/>
        </w:tabs>
        <w:spacing w:before="102" w:after="0" w:line="240" w:lineRule="auto"/>
        <w:ind w:left="1534" w:right="0" w:hanging="361"/>
        <w:jc w:val="left"/>
        <w:rPr>
          <w:rFonts w:hint="default" w:ascii="Times New Roman" w:hAnsi="Times New Roman" w:cs="Times New Roman"/>
          <w:i w:val="0"/>
          <w:iCs w:val="0"/>
          <w:sz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</w:rPr>
        <w:t>Download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application from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play</w:t>
      </w:r>
      <w:r>
        <w:rPr>
          <w:rFonts w:hint="default" w:ascii="Times New Roman" w:hAnsi="Times New Roman" w:cs="Times New Roman"/>
          <w:i w:val="0"/>
          <w:iCs w:val="0"/>
          <w:spacing w:val="-5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store.</w:t>
      </w:r>
    </w:p>
    <w:p>
      <w:pPr>
        <w:pStyle w:val="7"/>
        <w:spacing w:line="240" w:lineRule="auto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Strategy</w:t>
      </w:r>
    </w:p>
    <w:p>
      <w:pPr>
        <w:pStyle w:val="17"/>
        <w:numPr>
          <w:ilvl w:val="0"/>
          <w:numId w:val="26"/>
        </w:numPr>
        <w:tabs>
          <w:tab w:val="left" w:pos="1480"/>
          <w:tab w:val="left" w:pos="1481"/>
        </w:tabs>
        <w:spacing w:before="132" w:after="0" w:line="240" w:lineRule="auto"/>
        <w:ind w:left="1480" w:right="0" w:hanging="361"/>
        <w:jc w:val="left"/>
        <w:rPr>
          <w:rFonts w:hint="default" w:ascii="Times New Roman" w:hAnsi="Times New Roman" w:cs="Times New Roman"/>
          <w:i w:val="0"/>
          <w:iCs w:val="0"/>
          <w:sz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</w:rPr>
        <w:t>Enter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name, email password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phone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number</w:t>
      </w:r>
    </w:p>
    <w:p>
      <w:pPr>
        <w:pStyle w:val="17"/>
        <w:numPr>
          <w:ilvl w:val="0"/>
          <w:numId w:val="26"/>
        </w:numPr>
        <w:tabs>
          <w:tab w:val="left" w:pos="1480"/>
          <w:tab w:val="left" w:pos="1481"/>
        </w:tabs>
        <w:spacing w:before="138" w:after="0" w:line="240" w:lineRule="auto"/>
        <w:ind w:left="1480" w:right="0" w:hanging="361"/>
        <w:jc w:val="left"/>
        <w:rPr>
          <w:rFonts w:hint="default" w:ascii="Times New Roman" w:hAnsi="Times New Roman" w:cs="Times New Roman"/>
          <w:i w:val="0"/>
          <w:iCs w:val="0"/>
          <w:sz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</w:rPr>
        <w:t>Click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on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Sign up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button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i w:val="0"/>
          <w:iCs w:val="0"/>
          <w:sz w:val="24"/>
        </w:rPr>
        <w:sectPr>
          <w:type w:val="continuous"/>
          <w:pgSz w:w="11910" w:h="16840"/>
          <w:pgMar w:top="1340" w:right="380" w:bottom="1200" w:left="680" w:header="720" w:footer="720" w:gutter="0"/>
          <w:cols w:space="720" w:num="1"/>
        </w:sectPr>
      </w:pPr>
    </w:p>
    <w:p>
      <w:pPr>
        <w:pStyle w:val="7"/>
        <w:spacing w:before="61" w:line="240" w:lineRule="auto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Expected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Result</w:t>
      </w:r>
    </w:p>
    <w:p>
      <w:pPr>
        <w:pStyle w:val="17"/>
        <w:numPr>
          <w:ilvl w:val="0"/>
          <w:numId w:val="26"/>
        </w:numPr>
        <w:tabs>
          <w:tab w:val="left" w:pos="1480"/>
          <w:tab w:val="left" w:pos="1481"/>
        </w:tabs>
        <w:spacing w:before="131" w:after="0" w:line="240" w:lineRule="auto"/>
        <w:ind w:left="1480" w:right="0" w:hanging="361"/>
        <w:jc w:val="left"/>
        <w:rPr>
          <w:rFonts w:hint="default" w:ascii="Times New Roman" w:hAnsi="Times New Roman" w:cs="Times New Roman"/>
          <w:i w:val="0"/>
          <w:iCs w:val="0"/>
          <w:sz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</w:rPr>
        <w:t>Selected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Activity</w:t>
      </w:r>
      <w:r>
        <w:rPr>
          <w:rFonts w:hint="default" w:ascii="Times New Roman" w:hAnsi="Times New Roman" w:cs="Times New Roman"/>
          <w:i w:val="0"/>
          <w:iCs w:val="0"/>
          <w:spacing w:val="-5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Successfully</w:t>
      </w:r>
      <w:r>
        <w:rPr>
          <w:rFonts w:hint="default" w:ascii="Times New Roman" w:hAnsi="Times New Roman" w:cs="Times New Roman"/>
          <w:i w:val="0"/>
          <w:iCs w:val="0"/>
          <w:spacing w:val="-3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generates the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account.</w:t>
      </w:r>
    </w:p>
    <w:p>
      <w:pPr>
        <w:pStyle w:val="17"/>
        <w:numPr>
          <w:ilvl w:val="0"/>
          <w:numId w:val="26"/>
        </w:numPr>
        <w:tabs>
          <w:tab w:val="left" w:pos="1480"/>
          <w:tab w:val="left" w:pos="1481"/>
        </w:tabs>
        <w:spacing w:before="138" w:after="0" w:line="240" w:lineRule="auto"/>
        <w:ind w:left="1480" w:right="0" w:hanging="361"/>
        <w:jc w:val="left"/>
        <w:rPr>
          <w:rFonts w:hint="default" w:ascii="Times New Roman" w:hAnsi="Times New Roman" w:cs="Times New Roman"/>
          <w:i w:val="0"/>
          <w:iCs w:val="0"/>
          <w:sz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-3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user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is connected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with the Application for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the further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updates.</w:t>
      </w:r>
    </w:p>
    <w:p>
      <w:pPr>
        <w:pStyle w:val="10"/>
        <w:spacing w:before="10" w:line="240" w:lineRule="auto"/>
        <w:rPr>
          <w:rFonts w:hint="default" w:ascii="Times New Roman" w:hAnsi="Times New Roman" w:cs="Times New Roman"/>
          <w:i w:val="0"/>
          <w:iCs w:val="0"/>
          <w:sz w:val="22"/>
        </w:rPr>
      </w:pPr>
    </w:p>
    <w:p>
      <w:pPr>
        <w:pStyle w:val="7"/>
        <w:spacing w:before="1" w:line="240" w:lineRule="auto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Observation</w:t>
      </w:r>
    </w:p>
    <w:p>
      <w:pPr>
        <w:pStyle w:val="10"/>
        <w:spacing w:before="132" w:line="240" w:lineRule="auto"/>
        <w:ind w:left="760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Application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makes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connection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with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their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users.</w:t>
      </w:r>
    </w:p>
    <w:p>
      <w:pPr>
        <w:pStyle w:val="10"/>
        <w:spacing w:before="5" w:line="240" w:lineRule="auto"/>
        <w:rPr>
          <w:rFonts w:hint="default" w:ascii="Times New Roman" w:hAnsi="Times New Roman" w:cs="Times New Roman"/>
          <w:i w:val="0"/>
          <w:iCs w:val="0"/>
          <w:sz w:val="33"/>
        </w:rPr>
      </w:pPr>
    </w:p>
    <w:p>
      <w:pPr>
        <w:pStyle w:val="5"/>
        <w:numPr>
          <w:ilvl w:val="2"/>
          <w:numId w:val="25"/>
        </w:numPr>
        <w:tabs>
          <w:tab w:val="left" w:pos="1344"/>
        </w:tabs>
        <w:spacing w:before="0" w:after="0" w:line="240" w:lineRule="auto"/>
        <w:ind w:left="1343" w:right="0" w:hanging="584"/>
        <w:jc w:val="left"/>
        <w:rPr>
          <w:rFonts w:hint="default" w:ascii="Times New Roman" w:hAnsi="Times New Roman" w:cs="Times New Roman"/>
          <w:i w:val="0"/>
          <w:iCs w:val="0"/>
        </w:rPr>
      </w:pPr>
      <w:bookmarkStart w:id="201" w:name="_bookmark137"/>
      <w:bookmarkEnd w:id="201"/>
      <w:bookmarkStart w:id="202" w:name="_bookmark137"/>
      <w:bookmarkEnd w:id="202"/>
      <w:r>
        <w:rPr>
          <w:rFonts w:hint="default" w:ascii="Times New Roman" w:hAnsi="Times New Roman" w:cs="Times New Roman"/>
          <w:i w:val="0"/>
          <w:iCs w:val="0"/>
        </w:rPr>
        <w:t>Test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plan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for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Login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Activity</w:t>
      </w:r>
    </w:p>
    <w:p>
      <w:pPr>
        <w:pStyle w:val="10"/>
        <w:spacing w:before="4" w:line="240" w:lineRule="auto"/>
        <w:rPr>
          <w:rFonts w:hint="default" w:ascii="Times New Roman" w:hAnsi="Times New Roman" w:cs="Times New Roman"/>
          <w:b/>
          <w:i w:val="0"/>
          <w:iCs w:val="0"/>
          <w:sz w:val="22"/>
        </w:rPr>
      </w:pPr>
    </w:p>
    <w:p>
      <w:pPr>
        <w:pStyle w:val="10"/>
        <w:spacing w:line="240" w:lineRule="auto"/>
        <w:ind w:left="760" w:right="8040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Screen</w:t>
      </w:r>
      <w:r>
        <w:rPr>
          <w:rFonts w:hint="default" w:ascii="Times New Roman" w:hAnsi="Times New Roman" w:cs="Times New Roman"/>
          <w:i w:val="0"/>
          <w:iCs w:val="0"/>
          <w:spacing w:val="-9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Name:</w:t>
      </w:r>
      <w:r>
        <w:rPr>
          <w:rFonts w:hint="default" w:ascii="Times New Roman" w:hAnsi="Times New Roman" w:cs="Times New Roman"/>
          <w:i w:val="0"/>
          <w:iCs w:val="0"/>
          <w:spacing w:val="-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Login.</w:t>
      </w:r>
    </w:p>
    <w:p>
      <w:pPr>
        <w:pStyle w:val="10"/>
        <w:spacing w:before="138" w:line="240" w:lineRule="auto"/>
        <w:ind w:left="760" w:right="8040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Test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Plan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ID: 002</w:t>
      </w:r>
    </w:p>
    <w:p>
      <w:pPr>
        <w:pStyle w:val="10"/>
        <w:spacing w:before="138" w:line="240" w:lineRule="auto"/>
        <w:ind w:left="760" w:right="7170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Application Name: Casebook.</w:t>
      </w:r>
      <w:r>
        <w:rPr>
          <w:rFonts w:hint="default" w:ascii="Times New Roman" w:hAnsi="Times New Roman" w:cs="Times New Roman"/>
          <w:i w:val="0"/>
          <w:iCs w:val="0"/>
          <w:spacing w:val="-5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QA: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Faraz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/ Ahmad</w:t>
      </w: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2"/>
        </w:rPr>
      </w:pPr>
    </w:p>
    <w:p>
      <w:pPr>
        <w:pStyle w:val="10"/>
        <w:spacing w:line="240" w:lineRule="auto"/>
        <w:ind w:left="760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Test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no: 02</w:t>
      </w:r>
    </w:p>
    <w:p>
      <w:pPr>
        <w:pStyle w:val="10"/>
        <w:spacing w:before="4" w:line="240" w:lineRule="auto"/>
        <w:rPr>
          <w:rFonts w:hint="default" w:ascii="Times New Roman" w:hAnsi="Times New Roman" w:cs="Times New Roman"/>
          <w:i w:val="0"/>
          <w:iCs w:val="0"/>
          <w:sz w:val="33"/>
        </w:rPr>
      </w:pPr>
    </w:p>
    <w:p>
      <w:pPr>
        <w:pStyle w:val="7"/>
        <w:spacing w:line="240" w:lineRule="auto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Purpose</w:t>
      </w:r>
    </w:p>
    <w:p>
      <w:pPr>
        <w:pStyle w:val="10"/>
        <w:spacing w:before="132" w:line="240" w:lineRule="auto"/>
        <w:ind w:left="760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Checking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Login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activity</w:t>
      </w:r>
      <w:r>
        <w:rPr>
          <w:rFonts w:hint="default" w:ascii="Times New Roman" w:hAnsi="Times New Roman" w:cs="Times New Roman"/>
          <w:i w:val="0"/>
          <w:iCs w:val="0"/>
          <w:spacing w:val="-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is working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properly.</w:t>
      </w: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3"/>
        </w:rPr>
      </w:pPr>
    </w:p>
    <w:p>
      <w:pPr>
        <w:pStyle w:val="7"/>
        <w:spacing w:line="240" w:lineRule="auto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Scenario</w:t>
      </w:r>
    </w:p>
    <w:p>
      <w:pPr>
        <w:pStyle w:val="10"/>
        <w:spacing w:before="132" w:line="240" w:lineRule="auto"/>
        <w:ind w:left="760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Application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is responsive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 sign in accounts of the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user.</w:t>
      </w: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3"/>
        </w:rPr>
      </w:pPr>
    </w:p>
    <w:p>
      <w:pPr>
        <w:pStyle w:val="7"/>
        <w:spacing w:line="240" w:lineRule="auto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Environment</w:t>
      </w:r>
    </w:p>
    <w:p>
      <w:pPr>
        <w:pStyle w:val="10"/>
        <w:spacing w:before="132" w:line="240" w:lineRule="auto"/>
        <w:ind w:left="760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Expo go</w:t>
      </w:r>
    </w:p>
    <w:p>
      <w:pPr>
        <w:pStyle w:val="10"/>
        <w:spacing w:before="11" w:line="240" w:lineRule="auto"/>
        <w:rPr>
          <w:rFonts w:hint="default" w:ascii="Times New Roman" w:hAnsi="Times New Roman" w:cs="Times New Roman"/>
          <w:i w:val="0"/>
          <w:iCs w:val="0"/>
          <w:sz w:val="22"/>
        </w:rPr>
      </w:pPr>
    </w:p>
    <w:p>
      <w:pPr>
        <w:pStyle w:val="7"/>
        <w:spacing w:line="240" w:lineRule="auto"/>
        <w:rPr>
          <w:rFonts w:hint="default" w:ascii="Times New Roman" w:hAnsi="Times New Roman" w:cs="Times New Roman"/>
          <w:i w:val="0"/>
          <w:iCs w:val="0"/>
          <w:lang w:val="en-US"/>
        </w:rPr>
      </w:pPr>
      <w:r>
        <w:rPr>
          <w:rFonts w:hint="default" w:cs="Times New Roman"/>
          <w:i w:val="0"/>
          <w:iCs w:val="0"/>
          <w:lang w:val="en-US"/>
        </w:rPr>
        <w:t>Re-Requisite</w:t>
      </w:r>
    </w:p>
    <w:p>
      <w:pPr>
        <w:pStyle w:val="17"/>
        <w:numPr>
          <w:ilvl w:val="0"/>
          <w:numId w:val="27"/>
        </w:numPr>
        <w:tabs>
          <w:tab w:val="left" w:pos="1466"/>
          <w:tab w:val="left" w:pos="1467"/>
        </w:tabs>
        <w:spacing w:before="0" w:after="0" w:line="240" w:lineRule="auto"/>
        <w:ind w:left="1466" w:right="0" w:hanging="361"/>
        <w:jc w:val="left"/>
        <w:rPr>
          <w:rFonts w:hint="default" w:ascii="Times New Roman" w:hAnsi="Times New Roman" w:cs="Times New Roman"/>
          <w:i w:val="0"/>
          <w:iCs w:val="0"/>
          <w:sz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</w:rPr>
        <w:t>Download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application from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play</w:t>
      </w:r>
      <w:r>
        <w:rPr>
          <w:rFonts w:hint="default" w:ascii="Times New Roman" w:hAnsi="Times New Roman" w:cs="Times New Roman"/>
          <w:i w:val="0"/>
          <w:iCs w:val="0"/>
          <w:spacing w:val="-5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store.</w:t>
      </w:r>
    </w:p>
    <w:p>
      <w:pPr>
        <w:pStyle w:val="17"/>
        <w:numPr>
          <w:ilvl w:val="0"/>
          <w:numId w:val="27"/>
        </w:numPr>
        <w:tabs>
          <w:tab w:val="left" w:pos="1466"/>
          <w:tab w:val="left" w:pos="1467"/>
        </w:tabs>
        <w:spacing w:before="138" w:after="0" w:line="240" w:lineRule="auto"/>
        <w:ind w:left="1466" w:right="0" w:hanging="361"/>
        <w:jc w:val="left"/>
        <w:rPr>
          <w:rFonts w:hint="default" w:ascii="Times New Roman" w:hAnsi="Times New Roman" w:cs="Times New Roman"/>
          <w:i w:val="0"/>
          <w:iCs w:val="0"/>
          <w:sz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</w:rPr>
        <w:t>User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has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register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itself before</w:t>
      </w:r>
      <w:r>
        <w:rPr>
          <w:rFonts w:hint="default" w:ascii="Times New Roman" w:hAnsi="Times New Roman" w:cs="Times New Roman"/>
          <w:i w:val="0"/>
          <w:iCs w:val="0"/>
          <w:spacing w:val="-3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login.</w:t>
      </w:r>
    </w:p>
    <w:p>
      <w:pPr>
        <w:pStyle w:val="7"/>
        <w:spacing w:before="60" w:line="240" w:lineRule="auto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Strategy</w:t>
      </w:r>
    </w:p>
    <w:p>
      <w:pPr>
        <w:pStyle w:val="17"/>
        <w:numPr>
          <w:ilvl w:val="0"/>
          <w:numId w:val="27"/>
        </w:numPr>
        <w:tabs>
          <w:tab w:val="left" w:pos="1480"/>
          <w:tab w:val="left" w:pos="1481"/>
        </w:tabs>
        <w:spacing w:before="134" w:after="0" w:line="240" w:lineRule="auto"/>
        <w:ind w:left="1480" w:right="0" w:hanging="361"/>
        <w:jc w:val="left"/>
        <w:rPr>
          <w:rFonts w:hint="default" w:ascii="Times New Roman" w:hAnsi="Times New Roman" w:cs="Times New Roman"/>
          <w:i w:val="0"/>
          <w:iCs w:val="0"/>
          <w:sz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</w:rPr>
        <w:t>Enter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Email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password</w:t>
      </w:r>
    </w:p>
    <w:p>
      <w:pPr>
        <w:pStyle w:val="17"/>
        <w:numPr>
          <w:ilvl w:val="0"/>
          <w:numId w:val="27"/>
        </w:numPr>
        <w:tabs>
          <w:tab w:val="left" w:pos="1480"/>
          <w:tab w:val="left" w:pos="1481"/>
        </w:tabs>
        <w:spacing w:before="138" w:after="0" w:line="240" w:lineRule="auto"/>
        <w:ind w:left="1480" w:right="0" w:hanging="361"/>
        <w:jc w:val="left"/>
        <w:rPr>
          <w:rFonts w:hint="default" w:ascii="Times New Roman" w:hAnsi="Times New Roman" w:cs="Times New Roman"/>
          <w:i w:val="0"/>
          <w:iCs w:val="0"/>
          <w:sz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</w:rPr>
        <w:t>Click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on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login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button</w:t>
      </w:r>
    </w:p>
    <w:p>
      <w:pPr>
        <w:pStyle w:val="7"/>
        <w:spacing w:before="141" w:line="240" w:lineRule="auto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Expected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Result</w:t>
      </w:r>
    </w:p>
    <w:p>
      <w:pPr>
        <w:pStyle w:val="17"/>
        <w:numPr>
          <w:ilvl w:val="0"/>
          <w:numId w:val="27"/>
        </w:numPr>
        <w:tabs>
          <w:tab w:val="left" w:pos="1480"/>
          <w:tab w:val="left" w:pos="1481"/>
        </w:tabs>
        <w:spacing w:before="134" w:after="0" w:line="240" w:lineRule="auto"/>
        <w:ind w:left="1480" w:right="0" w:hanging="361"/>
        <w:jc w:val="left"/>
        <w:rPr>
          <w:rFonts w:hint="default" w:ascii="Times New Roman" w:hAnsi="Times New Roman" w:cs="Times New Roman"/>
          <w:i w:val="0"/>
          <w:iCs w:val="0"/>
          <w:sz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</w:rPr>
        <w:t>Selected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Activity</w:t>
      </w:r>
      <w:r>
        <w:rPr>
          <w:rFonts w:hint="default" w:ascii="Times New Roman" w:hAnsi="Times New Roman" w:cs="Times New Roman"/>
          <w:i w:val="0"/>
          <w:iCs w:val="0"/>
          <w:spacing w:val="-5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Successfully</w:t>
      </w:r>
      <w:r>
        <w:rPr>
          <w:rFonts w:hint="default" w:ascii="Times New Roman" w:hAnsi="Times New Roman" w:cs="Times New Roman"/>
          <w:i w:val="0"/>
          <w:iCs w:val="0"/>
          <w:spacing w:val="-3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generates the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account.</w:t>
      </w:r>
    </w:p>
    <w:p>
      <w:pPr>
        <w:pStyle w:val="17"/>
        <w:numPr>
          <w:ilvl w:val="0"/>
          <w:numId w:val="27"/>
        </w:numPr>
        <w:tabs>
          <w:tab w:val="left" w:pos="1480"/>
          <w:tab w:val="left" w:pos="1481"/>
        </w:tabs>
        <w:spacing w:before="136" w:after="0" w:line="240" w:lineRule="auto"/>
        <w:ind w:left="1480" w:right="0" w:hanging="361"/>
        <w:jc w:val="left"/>
        <w:rPr>
          <w:rFonts w:hint="default" w:ascii="Times New Roman" w:hAnsi="Times New Roman" w:cs="Times New Roman"/>
          <w:i w:val="0"/>
          <w:iCs w:val="0"/>
          <w:sz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-3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user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is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connected with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the Application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for the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further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updates.</w:t>
      </w:r>
    </w:p>
    <w:p>
      <w:pPr>
        <w:pStyle w:val="10"/>
        <w:spacing w:before="10" w:line="240" w:lineRule="auto"/>
        <w:rPr>
          <w:rFonts w:hint="default" w:ascii="Times New Roman" w:hAnsi="Times New Roman" w:cs="Times New Roman"/>
          <w:i w:val="0"/>
          <w:iCs w:val="0"/>
          <w:sz w:val="22"/>
        </w:rPr>
      </w:pPr>
    </w:p>
    <w:p>
      <w:pPr>
        <w:pStyle w:val="7"/>
        <w:spacing w:line="240" w:lineRule="auto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Observation</w:t>
      </w:r>
    </w:p>
    <w:p>
      <w:pPr>
        <w:pStyle w:val="10"/>
        <w:spacing w:before="132" w:line="240" w:lineRule="auto"/>
        <w:ind w:left="760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Application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makes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connection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with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their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users.</w:t>
      </w:r>
    </w:p>
    <w:p>
      <w:pPr>
        <w:spacing w:after="0" w:line="240" w:lineRule="auto"/>
        <w:rPr>
          <w:rFonts w:hint="default" w:ascii="Times New Roman" w:hAnsi="Times New Roman" w:cs="Times New Roman"/>
          <w:i w:val="0"/>
          <w:iCs w:val="0"/>
        </w:rPr>
        <w:sectPr>
          <w:footerReference r:id="rId24" w:type="default"/>
          <w:pgSz w:w="11910" w:h="16840"/>
          <w:pgMar w:top="1360" w:right="380" w:bottom="1200" w:left="680" w:header="0" w:footer="1014" w:gutter="0"/>
          <w:cols w:space="720" w:num="1"/>
        </w:sectPr>
      </w:pPr>
    </w:p>
    <w:p>
      <w:pPr>
        <w:pStyle w:val="5"/>
        <w:numPr>
          <w:ilvl w:val="2"/>
          <w:numId w:val="25"/>
        </w:numPr>
        <w:tabs>
          <w:tab w:val="left" w:pos="1344"/>
        </w:tabs>
        <w:spacing w:before="61" w:after="0" w:line="240" w:lineRule="auto"/>
        <w:ind w:left="1343" w:right="0" w:hanging="584"/>
        <w:jc w:val="left"/>
        <w:rPr>
          <w:rFonts w:hint="default" w:ascii="Times New Roman" w:hAnsi="Times New Roman" w:cs="Times New Roman"/>
          <w:i w:val="0"/>
          <w:iCs w:val="0"/>
        </w:rPr>
      </w:pPr>
      <w:bookmarkStart w:id="203" w:name="_bookmark138"/>
      <w:bookmarkEnd w:id="203"/>
      <w:bookmarkStart w:id="204" w:name="_bookmark138"/>
      <w:bookmarkEnd w:id="204"/>
      <w:r>
        <w:rPr>
          <w:rFonts w:hint="default" w:ascii="Times New Roman" w:hAnsi="Times New Roman" w:cs="Times New Roman"/>
          <w:i w:val="0"/>
          <w:iCs w:val="0"/>
        </w:rPr>
        <w:t>Test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plan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for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Logout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Activity</w:t>
      </w:r>
    </w:p>
    <w:p>
      <w:pPr>
        <w:pStyle w:val="10"/>
        <w:spacing w:before="4" w:line="240" w:lineRule="auto"/>
        <w:rPr>
          <w:rFonts w:hint="default" w:ascii="Times New Roman" w:hAnsi="Times New Roman" w:cs="Times New Roman"/>
          <w:b/>
          <w:i w:val="0"/>
          <w:iCs w:val="0"/>
          <w:sz w:val="22"/>
        </w:rPr>
      </w:pPr>
    </w:p>
    <w:p>
      <w:pPr>
        <w:pStyle w:val="10"/>
        <w:spacing w:before="1" w:line="240" w:lineRule="auto"/>
        <w:ind w:left="760" w:right="7920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Screen</w:t>
      </w:r>
      <w:r>
        <w:rPr>
          <w:rFonts w:hint="default" w:ascii="Times New Roman" w:hAnsi="Times New Roman" w:cs="Times New Roman"/>
          <w:i w:val="0"/>
          <w:iCs w:val="0"/>
          <w:spacing w:val="-9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Name:</w:t>
      </w:r>
      <w:r>
        <w:rPr>
          <w:rFonts w:hint="default" w:ascii="Times New Roman" w:hAnsi="Times New Roman" w:cs="Times New Roman"/>
          <w:i w:val="0"/>
          <w:iCs w:val="0"/>
          <w:spacing w:val="-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Logout.</w:t>
      </w:r>
    </w:p>
    <w:p>
      <w:pPr>
        <w:pStyle w:val="10"/>
        <w:spacing w:before="138" w:line="240" w:lineRule="auto"/>
        <w:ind w:left="760" w:right="7920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Test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Plan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ID: 003</w:t>
      </w:r>
    </w:p>
    <w:p>
      <w:pPr>
        <w:pStyle w:val="10"/>
        <w:spacing w:before="138" w:line="240" w:lineRule="auto"/>
        <w:ind w:left="760" w:right="7099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Application Name: Casebook.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QA: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Faraz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/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AhmadTest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no: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03</w:t>
      </w:r>
    </w:p>
    <w:p>
      <w:pPr>
        <w:pStyle w:val="10"/>
        <w:spacing w:before="4" w:line="240" w:lineRule="auto"/>
        <w:rPr>
          <w:rFonts w:hint="default" w:ascii="Times New Roman" w:hAnsi="Times New Roman" w:cs="Times New Roman"/>
          <w:i w:val="0"/>
          <w:iCs w:val="0"/>
          <w:sz w:val="21"/>
        </w:rPr>
      </w:pPr>
    </w:p>
    <w:p>
      <w:pPr>
        <w:pStyle w:val="7"/>
        <w:spacing w:line="240" w:lineRule="auto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Purpose</w:t>
      </w:r>
    </w:p>
    <w:p>
      <w:pPr>
        <w:pStyle w:val="10"/>
        <w:spacing w:before="133" w:line="240" w:lineRule="auto"/>
        <w:ind w:left="760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Checking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logout activity</w:t>
      </w:r>
      <w:r>
        <w:rPr>
          <w:rFonts w:hint="default" w:ascii="Times New Roman" w:hAnsi="Times New Roman" w:cs="Times New Roman"/>
          <w:i w:val="0"/>
          <w:iCs w:val="0"/>
          <w:spacing w:val="-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is working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properly.</w:t>
      </w:r>
    </w:p>
    <w:p>
      <w:pPr>
        <w:pStyle w:val="10"/>
        <w:spacing w:before="11" w:line="240" w:lineRule="auto"/>
        <w:rPr>
          <w:rFonts w:hint="default" w:ascii="Times New Roman" w:hAnsi="Times New Roman" w:cs="Times New Roman"/>
          <w:i w:val="0"/>
          <w:iCs w:val="0"/>
          <w:sz w:val="22"/>
        </w:rPr>
      </w:pPr>
    </w:p>
    <w:p>
      <w:pPr>
        <w:pStyle w:val="7"/>
        <w:spacing w:line="240" w:lineRule="auto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Scenario</w:t>
      </w:r>
    </w:p>
    <w:p>
      <w:pPr>
        <w:pStyle w:val="10"/>
        <w:spacing w:before="132" w:line="240" w:lineRule="auto"/>
        <w:ind w:left="760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Application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is responsive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 generate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account of the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user.</w:t>
      </w:r>
    </w:p>
    <w:p>
      <w:pPr>
        <w:pStyle w:val="10"/>
        <w:spacing w:before="11" w:line="240" w:lineRule="auto"/>
        <w:rPr>
          <w:rFonts w:hint="default" w:ascii="Times New Roman" w:hAnsi="Times New Roman" w:cs="Times New Roman"/>
          <w:i w:val="0"/>
          <w:iCs w:val="0"/>
          <w:sz w:val="22"/>
        </w:rPr>
      </w:pPr>
    </w:p>
    <w:p>
      <w:pPr>
        <w:pStyle w:val="7"/>
        <w:spacing w:line="240" w:lineRule="auto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Environment</w:t>
      </w:r>
    </w:p>
    <w:p>
      <w:pPr>
        <w:pStyle w:val="10"/>
        <w:spacing w:before="132" w:line="240" w:lineRule="auto"/>
        <w:ind w:left="760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Expo go</w:t>
      </w:r>
    </w:p>
    <w:p>
      <w:pPr>
        <w:pStyle w:val="10"/>
        <w:spacing w:before="11" w:line="240" w:lineRule="auto"/>
        <w:rPr>
          <w:rFonts w:hint="default" w:ascii="Times New Roman" w:hAnsi="Times New Roman" w:cs="Times New Roman"/>
          <w:i w:val="0"/>
          <w:iCs w:val="0"/>
          <w:sz w:val="22"/>
        </w:rPr>
      </w:pPr>
    </w:p>
    <w:p>
      <w:pPr>
        <w:pStyle w:val="7"/>
        <w:spacing w:line="240" w:lineRule="auto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Pre-Requisite</w:t>
      </w: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6"/>
        </w:rPr>
      </w:pPr>
    </w:p>
    <w:p>
      <w:pPr>
        <w:pStyle w:val="10"/>
        <w:spacing w:before="5" w:line="240" w:lineRule="auto"/>
        <w:rPr>
          <w:rFonts w:hint="default" w:ascii="Times New Roman" w:hAnsi="Times New Roman" w:cs="Times New Roman"/>
          <w:b/>
          <w:i w:val="0"/>
          <w:iCs w:val="0"/>
          <w:sz w:val="21"/>
        </w:rPr>
      </w:pPr>
    </w:p>
    <w:p>
      <w:pPr>
        <w:pStyle w:val="17"/>
        <w:numPr>
          <w:ilvl w:val="0"/>
          <w:numId w:val="28"/>
        </w:numPr>
        <w:tabs>
          <w:tab w:val="left" w:pos="1480"/>
          <w:tab w:val="left" w:pos="1481"/>
        </w:tabs>
        <w:spacing w:before="0" w:after="0" w:line="240" w:lineRule="auto"/>
        <w:ind w:left="1480" w:right="0" w:hanging="361"/>
        <w:jc w:val="left"/>
        <w:rPr>
          <w:rFonts w:hint="default" w:ascii="Times New Roman" w:hAnsi="Times New Roman" w:cs="Times New Roman"/>
          <w:i w:val="0"/>
          <w:iCs w:val="0"/>
          <w:sz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</w:rPr>
        <w:t>Download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application from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play</w:t>
      </w:r>
      <w:r>
        <w:rPr>
          <w:rFonts w:hint="default" w:ascii="Times New Roman" w:hAnsi="Times New Roman" w:cs="Times New Roman"/>
          <w:i w:val="0"/>
          <w:iCs w:val="0"/>
          <w:spacing w:val="-5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store.</w:t>
      </w:r>
    </w:p>
    <w:p>
      <w:pPr>
        <w:pStyle w:val="17"/>
        <w:numPr>
          <w:ilvl w:val="0"/>
          <w:numId w:val="28"/>
        </w:numPr>
        <w:tabs>
          <w:tab w:val="left" w:pos="1480"/>
          <w:tab w:val="left" w:pos="1481"/>
        </w:tabs>
        <w:spacing w:before="139" w:after="0" w:line="240" w:lineRule="auto"/>
        <w:ind w:left="1480" w:right="0" w:hanging="361"/>
        <w:jc w:val="left"/>
        <w:rPr>
          <w:rFonts w:hint="default" w:ascii="Times New Roman" w:hAnsi="Times New Roman" w:cs="Times New Roman"/>
          <w:i w:val="0"/>
          <w:iCs w:val="0"/>
          <w:sz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</w:rPr>
        <w:t>Register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yourself</w:t>
      </w:r>
    </w:p>
    <w:p>
      <w:pPr>
        <w:pStyle w:val="17"/>
        <w:numPr>
          <w:ilvl w:val="0"/>
          <w:numId w:val="28"/>
        </w:numPr>
        <w:tabs>
          <w:tab w:val="left" w:pos="1480"/>
          <w:tab w:val="left" w:pos="1481"/>
        </w:tabs>
        <w:spacing w:before="138" w:after="0" w:line="240" w:lineRule="auto"/>
        <w:ind w:left="1480" w:right="0" w:hanging="361"/>
        <w:jc w:val="left"/>
        <w:rPr>
          <w:rFonts w:hint="default" w:ascii="Times New Roman" w:hAnsi="Times New Roman" w:cs="Times New Roman"/>
          <w:i w:val="0"/>
          <w:iCs w:val="0"/>
          <w:sz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</w:rPr>
        <w:t>Logged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in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application.</w:t>
      </w:r>
    </w:p>
    <w:p>
      <w:pPr>
        <w:pStyle w:val="7"/>
        <w:spacing w:before="140" w:line="240" w:lineRule="auto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Strategy</w:t>
      </w:r>
    </w:p>
    <w:p>
      <w:pPr>
        <w:pStyle w:val="17"/>
        <w:numPr>
          <w:ilvl w:val="0"/>
          <w:numId w:val="28"/>
        </w:numPr>
        <w:tabs>
          <w:tab w:val="left" w:pos="1480"/>
          <w:tab w:val="left" w:pos="1481"/>
        </w:tabs>
        <w:spacing w:before="134" w:after="0" w:line="240" w:lineRule="auto"/>
        <w:ind w:left="1480" w:right="0" w:hanging="361"/>
        <w:jc w:val="left"/>
        <w:rPr>
          <w:rFonts w:hint="default" w:ascii="Times New Roman" w:hAnsi="Times New Roman" w:cs="Times New Roman"/>
          <w:i w:val="0"/>
          <w:iCs w:val="0"/>
          <w:sz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</w:rPr>
        <w:t>Go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to the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profile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page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from home.</w:t>
      </w:r>
    </w:p>
    <w:p>
      <w:pPr>
        <w:pStyle w:val="17"/>
        <w:numPr>
          <w:ilvl w:val="0"/>
          <w:numId w:val="28"/>
        </w:numPr>
        <w:tabs>
          <w:tab w:val="left" w:pos="1480"/>
          <w:tab w:val="left" w:pos="1481"/>
        </w:tabs>
        <w:spacing w:before="136" w:after="0" w:line="240" w:lineRule="auto"/>
        <w:ind w:left="1480" w:right="0" w:hanging="361"/>
        <w:jc w:val="left"/>
        <w:rPr>
          <w:rFonts w:hint="default" w:ascii="Times New Roman" w:hAnsi="Times New Roman" w:cs="Times New Roman"/>
          <w:i w:val="0"/>
          <w:iCs w:val="0"/>
          <w:sz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</w:rPr>
        <w:t>Click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on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logout button</w:t>
      </w:r>
    </w:p>
    <w:p>
      <w:pPr>
        <w:pStyle w:val="10"/>
        <w:spacing w:before="10" w:line="240" w:lineRule="auto"/>
        <w:rPr>
          <w:rFonts w:hint="default" w:ascii="Times New Roman" w:hAnsi="Times New Roman" w:cs="Times New Roman"/>
          <w:i w:val="0"/>
          <w:iCs w:val="0"/>
          <w:sz w:val="22"/>
        </w:rPr>
      </w:pPr>
    </w:p>
    <w:p>
      <w:pPr>
        <w:pStyle w:val="7"/>
        <w:spacing w:line="240" w:lineRule="auto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Expected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Result</w:t>
      </w:r>
    </w:p>
    <w:p>
      <w:pPr>
        <w:pStyle w:val="17"/>
        <w:numPr>
          <w:ilvl w:val="0"/>
          <w:numId w:val="28"/>
        </w:numPr>
        <w:tabs>
          <w:tab w:val="left" w:pos="1480"/>
          <w:tab w:val="left" w:pos="1481"/>
        </w:tabs>
        <w:spacing w:before="134" w:after="0" w:line="240" w:lineRule="auto"/>
        <w:ind w:left="1480" w:right="0" w:hanging="361"/>
        <w:jc w:val="left"/>
        <w:rPr>
          <w:rFonts w:hint="default" w:ascii="Times New Roman" w:hAnsi="Times New Roman" w:cs="Times New Roman"/>
          <w:i w:val="0"/>
          <w:iCs w:val="0"/>
          <w:sz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</w:rPr>
        <w:t>Selected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Activity</w:t>
      </w:r>
      <w:r>
        <w:rPr>
          <w:rFonts w:hint="default" w:ascii="Times New Roman" w:hAnsi="Times New Roman" w:cs="Times New Roman"/>
          <w:i w:val="0"/>
          <w:iCs w:val="0"/>
          <w:spacing w:val="-5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Successfully</w:t>
      </w:r>
      <w:r>
        <w:rPr>
          <w:rFonts w:hint="default" w:ascii="Times New Roman" w:hAnsi="Times New Roman" w:cs="Times New Roman"/>
          <w:i w:val="0"/>
          <w:iCs w:val="0"/>
          <w:spacing w:val="-3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generates the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account.</w:t>
      </w:r>
    </w:p>
    <w:p>
      <w:pPr>
        <w:pStyle w:val="17"/>
        <w:numPr>
          <w:ilvl w:val="0"/>
          <w:numId w:val="28"/>
        </w:numPr>
        <w:tabs>
          <w:tab w:val="left" w:pos="1480"/>
          <w:tab w:val="left" w:pos="1481"/>
        </w:tabs>
        <w:spacing w:before="136" w:after="0" w:line="240" w:lineRule="auto"/>
        <w:ind w:left="1480" w:right="0" w:hanging="361"/>
        <w:jc w:val="left"/>
        <w:rPr>
          <w:rFonts w:hint="default" w:ascii="Times New Roman" w:hAnsi="Times New Roman" w:cs="Times New Roman"/>
          <w:i w:val="0"/>
          <w:iCs w:val="0"/>
          <w:sz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user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is ready</w:t>
      </w:r>
      <w:r>
        <w:rPr>
          <w:rFonts w:hint="default" w:ascii="Times New Roman" w:hAnsi="Times New Roman" w:cs="Times New Roman"/>
          <w:i w:val="0"/>
          <w:iCs w:val="0"/>
          <w:spacing w:val="-5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again for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sign up and login.</w:t>
      </w:r>
    </w:p>
    <w:p>
      <w:pPr>
        <w:pStyle w:val="10"/>
        <w:spacing w:before="10" w:line="240" w:lineRule="auto"/>
        <w:rPr>
          <w:rFonts w:hint="default" w:ascii="Times New Roman" w:hAnsi="Times New Roman" w:cs="Times New Roman"/>
          <w:i w:val="0"/>
          <w:iCs w:val="0"/>
          <w:sz w:val="22"/>
        </w:rPr>
      </w:pPr>
    </w:p>
    <w:p>
      <w:pPr>
        <w:pStyle w:val="7"/>
        <w:spacing w:before="1" w:line="240" w:lineRule="auto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Observation</w:t>
      </w:r>
    </w:p>
    <w:p>
      <w:pPr>
        <w:pStyle w:val="10"/>
        <w:spacing w:before="132" w:line="240" w:lineRule="auto"/>
        <w:ind w:left="760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Application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makes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connection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with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their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users.</w:t>
      </w:r>
    </w:p>
    <w:p>
      <w:pPr>
        <w:spacing w:after="0" w:line="240" w:lineRule="auto"/>
        <w:rPr>
          <w:rFonts w:hint="default" w:ascii="Times New Roman" w:hAnsi="Times New Roman" w:cs="Times New Roman"/>
          <w:i w:val="0"/>
          <w:iCs w:val="0"/>
        </w:rPr>
        <w:sectPr>
          <w:pgSz w:w="11910" w:h="16840"/>
          <w:pgMar w:top="1360" w:right="380" w:bottom="1200" w:left="680" w:header="0" w:footer="1014" w:gutter="0"/>
          <w:cols w:space="720" w:num="1"/>
        </w:sectPr>
      </w:pPr>
    </w:p>
    <w:p>
      <w:pPr>
        <w:pStyle w:val="5"/>
        <w:numPr>
          <w:ilvl w:val="2"/>
          <w:numId w:val="25"/>
        </w:numPr>
        <w:tabs>
          <w:tab w:val="left" w:pos="1344"/>
        </w:tabs>
        <w:spacing w:before="61" w:after="0" w:line="240" w:lineRule="auto"/>
        <w:ind w:left="1343" w:right="0" w:hanging="584"/>
        <w:jc w:val="left"/>
        <w:rPr>
          <w:rFonts w:hint="default" w:ascii="Times New Roman" w:hAnsi="Times New Roman" w:cs="Times New Roman"/>
          <w:i w:val="0"/>
          <w:iCs w:val="0"/>
        </w:rPr>
      </w:pPr>
      <w:bookmarkStart w:id="205" w:name="_bookmark139"/>
      <w:bookmarkEnd w:id="205"/>
      <w:bookmarkStart w:id="206" w:name="_bookmark139"/>
      <w:bookmarkEnd w:id="206"/>
      <w:r>
        <w:rPr>
          <w:rFonts w:hint="default" w:ascii="Times New Roman" w:hAnsi="Times New Roman" w:cs="Times New Roman"/>
          <w:i w:val="0"/>
          <w:iCs w:val="0"/>
        </w:rPr>
        <w:t>Test plan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for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Home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Page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Activity</w:t>
      </w:r>
    </w:p>
    <w:p>
      <w:pPr>
        <w:pStyle w:val="10"/>
        <w:spacing w:before="4" w:line="240" w:lineRule="auto"/>
        <w:rPr>
          <w:rFonts w:hint="default" w:ascii="Times New Roman" w:hAnsi="Times New Roman" w:cs="Times New Roman"/>
          <w:b/>
          <w:i w:val="0"/>
          <w:iCs w:val="0"/>
          <w:sz w:val="22"/>
        </w:rPr>
      </w:pPr>
    </w:p>
    <w:p>
      <w:pPr>
        <w:pStyle w:val="10"/>
        <w:spacing w:before="1" w:line="240" w:lineRule="auto"/>
        <w:ind w:left="760" w:right="7244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Screen Name: Home page.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Test</w:t>
      </w:r>
      <w:r>
        <w:rPr>
          <w:rFonts w:hint="default" w:ascii="Times New Roman" w:hAnsi="Times New Roman" w:cs="Times New Roman"/>
          <w:i w:val="0"/>
          <w:iCs w:val="0"/>
          <w:spacing w:val="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Plan</w:t>
      </w:r>
      <w:r>
        <w:rPr>
          <w:rFonts w:hint="default" w:ascii="Times New Roman" w:hAnsi="Times New Roman" w:cs="Times New Roman"/>
          <w:i w:val="0"/>
          <w:iCs w:val="0"/>
          <w:spacing w:val="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ID:</w:t>
      </w:r>
      <w:r>
        <w:rPr>
          <w:rFonts w:hint="default" w:ascii="Times New Roman" w:hAnsi="Times New Roman" w:cs="Times New Roman"/>
          <w:i w:val="0"/>
          <w:iCs w:val="0"/>
          <w:spacing w:val="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004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Application Name: Casebook</w:t>
      </w:r>
      <w:r>
        <w:rPr>
          <w:rFonts w:hint="default" w:ascii="Times New Roman" w:hAnsi="Times New Roman" w:cs="Times New Roman"/>
          <w:i w:val="0"/>
          <w:iCs w:val="0"/>
          <w:spacing w:val="-5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QA: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Faraz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/</w:t>
      </w:r>
      <w:r>
        <w:rPr>
          <w:rFonts w:hint="default" w:ascii="Times New Roman" w:hAnsi="Times New Roman" w:cs="Times New Roman"/>
          <w:i w:val="0"/>
          <w:iCs w:val="0"/>
          <w:spacing w:val="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Ahmad</w:t>
      </w:r>
    </w:p>
    <w:p>
      <w:pPr>
        <w:pStyle w:val="10"/>
        <w:spacing w:before="10" w:line="240" w:lineRule="auto"/>
        <w:rPr>
          <w:rFonts w:hint="default" w:ascii="Times New Roman" w:hAnsi="Times New Roman" w:cs="Times New Roman"/>
          <w:i w:val="0"/>
          <w:iCs w:val="0"/>
          <w:sz w:val="21"/>
        </w:rPr>
      </w:pPr>
    </w:p>
    <w:p>
      <w:pPr>
        <w:pStyle w:val="10"/>
        <w:spacing w:line="240" w:lineRule="auto"/>
        <w:ind w:left="760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Test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no: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04</w:t>
      </w:r>
    </w:p>
    <w:p>
      <w:pPr>
        <w:pStyle w:val="10"/>
        <w:spacing w:before="4" w:line="240" w:lineRule="auto"/>
        <w:rPr>
          <w:rFonts w:hint="default" w:ascii="Times New Roman" w:hAnsi="Times New Roman" w:cs="Times New Roman"/>
          <w:i w:val="0"/>
          <w:iCs w:val="0"/>
          <w:sz w:val="33"/>
        </w:rPr>
      </w:pPr>
    </w:p>
    <w:p>
      <w:pPr>
        <w:pStyle w:val="7"/>
        <w:spacing w:line="240" w:lineRule="auto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Purpose</w:t>
      </w:r>
    </w:p>
    <w:p>
      <w:pPr>
        <w:pStyle w:val="10"/>
        <w:spacing w:before="133" w:line="240" w:lineRule="auto"/>
        <w:ind w:left="760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Checking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logout activity</w:t>
      </w:r>
      <w:r>
        <w:rPr>
          <w:rFonts w:hint="default" w:ascii="Times New Roman" w:hAnsi="Times New Roman" w:cs="Times New Roman"/>
          <w:i w:val="0"/>
          <w:iCs w:val="0"/>
          <w:spacing w:val="-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is working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Properly.</w:t>
      </w:r>
    </w:p>
    <w:p>
      <w:pPr>
        <w:pStyle w:val="10"/>
        <w:spacing w:before="11" w:line="240" w:lineRule="auto"/>
        <w:rPr>
          <w:rFonts w:hint="default" w:ascii="Times New Roman" w:hAnsi="Times New Roman" w:cs="Times New Roman"/>
          <w:i w:val="0"/>
          <w:iCs w:val="0"/>
          <w:sz w:val="22"/>
        </w:rPr>
      </w:pPr>
    </w:p>
    <w:p>
      <w:pPr>
        <w:pStyle w:val="7"/>
        <w:spacing w:line="240" w:lineRule="auto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Scenario</w:t>
      </w:r>
    </w:p>
    <w:p>
      <w:pPr>
        <w:pStyle w:val="10"/>
        <w:spacing w:before="132" w:line="240" w:lineRule="auto"/>
        <w:ind w:left="760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Application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is ready</w:t>
      </w:r>
      <w:r>
        <w:rPr>
          <w:rFonts w:hint="default" w:ascii="Times New Roman" w:hAnsi="Times New Roman" w:cs="Times New Roman"/>
          <w:i w:val="0"/>
          <w:iCs w:val="0"/>
          <w:spacing w:val="-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for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main activities.</w:t>
      </w:r>
    </w:p>
    <w:p>
      <w:pPr>
        <w:pStyle w:val="10"/>
        <w:spacing w:before="11" w:line="240" w:lineRule="auto"/>
        <w:rPr>
          <w:rFonts w:hint="default" w:ascii="Times New Roman" w:hAnsi="Times New Roman" w:cs="Times New Roman"/>
          <w:i w:val="0"/>
          <w:iCs w:val="0"/>
          <w:sz w:val="22"/>
        </w:rPr>
      </w:pPr>
    </w:p>
    <w:p>
      <w:pPr>
        <w:pStyle w:val="7"/>
        <w:spacing w:line="240" w:lineRule="auto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Environment</w:t>
      </w:r>
    </w:p>
    <w:p>
      <w:pPr>
        <w:pStyle w:val="10"/>
        <w:spacing w:before="138" w:line="240" w:lineRule="auto"/>
        <w:ind w:left="760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Expo go</w:t>
      </w:r>
    </w:p>
    <w:p>
      <w:pPr>
        <w:pStyle w:val="7"/>
        <w:spacing w:before="138" w:line="240" w:lineRule="auto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Pre-Requisite</w:t>
      </w:r>
    </w:p>
    <w:p>
      <w:pPr>
        <w:pStyle w:val="17"/>
        <w:numPr>
          <w:ilvl w:val="0"/>
          <w:numId w:val="29"/>
        </w:numPr>
        <w:tabs>
          <w:tab w:val="left" w:pos="1412"/>
          <w:tab w:val="left" w:pos="1413"/>
        </w:tabs>
        <w:spacing w:before="0" w:after="0" w:line="240" w:lineRule="auto"/>
        <w:ind w:left="1412" w:right="0" w:hanging="360"/>
        <w:jc w:val="left"/>
        <w:rPr>
          <w:rFonts w:hint="default" w:ascii="Times New Roman" w:hAnsi="Times New Roman" w:cs="Times New Roman"/>
          <w:i w:val="0"/>
          <w:iCs w:val="0"/>
          <w:sz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</w:rPr>
        <w:t>Download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application from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play</w:t>
      </w:r>
      <w:r>
        <w:rPr>
          <w:rFonts w:hint="default" w:ascii="Times New Roman" w:hAnsi="Times New Roman" w:cs="Times New Roman"/>
          <w:i w:val="0"/>
          <w:iCs w:val="0"/>
          <w:spacing w:val="-5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store.</w:t>
      </w:r>
    </w:p>
    <w:p>
      <w:pPr>
        <w:pStyle w:val="17"/>
        <w:numPr>
          <w:ilvl w:val="0"/>
          <w:numId w:val="29"/>
        </w:numPr>
        <w:tabs>
          <w:tab w:val="left" w:pos="1412"/>
          <w:tab w:val="left" w:pos="1413"/>
        </w:tabs>
        <w:spacing w:before="138" w:after="0" w:line="240" w:lineRule="auto"/>
        <w:ind w:left="1412" w:right="0" w:hanging="360"/>
        <w:jc w:val="left"/>
        <w:rPr>
          <w:rFonts w:hint="default" w:ascii="Times New Roman" w:hAnsi="Times New Roman" w:cs="Times New Roman"/>
          <w:i w:val="0"/>
          <w:iCs w:val="0"/>
          <w:sz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</w:rPr>
        <w:t>Register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yourself</w:t>
      </w:r>
    </w:p>
    <w:p>
      <w:pPr>
        <w:pStyle w:val="17"/>
        <w:numPr>
          <w:ilvl w:val="0"/>
          <w:numId w:val="29"/>
        </w:numPr>
        <w:tabs>
          <w:tab w:val="left" w:pos="1412"/>
          <w:tab w:val="left" w:pos="1413"/>
        </w:tabs>
        <w:spacing w:before="138" w:after="0" w:line="240" w:lineRule="auto"/>
        <w:ind w:left="1412" w:right="0" w:hanging="360"/>
        <w:jc w:val="left"/>
        <w:rPr>
          <w:rFonts w:hint="default" w:ascii="Times New Roman" w:hAnsi="Times New Roman" w:cs="Times New Roman"/>
          <w:i w:val="0"/>
          <w:iCs w:val="0"/>
          <w:sz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</w:rPr>
        <w:t>Log</w:t>
      </w:r>
      <w:r>
        <w:rPr>
          <w:rFonts w:hint="default" w:ascii="Times New Roman" w:hAnsi="Times New Roman" w:cs="Times New Roman"/>
          <w:i w:val="0"/>
          <w:iCs w:val="0"/>
          <w:spacing w:val="-4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in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application.</w:t>
      </w:r>
    </w:p>
    <w:p>
      <w:pPr>
        <w:pStyle w:val="7"/>
        <w:spacing w:before="33" w:line="240" w:lineRule="auto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Strategy</w:t>
      </w:r>
    </w:p>
    <w:p>
      <w:pPr>
        <w:pStyle w:val="17"/>
        <w:numPr>
          <w:ilvl w:val="0"/>
          <w:numId w:val="29"/>
        </w:numPr>
        <w:tabs>
          <w:tab w:val="left" w:pos="1480"/>
          <w:tab w:val="left" w:pos="1481"/>
        </w:tabs>
        <w:spacing w:before="134" w:after="0" w:line="240" w:lineRule="auto"/>
        <w:ind w:left="1480" w:right="0" w:hanging="361"/>
        <w:jc w:val="left"/>
        <w:rPr>
          <w:rFonts w:hint="default" w:ascii="Times New Roman" w:hAnsi="Times New Roman" w:cs="Times New Roman"/>
          <w:i w:val="0"/>
          <w:iCs w:val="0"/>
          <w:sz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</w:rPr>
        <w:t>Go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home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page.</w:t>
      </w:r>
    </w:p>
    <w:p>
      <w:pPr>
        <w:pStyle w:val="17"/>
        <w:numPr>
          <w:ilvl w:val="0"/>
          <w:numId w:val="29"/>
        </w:numPr>
        <w:tabs>
          <w:tab w:val="left" w:pos="1480"/>
          <w:tab w:val="left" w:pos="1481"/>
        </w:tabs>
        <w:spacing w:before="136" w:after="0" w:line="240" w:lineRule="auto"/>
        <w:ind w:left="1480" w:right="0" w:hanging="361"/>
        <w:jc w:val="left"/>
        <w:rPr>
          <w:rFonts w:hint="default" w:ascii="Times New Roman" w:hAnsi="Times New Roman" w:cs="Times New Roman"/>
          <w:i w:val="0"/>
          <w:iCs w:val="0"/>
          <w:sz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</w:rPr>
        <w:t>Click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or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swipe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for</w:t>
      </w:r>
      <w:r>
        <w:rPr>
          <w:rFonts w:hint="default" w:ascii="Times New Roman" w:hAnsi="Times New Roman" w:cs="Times New Roman"/>
          <w:i w:val="0"/>
          <w:iCs w:val="0"/>
          <w:spacing w:val="-3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respective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activity.</w:t>
      </w:r>
    </w:p>
    <w:p>
      <w:pPr>
        <w:pStyle w:val="7"/>
        <w:spacing w:before="143" w:line="240" w:lineRule="auto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Expected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Result</w:t>
      </w:r>
    </w:p>
    <w:p>
      <w:pPr>
        <w:pStyle w:val="17"/>
        <w:numPr>
          <w:ilvl w:val="0"/>
          <w:numId w:val="29"/>
        </w:numPr>
        <w:tabs>
          <w:tab w:val="left" w:pos="1480"/>
          <w:tab w:val="left" w:pos="1481"/>
        </w:tabs>
        <w:spacing w:before="134" w:after="0" w:line="240" w:lineRule="auto"/>
        <w:ind w:left="1480" w:right="0" w:hanging="361"/>
        <w:jc w:val="left"/>
        <w:rPr>
          <w:rFonts w:hint="default" w:ascii="Times New Roman" w:hAnsi="Times New Roman" w:cs="Times New Roman"/>
          <w:i w:val="0"/>
          <w:iCs w:val="0"/>
          <w:sz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</w:rPr>
        <w:t>Selected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activities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successfully</w:t>
      </w:r>
      <w:r>
        <w:rPr>
          <w:rFonts w:hint="default" w:ascii="Times New Roman" w:hAnsi="Times New Roman" w:cs="Times New Roman"/>
          <w:i w:val="0"/>
          <w:iCs w:val="0"/>
          <w:spacing w:val="-7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responding.</w:t>
      </w:r>
    </w:p>
    <w:p>
      <w:pPr>
        <w:pStyle w:val="17"/>
        <w:numPr>
          <w:ilvl w:val="0"/>
          <w:numId w:val="29"/>
        </w:numPr>
        <w:tabs>
          <w:tab w:val="left" w:pos="1480"/>
          <w:tab w:val="left" w:pos="1481"/>
        </w:tabs>
        <w:spacing w:before="136" w:after="0" w:line="240" w:lineRule="auto"/>
        <w:ind w:left="1480" w:right="0" w:hanging="361"/>
        <w:jc w:val="left"/>
        <w:rPr>
          <w:rFonts w:hint="default" w:ascii="Times New Roman" w:hAnsi="Times New Roman" w:cs="Times New Roman"/>
          <w:i w:val="0"/>
          <w:iCs w:val="0"/>
          <w:sz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-3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functionalities are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ready</w:t>
      </w:r>
      <w:r>
        <w:rPr>
          <w:rFonts w:hint="default" w:ascii="Times New Roman" w:hAnsi="Times New Roman" w:cs="Times New Roman"/>
          <w:i w:val="0"/>
          <w:iCs w:val="0"/>
          <w:spacing w:val="-5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to use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for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user.</w:t>
      </w:r>
    </w:p>
    <w:p>
      <w:pPr>
        <w:pStyle w:val="7"/>
        <w:spacing w:before="144" w:line="240" w:lineRule="auto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Observation</w:t>
      </w:r>
    </w:p>
    <w:p>
      <w:pPr>
        <w:pStyle w:val="10"/>
        <w:spacing w:before="132" w:line="240" w:lineRule="auto"/>
        <w:ind w:left="760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Application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makes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connection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with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their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users.</w:t>
      </w:r>
    </w:p>
    <w:p>
      <w:pPr>
        <w:spacing w:after="0" w:line="240" w:lineRule="auto"/>
        <w:rPr>
          <w:rFonts w:hint="default" w:ascii="Times New Roman" w:hAnsi="Times New Roman" w:cs="Times New Roman"/>
          <w:i w:val="0"/>
          <w:iCs w:val="0"/>
        </w:rPr>
        <w:sectPr>
          <w:pgSz w:w="11910" w:h="16840"/>
          <w:pgMar w:top="1360" w:right="380" w:bottom="1200" w:left="680" w:header="0" w:footer="1014" w:gutter="0"/>
          <w:cols w:space="720" w:num="1"/>
        </w:sectPr>
      </w:pPr>
    </w:p>
    <w:p>
      <w:pPr>
        <w:pStyle w:val="3"/>
        <w:numPr>
          <w:ilvl w:val="1"/>
          <w:numId w:val="25"/>
        </w:numPr>
        <w:tabs>
          <w:tab w:val="left" w:pos="1183"/>
        </w:tabs>
        <w:spacing w:before="62" w:after="0" w:line="240" w:lineRule="auto"/>
        <w:ind w:left="1182" w:right="0" w:hanging="423"/>
        <w:jc w:val="both"/>
        <w:rPr>
          <w:rFonts w:hint="default" w:ascii="Times New Roman" w:hAnsi="Times New Roman" w:cs="Times New Roman"/>
          <w:i w:val="0"/>
          <w:iCs w:val="0"/>
        </w:rPr>
      </w:pPr>
      <w:bookmarkStart w:id="207" w:name="_bookmark140"/>
      <w:bookmarkEnd w:id="207"/>
      <w:bookmarkStart w:id="208" w:name="_bookmark140"/>
      <w:bookmarkEnd w:id="208"/>
      <w:r>
        <w:rPr>
          <w:rFonts w:hint="default" w:ascii="Times New Roman" w:hAnsi="Times New Roman" w:cs="Times New Roman"/>
          <w:i w:val="0"/>
          <w:iCs w:val="0"/>
        </w:rPr>
        <w:t>Testing</w:t>
      </w:r>
    </w:p>
    <w:p>
      <w:pPr>
        <w:pStyle w:val="10"/>
        <w:spacing w:before="159" w:line="240" w:lineRule="auto"/>
        <w:ind w:left="760" w:right="1064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Testing phase is the most import phase of the project after development. It is on of the main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crunch of the project. Project is tested in different environments and scenarios. The testing of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 product is started during the development phase by Software Quality Assurance Team.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SQA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test the product in different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time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period by</w:t>
      </w:r>
      <w:r>
        <w:rPr>
          <w:rFonts w:hint="default" w:ascii="Times New Roman" w:hAnsi="Times New Roman" w:cs="Times New Roman"/>
          <w:i w:val="0"/>
          <w:iCs w:val="0"/>
          <w:spacing w:val="-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performing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different type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of tasks.</w:t>
      </w:r>
    </w:p>
    <w:p>
      <w:pPr>
        <w:pStyle w:val="5"/>
        <w:numPr>
          <w:ilvl w:val="2"/>
          <w:numId w:val="25"/>
        </w:numPr>
        <w:tabs>
          <w:tab w:val="left" w:pos="1344"/>
        </w:tabs>
        <w:spacing w:before="167" w:after="0" w:line="240" w:lineRule="auto"/>
        <w:ind w:left="1343" w:right="0" w:hanging="584"/>
        <w:jc w:val="both"/>
        <w:rPr>
          <w:rFonts w:hint="default" w:ascii="Times New Roman" w:hAnsi="Times New Roman" w:cs="Times New Roman"/>
          <w:i w:val="0"/>
          <w:iCs w:val="0"/>
        </w:rPr>
      </w:pPr>
      <w:bookmarkStart w:id="209" w:name="_bookmark141"/>
      <w:bookmarkEnd w:id="209"/>
      <w:bookmarkStart w:id="210" w:name="_bookmark141"/>
      <w:bookmarkEnd w:id="210"/>
      <w:r>
        <w:rPr>
          <w:rFonts w:hint="default" w:ascii="Times New Roman" w:hAnsi="Times New Roman" w:cs="Times New Roman"/>
          <w:i w:val="0"/>
          <w:iCs w:val="0"/>
        </w:rPr>
        <w:t>Purpose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of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Testing</w:t>
      </w:r>
    </w:p>
    <w:p>
      <w:pPr>
        <w:pStyle w:val="10"/>
        <w:spacing w:before="4" w:line="240" w:lineRule="auto"/>
        <w:rPr>
          <w:rFonts w:hint="default" w:ascii="Times New Roman" w:hAnsi="Times New Roman" w:cs="Times New Roman"/>
          <w:b/>
          <w:i w:val="0"/>
          <w:iCs w:val="0"/>
          <w:sz w:val="22"/>
        </w:rPr>
      </w:pPr>
    </w:p>
    <w:p>
      <w:pPr>
        <w:pStyle w:val="10"/>
        <w:spacing w:line="240" w:lineRule="auto"/>
        <w:ind w:left="760" w:right="1058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Purpose behind testing is that if mistakes/bugs occur or any problem arises during testing. It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should be resolve before handing over the project to the actual user. Another purpose is to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check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whether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 project is working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according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 requirements or not.</w:t>
      </w:r>
    </w:p>
    <w:p>
      <w:pPr>
        <w:pStyle w:val="5"/>
        <w:numPr>
          <w:ilvl w:val="2"/>
          <w:numId w:val="25"/>
        </w:numPr>
        <w:tabs>
          <w:tab w:val="left" w:pos="1344"/>
        </w:tabs>
        <w:spacing w:before="48" w:after="0" w:line="240" w:lineRule="auto"/>
        <w:ind w:left="1343" w:right="0" w:hanging="584"/>
        <w:jc w:val="both"/>
        <w:rPr>
          <w:rFonts w:hint="default" w:ascii="Times New Roman" w:hAnsi="Times New Roman" w:cs="Times New Roman"/>
          <w:i w:val="0"/>
          <w:iCs w:val="0"/>
        </w:rPr>
      </w:pPr>
      <w:bookmarkStart w:id="211" w:name="_bookmark142"/>
      <w:bookmarkEnd w:id="211"/>
      <w:bookmarkStart w:id="212" w:name="_bookmark142"/>
      <w:bookmarkEnd w:id="212"/>
      <w:r>
        <w:rPr>
          <w:rFonts w:hint="default" w:ascii="Times New Roman" w:hAnsi="Times New Roman" w:cs="Times New Roman"/>
          <w:i w:val="0"/>
          <w:iCs w:val="0"/>
        </w:rPr>
        <w:t>Testing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 Registration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 Home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page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activities</w:t>
      </w:r>
    </w:p>
    <w:p>
      <w:pPr>
        <w:pStyle w:val="10"/>
        <w:spacing w:before="4" w:line="240" w:lineRule="auto"/>
        <w:rPr>
          <w:rFonts w:hint="default" w:ascii="Times New Roman" w:hAnsi="Times New Roman" w:cs="Times New Roman"/>
          <w:b/>
          <w:i w:val="0"/>
          <w:iCs w:val="0"/>
          <w:sz w:val="22"/>
        </w:rPr>
      </w:pPr>
    </w:p>
    <w:p>
      <w:pPr>
        <w:pStyle w:val="10"/>
        <w:spacing w:line="240" w:lineRule="auto"/>
        <w:ind w:left="760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During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testing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phase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of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our application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we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perform four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types of testing.</w:t>
      </w:r>
    </w:p>
    <w:p>
      <w:pPr>
        <w:pStyle w:val="17"/>
        <w:numPr>
          <w:ilvl w:val="3"/>
          <w:numId w:val="25"/>
        </w:numPr>
        <w:tabs>
          <w:tab w:val="left" w:pos="1480"/>
          <w:tab w:val="left" w:pos="1481"/>
        </w:tabs>
        <w:spacing w:before="137" w:after="0" w:line="240" w:lineRule="auto"/>
        <w:ind w:left="1480" w:right="0" w:hanging="361"/>
        <w:jc w:val="left"/>
        <w:rPr>
          <w:rFonts w:hint="default" w:ascii="Times New Roman" w:hAnsi="Times New Roman" w:cs="Times New Roman"/>
          <w:i w:val="0"/>
          <w:iCs w:val="0"/>
          <w:sz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</w:rPr>
        <w:t>Black</w:t>
      </w:r>
      <w:r>
        <w:rPr>
          <w:rFonts w:hint="default" w:ascii="Times New Roman" w:hAnsi="Times New Roman" w:cs="Times New Roman"/>
          <w:i w:val="0"/>
          <w:iCs w:val="0"/>
          <w:spacing w:val="-2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Box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Testing,</w:t>
      </w:r>
    </w:p>
    <w:p>
      <w:pPr>
        <w:pStyle w:val="17"/>
        <w:numPr>
          <w:ilvl w:val="3"/>
          <w:numId w:val="25"/>
        </w:numPr>
        <w:tabs>
          <w:tab w:val="left" w:pos="1480"/>
          <w:tab w:val="left" w:pos="1481"/>
        </w:tabs>
        <w:spacing w:before="138" w:after="0" w:line="240" w:lineRule="auto"/>
        <w:ind w:left="1480" w:right="0" w:hanging="361"/>
        <w:jc w:val="left"/>
        <w:rPr>
          <w:rFonts w:hint="default" w:ascii="Times New Roman" w:hAnsi="Times New Roman" w:cs="Times New Roman"/>
          <w:i w:val="0"/>
          <w:iCs w:val="0"/>
          <w:sz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</w:rPr>
        <w:t>User</w:t>
      </w:r>
      <w:r>
        <w:rPr>
          <w:rFonts w:hint="default" w:ascii="Times New Roman" w:hAnsi="Times New Roman" w:cs="Times New Roman"/>
          <w:i w:val="0"/>
          <w:iCs w:val="0"/>
          <w:spacing w:val="-3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Testing,</w:t>
      </w:r>
    </w:p>
    <w:p>
      <w:pPr>
        <w:pStyle w:val="17"/>
        <w:numPr>
          <w:ilvl w:val="3"/>
          <w:numId w:val="25"/>
        </w:numPr>
        <w:tabs>
          <w:tab w:val="left" w:pos="1480"/>
          <w:tab w:val="left" w:pos="1481"/>
        </w:tabs>
        <w:spacing w:before="138" w:after="0" w:line="240" w:lineRule="auto"/>
        <w:ind w:left="1480" w:right="0" w:hanging="361"/>
        <w:jc w:val="left"/>
        <w:rPr>
          <w:rFonts w:hint="default" w:ascii="Times New Roman" w:hAnsi="Times New Roman" w:cs="Times New Roman"/>
          <w:i w:val="0"/>
          <w:iCs w:val="0"/>
          <w:sz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</w:rPr>
        <w:t>Unit</w:t>
      </w:r>
      <w:r>
        <w:rPr>
          <w:rFonts w:hint="default" w:ascii="Times New Roman" w:hAnsi="Times New Roman" w:cs="Times New Roman"/>
          <w:i w:val="0"/>
          <w:iCs w:val="0"/>
          <w:spacing w:val="-1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Testing</w:t>
      </w:r>
    </w:p>
    <w:p>
      <w:pPr>
        <w:pStyle w:val="17"/>
        <w:numPr>
          <w:ilvl w:val="3"/>
          <w:numId w:val="25"/>
        </w:numPr>
        <w:tabs>
          <w:tab w:val="left" w:pos="1480"/>
          <w:tab w:val="left" w:pos="1481"/>
        </w:tabs>
        <w:spacing w:before="136" w:after="0" w:line="240" w:lineRule="auto"/>
        <w:ind w:left="1480" w:right="0" w:hanging="361"/>
        <w:jc w:val="left"/>
        <w:rPr>
          <w:rFonts w:hint="default" w:ascii="Times New Roman" w:hAnsi="Times New Roman" w:cs="Times New Roman"/>
          <w:i w:val="0"/>
          <w:iCs w:val="0"/>
          <w:sz w:val="24"/>
        </w:rPr>
      </w:pPr>
      <w:r>
        <w:rPr>
          <w:rFonts w:hint="default" w:ascii="Times New Roman" w:hAnsi="Times New Roman" w:cs="Times New Roman"/>
          <w:i w:val="0"/>
          <w:iCs w:val="0"/>
          <w:sz w:val="24"/>
        </w:rPr>
        <w:t>Integration</w:t>
      </w:r>
      <w:r>
        <w:rPr>
          <w:rFonts w:hint="default" w:ascii="Times New Roman" w:hAnsi="Times New Roman" w:cs="Times New Roman"/>
          <w:i w:val="0"/>
          <w:iCs w:val="0"/>
          <w:spacing w:val="-4"/>
          <w:sz w:val="2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sz w:val="24"/>
        </w:rPr>
        <w:t>Testing.</w:t>
      </w:r>
    </w:p>
    <w:p>
      <w:pPr>
        <w:pStyle w:val="10"/>
        <w:spacing w:before="5" w:line="240" w:lineRule="auto"/>
        <w:rPr>
          <w:rFonts w:hint="default" w:ascii="Times New Roman" w:hAnsi="Times New Roman" w:cs="Times New Roman"/>
          <w:i w:val="0"/>
          <w:iCs w:val="0"/>
          <w:sz w:val="26"/>
        </w:rPr>
      </w:pPr>
    </w:p>
    <w:p>
      <w:pPr>
        <w:pStyle w:val="5"/>
        <w:numPr>
          <w:ilvl w:val="3"/>
          <w:numId w:val="30"/>
        </w:numPr>
        <w:tabs>
          <w:tab w:val="left" w:pos="1539"/>
        </w:tabs>
        <w:spacing w:before="0" w:after="0" w:line="240" w:lineRule="auto"/>
        <w:ind w:left="1538" w:right="0" w:hanging="779"/>
        <w:jc w:val="both"/>
        <w:rPr>
          <w:rFonts w:hint="default" w:ascii="Times New Roman" w:hAnsi="Times New Roman" w:cs="Times New Roman"/>
          <w:i w:val="0"/>
          <w:iCs w:val="0"/>
        </w:rPr>
      </w:pPr>
      <w:bookmarkStart w:id="213" w:name="_bookmark143"/>
      <w:bookmarkEnd w:id="213"/>
      <w:bookmarkStart w:id="214" w:name="_bookmark143"/>
      <w:bookmarkEnd w:id="214"/>
      <w:r>
        <w:rPr>
          <w:rFonts w:hint="default" w:ascii="Times New Roman" w:hAnsi="Times New Roman" w:cs="Times New Roman"/>
          <w:i w:val="0"/>
          <w:iCs w:val="0"/>
        </w:rPr>
        <w:t>Black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Box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Testing</w:t>
      </w:r>
    </w:p>
    <w:p>
      <w:pPr>
        <w:pStyle w:val="10"/>
        <w:spacing w:before="4" w:line="240" w:lineRule="auto"/>
        <w:rPr>
          <w:rFonts w:hint="default" w:ascii="Times New Roman" w:hAnsi="Times New Roman" w:cs="Times New Roman"/>
          <w:b/>
          <w:i w:val="0"/>
          <w:iCs w:val="0"/>
          <w:sz w:val="22"/>
        </w:rPr>
      </w:pPr>
    </w:p>
    <w:p>
      <w:pPr>
        <w:pStyle w:val="10"/>
        <w:spacing w:line="240" w:lineRule="auto"/>
        <w:ind w:left="760" w:right="1059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This testing technique is most widely used today. In this technique SQA or the developer put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his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project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into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specified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program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as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input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that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program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check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project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irrespective of the internal structure and after checking highlights the errors or problems in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that project. We use this testing technique during our development process and also after the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project is completely</w:t>
      </w:r>
      <w:r>
        <w:rPr>
          <w:rFonts w:hint="default" w:ascii="Times New Roman" w:hAnsi="Times New Roman" w:cs="Times New Roman"/>
          <w:i w:val="0"/>
          <w:iCs w:val="0"/>
          <w:spacing w:val="-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built.</w:t>
      </w:r>
    </w:p>
    <w:p>
      <w:pPr>
        <w:pStyle w:val="5"/>
        <w:numPr>
          <w:ilvl w:val="3"/>
          <w:numId w:val="30"/>
        </w:numPr>
        <w:tabs>
          <w:tab w:val="left" w:pos="1539"/>
        </w:tabs>
        <w:spacing w:before="166" w:after="0" w:line="240" w:lineRule="auto"/>
        <w:ind w:left="1538" w:right="0" w:hanging="779"/>
        <w:jc w:val="both"/>
        <w:rPr>
          <w:rFonts w:hint="default" w:ascii="Times New Roman" w:hAnsi="Times New Roman" w:cs="Times New Roman"/>
          <w:i w:val="0"/>
          <w:iCs w:val="0"/>
        </w:rPr>
      </w:pPr>
      <w:bookmarkStart w:id="215" w:name="_bookmark144"/>
      <w:bookmarkEnd w:id="215"/>
      <w:bookmarkStart w:id="216" w:name="_bookmark144"/>
      <w:bookmarkEnd w:id="216"/>
      <w:r>
        <w:rPr>
          <w:rFonts w:hint="default" w:ascii="Times New Roman" w:hAnsi="Times New Roman" w:cs="Times New Roman"/>
          <w:i w:val="0"/>
          <w:iCs w:val="0"/>
        </w:rPr>
        <w:t>User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Testing</w:t>
      </w:r>
    </w:p>
    <w:p>
      <w:pPr>
        <w:pStyle w:val="10"/>
        <w:spacing w:before="7" w:line="240" w:lineRule="auto"/>
        <w:rPr>
          <w:rFonts w:hint="default" w:ascii="Times New Roman" w:hAnsi="Times New Roman" w:cs="Times New Roman"/>
          <w:b/>
          <w:i w:val="0"/>
          <w:iCs w:val="0"/>
          <w:sz w:val="22"/>
        </w:rPr>
      </w:pPr>
    </w:p>
    <w:p>
      <w:pPr>
        <w:pStyle w:val="10"/>
        <w:spacing w:line="240" w:lineRule="auto"/>
        <w:ind w:left="760" w:right="1059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This testing technique is also widely used. In this technique the project is given to random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users</w:t>
      </w:r>
      <w:r>
        <w:rPr>
          <w:rFonts w:hint="default" w:ascii="Times New Roman" w:hAnsi="Times New Roman" w:cs="Times New Roman"/>
          <w:i w:val="0"/>
          <w:iCs w:val="0"/>
          <w:spacing w:val="3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3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use</w:t>
      </w:r>
      <w:r>
        <w:rPr>
          <w:rFonts w:hint="default" w:ascii="Times New Roman" w:hAnsi="Times New Roman" w:cs="Times New Roman"/>
          <w:i w:val="0"/>
          <w:iCs w:val="0"/>
          <w:spacing w:val="3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as</w:t>
      </w:r>
      <w:r>
        <w:rPr>
          <w:rFonts w:hint="default" w:ascii="Times New Roman" w:hAnsi="Times New Roman" w:cs="Times New Roman"/>
          <w:i w:val="0"/>
          <w:iCs w:val="0"/>
          <w:spacing w:val="3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like</w:t>
      </w:r>
      <w:r>
        <w:rPr>
          <w:rFonts w:hint="default" w:ascii="Times New Roman" w:hAnsi="Times New Roman" w:cs="Times New Roman"/>
          <w:i w:val="0"/>
          <w:iCs w:val="0"/>
          <w:spacing w:val="3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they</w:t>
      </w:r>
      <w:r>
        <w:rPr>
          <w:rFonts w:hint="default" w:ascii="Times New Roman" w:hAnsi="Times New Roman" w:cs="Times New Roman"/>
          <w:i w:val="0"/>
          <w:iCs w:val="0"/>
          <w:spacing w:val="2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are</w:t>
      </w:r>
      <w:r>
        <w:rPr>
          <w:rFonts w:hint="default" w:ascii="Times New Roman" w:hAnsi="Times New Roman" w:cs="Times New Roman"/>
          <w:i w:val="0"/>
          <w:iCs w:val="0"/>
          <w:spacing w:val="3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using</w:t>
      </w:r>
      <w:r>
        <w:rPr>
          <w:rFonts w:hint="default" w:ascii="Times New Roman" w:hAnsi="Times New Roman" w:cs="Times New Roman"/>
          <w:i w:val="0"/>
          <w:iCs w:val="0"/>
          <w:spacing w:val="2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3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complete</w:t>
      </w:r>
      <w:r>
        <w:rPr>
          <w:rFonts w:hint="default" w:ascii="Times New Roman" w:hAnsi="Times New Roman" w:cs="Times New Roman"/>
          <w:i w:val="0"/>
          <w:iCs w:val="0"/>
          <w:spacing w:val="3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application.</w:t>
      </w:r>
      <w:r>
        <w:rPr>
          <w:rFonts w:hint="default" w:ascii="Times New Roman" w:hAnsi="Times New Roman" w:cs="Times New Roman"/>
          <w:i w:val="0"/>
          <w:iCs w:val="0"/>
          <w:spacing w:val="3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This</w:t>
      </w:r>
      <w:r>
        <w:rPr>
          <w:rFonts w:hint="default" w:ascii="Times New Roman" w:hAnsi="Times New Roman" w:cs="Times New Roman"/>
          <w:i w:val="0"/>
          <w:iCs w:val="0"/>
          <w:spacing w:val="3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testing</w:t>
      </w:r>
      <w:r>
        <w:rPr>
          <w:rFonts w:hint="default" w:ascii="Times New Roman" w:hAnsi="Times New Roman" w:cs="Times New Roman"/>
          <w:i w:val="0"/>
          <w:iCs w:val="0"/>
          <w:spacing w:val="3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technique</w:t>
      </w:r>
      <w:r>
        <w:rPr>
          <w:rFonts w:hint="default" w:ascii="Times New Roman" w:hAnsi="Times New Roman" w:cs="Times New Roman"/>
          <w:i w:val="0"/>
          <w:iCs w:val="0"/>
          <w:spacing w:val="3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can</w:t>
      </w:r>
      <w:r>
        <w:rPr>
          <w:rFonts w:hint="default" w:ascii="Times New Roman" w:hAnsi="Times New Roman" w:cs="Times New Roman"/>
          <w:i w:val="0"/>
          <w:iCs w:val="0"/>
          <w:spacing w:val="3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be</w:t>
      </w:r>
      <w:r>
        <w:rPr>
          <w:rFonts w:hint="default" w:ascii="Times New Roman" w:hAnsi="Times New Roman" w:cs="Times New Roman"/>
          <w:i w:val="0"/>
          <w:iCs w:val="0"/>
          <w:spacing w:val="-5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used after the completion of one module and at the end when all the modules are completed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they</w:t>
      </w:r>
      <w:r>
        <w:rPr>
          <w:rFonts w:hint="default" w:ascii="Times New Roman" w:hAnsi="Times New Roman" w:cs="Times New Roman"/>
          <w:i w:val="0"/>
          <w:iCs w:val="0"/>
          <w:spacing w:val="-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are combined and again tested.</w:t>
      </w:r>
    </w:p>
    <w:p>
      <w:pPr>
        <w:spacing w:after="0" w:line="240" w:lineRule="auto"/>
        <w:jc w:val="both"/>
        <w:rPr>
          <w:rFonts w:hint="default" w:ascii="Times New Roman" w:hAnsi="Times New Roman" w:cs="Times New Roman"/>
          <w:i w:val="0"/>
          <w:iCs w:val="0"/>
        </w:rPr>
        <w:sectPr>
          <w:pgSz w:w="11910" w:h="16840"/>
          <w:pgMar w:top="1360" w:right="380" w:bottom="1200" w:left="680" w:header="0" w:footer="1014" w:gutter="0"/>
          <w:cols w:space="720" w:num="1"/>
        </w:sectPr>
      </w:pPr>
    </w:p>
    <w:p>
      <w:pPr>
        <w:pStyle w:val="5"/>
        <w:numPr>
          <w:ilvl w:val="3"/>
          <w:numId w:val="30"/>
        </w:numPr>
        <w:tabs>
          <w:tab w:val="left" w:pos="1539"/>
        </w:tabs>
        <w:spacing w:before="61" w:after="0" w:line="240" w:lineRule="auto"/>
        <w:ind w:left="1538" w:right="0" w:hanging="779"/>
        <w:jc w:val="both"/>
        <w:rPr>
          <w:rFonts w:hint="default" w:ascii="Times New Roman" w:hAnsi="Times New Roman" w:cs="Times New Roman"/>
          <w:i w:val="0"/>
          <w:iCs w:val="0"/>
        </w:rPr>
      </w:pPr>
      <w:bookmarkStart w:id="217" w:name="_bookmark145"/>
      <w:bookmarkEnd w:id="217"/>
      <w:bookmarkStart w:id="218" w:name="_bookmark147"/>
      <w:bookmarkEnd w:id="218"/>
      <w:bookmarkStart w:id="219" w:name="_bookmark145"/>
      <w:bookmarkEnd w:id="219"/>
      <w:r>
        <w:rPr>
          <w:rFonts w:hint="default" w:ascii="Times New Roman" w:hAnsi="Times New Roman" w:cs="Times New Roman"/>
          <w:i w:val="0"/>
          <w:iCs w:val="0"/>
        </w:rPr>
        <w:t>Unit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Testing</w:t>
      </w:r>
    </w:p>
    <w:p>
      <w:pPr>
        <w:pStyle w:val="10"/>
        <w:spacing w:before="4" w:line="240" w:lineRule="auto"/>
        <w:rPr>
          <w:rFonts w:hint="default" w:ascii="Times New Roman" w:hAnsi="Times New Roman" w:cs="Times New Roman"/>
          <w:b/>
          <w:i w:val="0"/>
          <w:iCs w:val="0"/>
          <w:sz w:val="22"/>
        </w:rPr>
      </w:pPr>
    </w:p>
    <w:p>
      <w:pPr>
        <w:pStyle w:val="10"/>
        <w:spacing w:before="1" w:line="240" w:lineRule="auto"/>
        <w:ind w:left="760" w:right="1064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This testing technique is used especially when we have to check the individual component of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 project. When one module is completed it is tested using Unit Testing Technique. At the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end all the modules are integrated and again this technique is used to test the project as a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whole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system.</w:t>
      </w:r>
    </w:p>
    <w:p>
      <w:pPr>
        <w:pStyle w:val="5"/>
        <w:numPr>
          <w:ilvl w:val="3"/>
          <w:numId w:val="30"/>
        </w:numPr>
        <w:tabs>
          <w:tab w:val="left" w:pos="1539"/>
        </w:tabs>
        <w:spacing w:before="166" w:after="0" w:line="240" w:lineRule="auto"/>
        <w:ind w:left="1538" w:right="0" w:hanging="779"/>
        <w:jc w:val="both"/>
        <w:rPr>
          <w:rFonts w:hint="default" w:ascii="Times New Roman" w:hAnsi="Times New Roman" w:cs="Times New Roman"/>
          <w:i w:val="0"/>
          <w:iCs w:val="0"/>
        </w:rPr>
      </w:pPr>
      <w:bookmarkStart w:id="220" w:name="_bookmark146"/>
      <w:bookmarkEnd w:id="220"/>
      <w:bookmarkStart w:id="221" w:name="_bookmark146"/>
      <w:bookmarkEnd w:id="221"/>
      <w:r>
        <w:rPr>
          <w:rFonts w:hint="default" w:ascii="Times New Roman" w:hAnsi="Times New Roman" w:cs="Times New Roman"/>
          <w:i w:val="0"/>
          <w:iCs w:val="0"/>
        </w:rPr>
        <w:t>Integration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Testing</w:t>
      </w:r>
    </w:p>
    <w:p>
      <w:pPr>
        <w:pStyle w:val="10"/>
        <w:spacing w:before="4" w:line="240" w:lineRule="auto"/>
        <w:rPr>
          <w:rFonts w:hint="default" w:ascii="Times New Roman" w:hAnsi="Times New Roman" w:cs="Times New Roman"/>
          <w:b/>
          <w:i w:val="0"/>
          <w:iCs w:val="0"/>
          <w:sz w:val="22"/>
        </w:rPr>
      </w:pPr>
    </w:p>
    <w:p>
      <w:pPr>
        <w:pStyle w:val="10"/>
        <w:spacing w:line="240" w:lineRule="auto"/>
        <w:ind w:left="760" w:right="1062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In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this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technique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of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testing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project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as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whole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system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is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tested.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When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unit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testing</w:t>
      </w:r>
      <w:r>
        <w:rPr>
          <w:rFonts w:hint="default" w:ascii="Times New Roman" w:hAnsi="Times New Roman" w:cs="Times New Roman"/>
          <w:i w:val="0"/>
          <w:iCs w:val="0"/>
          <w:spacing w:val="60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is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completed then all the components are integrated and tested using Integration technique. If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any</w:t>
      </w:r>
      <w:r>
        <w:rPr>
          <w:rFonts w:hint="default" w:ascii="Times New Roman" w:hAnsi="Times New Roman" w:cs="Times New Roman"/>
          <w:i w:val="0"/>
          <w:iCs w:val="0"/>
          <w:spacing w:val="-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error or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bug</w:t>
      </w:r>
      <w:r>
        <w:rPr>
          <w:rFonts w:hint="default" w:ascii="Times New Roman" w:hAnsi="Times New Roman" w:cs="Times New Roman"/>
          <w:i w:val="0"/>
          <w:iCs w:val="0"/>
          <w:spacing w:val="-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occurred during the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testing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phase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it is corrected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 removed immediately.</w:t>
      </w: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9"/>
        </w:rPr>
      </w:pPr>
      <w:r>
        <w:rPr>
          <w:rFonts w:hint="default" w:ascii="Times New Roman" w:hAnsi="Times New Roman" w:cs="Times New Roman"/>
          <w:i w:val="0"/>
          <w:iCs w:val="0"/>
        </w:rPr>
        <w:pict>
          <v:shape id="_x0000_s1150" o:spid="_x0000_s1150" style="position:absolute;left:0pt;margin-left:75pt;margin-top:19pt;height:0.1pt;width:451.25pt;mso-position-horizontal-relative:page;mso-wrap-distance-bottom:0pt;mso-wrap-distance-top:0pt;z-index:-251606016;mso-width-relative:page;mso-height-relative:page;" filled="f" stroked="t" coordorigin="1500,380" coordsize="9025,0" path="m1500,380l10525,380e">
            <v:path arrowok="t"/>
            <v:fill on="f" focussize="0,0"/>
            <v:stroke color="#000000"/>
            <v:imagedata o:title=""/>
            <o:lock v:ext="edit"/>
            <w10:wrap type="topAndBottom"/>
          </v:shape>
        </w:pict>
      </w:r>
    </w:p>
    <w:p>
      <w:pPr>
        <w:spacing w:after="0" w:line="240" w:lineRule="auto"/>
        <w:rPr>
          <w:rFonts w:hint="default" w:ascii="Times New Roman" w:hAnsi="Times New Roman" w:cs="Times New Roman"/>
          <w:i w:val="0"/>
          <w:iCs w:val="0"/>
          <w:sz w:val="29"/>
        </w:rPr>
        <w:sectPr>
          <w:pgSz w:w="11910" w:h="16840"/>
          <w:pgMar w:top="1360" w:right="380" w:bottom="1200" w:left="680" w:header="0" w:footer="1014" w:gutter="0"/>
          <w:cols w:space="720" w:num="1"/>
        </w:sectPr>
      </w:pPr>
    </w:p>
    <w:p>
      <w:pPr>
        <w:pStyle w:val="2"/>
        <w:spacing w:line="240" w:lineRule="auto"/>
        <w:ind w:left="2160" w:leftChars="0" w:right="1044" w:firstLine="720" w:firstLineChars="0"/>
        <w:jc w:val="left"/>
        <w:rPr>
          <w:rFonts w:hint="default" w:ascii="Times New Roman" w:hAnsi="Times New Roman" w:cs="Times New Roman"/>
          <w:i w:val="0"/>
          <w:iCs w:val="0"/>
        </w:rPr>
      </w:pPr>
    </w:p>
    <w:p>
      <w:pPr>
        <w:pStyle w:val="2"/>
        <w:spacing w:line="240" w:lineRule="auto"/>
        <w:ind w:left="2160" w:leftChars="0" w:right="1044" w:firstLine="720" w:firstLineChars="0"/>
        <w:jc w:val="left"/>
        <w:rPr>
          <w:rFonts w:hint="default" w:ascii="Times New Roman" w:hAnsi="Times New Roman" w:cs="Times New Roman"/>
          <w:i w:val="0"/>
          <w:iCs w:val="0"/>
        </w:rPr>
      </w:pPr>
    </w:p>
    <w:p>
      <w:pPr>
        <w:pStyle w:val="2"/>
        <w:spacing w:line="240" w:lineRule="auto"/>
        <w:ind w:left="2160" w:leftChars="0" w:right="1044" w:firstLine="720" w:firstLineChars="0"/>
        <w:jc w:val="left"/>
        <w:rPr>
          <w:rFonts w:hint="default" w:ascii="Times New Roman" w:hAnsi="Times New Roman" w:cs="Times New Roman"/>
          <w:i w:val="0"/>
          <w:iCs w:val="0"/>
        </w:rPr>
      </w:pPr>
    </w:p>
    <w:p>
      <w:pPr>
        <w:pStyle w:val="2"/>
        <w:spacing w:line="240" w:lineRule="auto"/>
        <w:ind w:left="2160" w:leftChars="0" w:right="1044" w:firstLine="720" w:firstLineChars="0"/>
        <w:jc w:val="left"/>
        <w:rPr>
          <w:rFonts w:hint="default" w:ascii="Times New Roman" w:hAnsi="Times New Roman" w:cs="Times New Roman"/>
          <w:i w:val="0"/>
          <w:iCs w:val="0"/>
        </w:rPr>
      </w:pPr>
    </w:p>
    <w:p>
      <w:pPr>
        <w:pStyle w:val="2"/>
        <w:spacing w:line="240" w:lineRule="auto"/>
        <w:ind w:left="2160" w:leftChars="0" w:right="1044" w:firstLine="720" w:firstLineChars="0"/>
        <w:jc w:val="left"/>
        <w:rPr>
          <w:rFonts w:hint="default" w:ascii="Times New Roman" w:hAnsi="Times New Roman" w:cs="Times New Roman"/>
          <w:i w:val="0"/>
          <w:iCs w:val="0"/>
        </w:rPr>
      </w:pPr>
    </w:p>
    <w:p>
      <w:pPr>
        <w:pStyle w:val="2"/>
        <w:spacing w:line="240" w:lineRule="auto"/>
        <w:ind w:left="2160" w:leftChars="0" w:right="1044" w:firstLine="720" w:firstLineChars="0"/>
        <w:jc w:val="left"/>
        <w:rPr>
          <w:rFonts w:hint="default" w:ascii="Times New Roman" w:hAnsi="Times New Roman" w:cs="Times New Roman"/>
          <w:i w:val="0"/>
          <w:iCs w:val="0"/>
        </w:rPr>
      </w:pPr>
    </w:p>
    <w:p>
      <w:pPr>
        <w:pStyle w:val="2"/>
        <w:spacing w:line="240" w:lineRule="auto"/>
        <w:ind w:left="2160" w:leftChars="0" w:right="1044" w:firstLine="720" w:firstLineChars="0"/>
        <w:jc w:val="left"/>
        <w:rPr>
          <w:rFonts w:hint="default" w:ascii="Times New Roman" w:hAnsi="Times New Roman" w:cs="Times New Roman"/>
          <w:i w:val="0"/>
          <w:iCs w:val="0"/>
        </w:rPr>
      </w:pPr>
    </w:p>
    <w:p>
      <w:pPr>
        <w:pStyle w:val="2"/>
        <w:spacing w:line="240" w:lineRule="auto"/>
        <w:ind w:left="2160" w:leftChars="0" w:right="1044" w:firstLine="720" w:firstLineChars="0"/>
        <w:jc w:val="left"/>
        <w:rPr>
          <w:rFonts w:hint="default" w:ascii="Times New Roman" w:hAnsi="Times New Roman" w:cs="Times New Roman"/>
          <w:i w:val="0"/>
          <w:iCs w:val="0"/>
        </w:rPr>
      </w:pPr>
    </w:p>
    <w:p>
      <w:pPr>
        <w:pStyle w:val="2"/>
        <w:spacing w:line="240" w:lineRule="auto"/>
        <w:ind w:left="2160" w:leftChars="0" w:right="1044" w:firstLine="720" w:firstLineChars="0"/>
        <w:jc w:val="left"/>
        <w:rPr>
          <w:rFonts w:hint="default" w:ascii="Times New Roman" w:hAnsi="Times New Roman" w:cs="Times New Roman"/>
          <w:i w:val="0"/>
          <w:iCs w:val="0"/>
        </w:rPr>
      </w:pPr>
    </w:p>
    <w:p>
      <w:pPr>
        <w:pStyle w:val="2"/>
        <w:spacing w:line="240" w:lineRule="auto"/>
        <w:ind w:left="2160" w:leftChars="0" w:right="1044" w:firstLine="720" w:firstLineChars="0"/>
        <w:jc w:val="left"/>
        <w:rPr>
          <w:rFonts w:hint="default" w:ascii="Times New Roman" w:hAnsi="Times New Roman" w:cs="Times New Roman"/>
          <w:i w:val="0"/>
          <w:iCs w:val="0"/>
        </w:rPr>
      </w:pPr>
    </w:p>
    <w:p>
      <w:pPr>
        <w:pStyle w:val="2"/>
        <w:spacing w:line="240" w:lineRule="auto"/>
        <w:ind w:left="2160" w:leftChars="0" w:right="1044" w:firstLine="720" w:firstLineChars="0"/>
        <w:jc w:val="left"/>
        <w:rPr>
          <w:rFonts w:hint="default" w:ascii="Times New Roman" w:hAnsi="Times New Roman" w:cs="Times New Roman"/>
          <w:i w:val="0"/>
          <w:iCs w:val="0"/>
        </w:rPr>
      </w:pPr>
    </w:p>
    <w:p>
      <w:pPr>
        <w:pStyle w:val="2"/>
        <w:spacing w:line="240" w:lineRule="auto"/>
        <w:ind w:left="2160" w:leftChars="0" w:right="1044" w:firstLine="720" w:firstLineChars="0"/>
        <w:jc w:val="left"/>
        <w:rPr>
          <w:rFonts w:hint="default" w:ascii="Times New Roman" w:hAnsi="Times New Roman" w:cs="Times New Roman"/>
          <w:i w:val="0"/>
          <w:iCs w:val="0"/>
        </w:rPr>
      </w:pPr>
    </w:p>
    <w:p>
      <w:pPr>
        <w:pStyle w:val="2"/>
        <w:spacing w:line="240" w:lineRule="auto"/>
        <w:ind w:left="2160" w:leftChars="0" w:right="1044" w:firstLine="720" w:firstLineChars="0"/>
        <w:jc w:val="left"/>
        <w:rPr>
          <w:rFonts w:hint="default" w:ascii="Times New Roman" w:hAnsi="Times New Roman" w:cs="Times New Roman"/>
          <w:i w:val="0"/>
          <w:iCs w:val="0"/>
        </w:rPr>
      </w:pPr>
    </w:p>
    <w:p>
      <w:pPr>
        <w:pStyle w:val="2"/>
        <w:spacing w:line="240" w:lineRule="auto"/>
        <w:ind w:left="0" w:leftChars="0" w:right="1044" w:firstLine="0" w:firstLineChars="0"/>
        <w:jc w:val="center"/>
        <w:rPr>
          <w:rFonts w:hint="default" w:ascii="Times New Roman" w:hAnsi="Times New Roman" w:cs="Times New Roman"/>
          <w:i w:val="0"/>
          <w:iCs w:val="0"/>
        </w:rPr>
      </w:pPr>
      <w:bookmarkStart w:id="222" w:name="_bookmark149"/>
      <w:bookmarkEnd w:id="222"/>
      <w:r>
        <w:rPr>
          <w:rFonts w:hint="default" w:ascii="Times New Roman" w:hAnsi="Times New Roman" w:cs="Times New Roman"/>
          <w:b w:val="0"/>
          <w:i w:val="0"/>
          <w:iCs w:val="0"/>
        </w:rPr>
        <w:br w:type="column"/>
      </w:r>
    </w:p>
    <w:p>
      <w:pPr>
        <w:pStyle w:val="2"/>
        <w:spacing w:line="240" w:lineRule="auto"/>
        <w:ind w:left="0" w:leftChars="0" w:right="1044" w:firstLine="0" w:firstLineChars="0"/>
        <w:jc w:val="center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Chapter 7</w:t>
      </w:r>
    </w:p>
    <w:p>
      <w:pPr>
        <w:pStyle w:val="2"/>
        <w:spacing w:line="240" w:lineRule="auto"/>
        <w:ind w:left="0" w:leftChars="0" w:right="1044" w:firstLine="0" w:firstLineChars="0"/>
        <w:jc w:val="center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Results</w:t>
      </w:r>
      <w:r>
        <w:rPr>
          <w:rFonts w:hint="default" w:ascii="Times New Roman" w:hAnsi="Times New Roman" w:cs="Times New Roman"/>
          <w:i w:val="0"/>
          <w:iCs w:val="0"/>
          <w:spacing w:val="-6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</w:t>
      </w:r>
      <w:r>
        <w:rPr>
          <w:rFonts w:hint="default" w:cs="Times New Roman"/>
          <w:i w:val="0"/>
          <w:iCs w:val="0"/>
          <w:lang w:val="en-US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Discussion</w:t>
      </w:r>
    </w:p>
    <w:p>
      <w:pPr>
        <w:rPr>
          <w:rFonts w:hint="default"/>
        </w:rPr>
      </w:pPr>
    </w:p>
    <w:p>
      <w:pPr>
        <w:pStyle w:val="3"/>
        <w:numPr>
          <w:ilvl w:val="1"/>
          <w:numId w:val="31"/>
        </w:numPr>
        <w:tabs>
          <w:tab w:val="left" w:pos="1183"/>
        </w:tabs>
        <w:spacing w:before="0" w:after="0" w:line="240" w:lineRule="auto"/>
        <w:ind w:left="1182" w:right="0" w:hanging="423"/>
        <w:jc w:val="left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cs="Times New Roman"/>
          <w:i w:val="0"/>
          <w:iCs w:val="0"/>
          <w:lang w:val="en-US"/>
        </w:rPr>
        <w:tab/>
      </w:r>
      <w:r>
        <w:rPr>
          <w:rFonts w:hint="default" w:ascii="Times New Roman" w:hAnsi="Times New Roman" w:cs="Times New Roman"/>
          <w:i w:val="0"/>
          <w:iCs w:val="0"/>
        </w:rPr>
        <w:t>Results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Test</w:t>
      </w:r>
      <w:r>
        <w:rPr>
          <w:rFonts w:hint="default" w:ascii="Times New Roman" w:hAnsi="Times New Roman" w:cs="Times New Roman"/>
          <w:i w:val="0"/>
          <w:iCs w:val="0"/>
          <w:spacing w:val="-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Evaluation</w:t>
      </w:r>
    </w:p>
    <w:p>
      <w:pPr>
        <w:pStyle w:val="10"/>
        <w:spacing w:before="162" w:line="240" w:lineRule="auto"/>
        <w:ind w:left="720" w:leftChars="0" w:right="1061" w:firstLine="720" w:firstLineChars="0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In previous chapter, we explain the testing techniques that we use to test our application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during and after the development phase. In this chapter we will discuss the results that are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obtained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after the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completion of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 project.</w:t>
      </w:r>
    </w:p>
    <w:p>
      <w:pPr>
        <w:pStyle w:val="10"/>
        <w:spacing w:before="160" w:line="240" w:lineRule="auto"/>
        <w:ind w:left="760" w:right="1059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Screenshots of our Application interface are attached below after final testing and discussion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with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supervisor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 other seniors of relevant field.</w:t>
      </w:r>
    </w:p>
    <w:p>
      <w:pPr>
        <w:pStyle w:val="10"/>
        <w:spacing w:before="2" w:line="240" w:lineRule="auto"/>
        <w:rPr>
          <w:rFonts w:hint="default" w:ascii="Times New Roman" w:hAnsi="Times New Roman" w:cs="Times New Roman"/>
          <w:i w:val="0"/>
          <w:iCs w:val="0"/>
          <w:sz w:val="21"/>
        </w:rPr>
      </w:pPr>
    </w:p>
    <w:p>
      <w:pPr>
        <w:pStyle w:val="3"/>
        <w:numPr>
          <w:ilvl w:val="1"/>
          <w:numId w:val="31"/>
        </w:numPr>
        <w:tabs>
          <w:tab w:val="left" w:pos="1183"/>
        </w:tabs>
        <w:spacing w:before="0" w:after="0" w:line="240" w:lineRule="auto"/>
        <w:ind w:left="1182" w:right="0" w:hanging="423"/>
        <w:jc w:val="left"/>
        <w:rPr>
          <w:rFonts w:hint="default" w:ascii="Times New Roman" w:hAnsi="Times New Roman" w:cs="Times New Roman"/>
          <w:i w:val="0"/>
          <w:iCs w:val="0"/>
        </w:rPr>
      </w:pPr>
      <w:bookmarkStart w:id="223" w:name="_bookmark150"/>
      <w:bookmarkEnd w:id="223"/>
      <w:bookmarkStart w:id="224" w:name="_bookmark150"/>
      <w:bookmarkEnd w:id="224"/>
      <w:r>
        <w:rPr>
          <w:rFonts w:hint="default" w:ascii="Times New Roman" w:hAnsi="Times New Roman" w:cs="Times New Roman"/>
          <w:i w:val="0"/>
          <w:iCs w:val="0"/>
        </w:rPr>
        <w:t>Final</w:t>
      </w:r>
      <w:r>
        <w:rPr>
          <w:rFonts w:hint="default" w:ascii="Times New Roman" w:hAnsi="Times New Roman" w:cs="Times New Roman"/>
          <w:i w:val="0"/>
          <w:iCs w:val="0"/>
          <w:spacing w:val="-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User</w:t>
      </w:r>
      <w:r>
        <w:rPr>
          <w:rFonts w:hint="default" w:ascii="Times New Roman" w:hAnsi="Times New Roman" w:cs="Times New Roman"/>
          <w:i w:val="0"/>
          <w:iCs w:val="0"/>
          <w:spacing w:val="-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Interface</w:t>
      </w:r>
      <w:r>
        <w:rPr>
          <w:rFonts w:hint="default" w:ascii="Times New Roman" w:hAnsi="Times New Roman" w:cs="Times New Roman"/>
          <w:i w:val="0"/>
          <w:iCs w:val="0"/>
          <w:spacing w:val="-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-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Working</w:t>
      </w:r>
    </w:p>
    <w:p>
      <w:pPr>
        <w:pStyle w:val="5"/>
        <w:spacing w:before="167" w:line="240" w:lineRule="auto"/>
        <w:ind w:left="4254" w:right="4550" w:firstLine="0"/>
        <w:jc w:val="center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Welcome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Page</w:t>
      </w:r>
    </w:p>
    <w:p>
      <w:pPr>
        <w:pStyle w:val="10"/>
        <w:spacing w:before="2" w:line="240" w:lineRule="auto"/>
        <w:rPr>
          <w:rFonts w:hint="default" w:ascii="Times New Roman" w:hAnsi="Times New Roman" w:cs="Times New Roman"/>
          <w:b/>
          <w:i w:val="0"/>
          <w:iCs w:val="0"/>
          <w:sz w:val="16"/>
        </w:rPr>
      </w:pPr>
      <w:r>
        <w:rPr>
          <w:rFonts w:hint="default" w:ascii="Times New Roman" w:hAnsi="Times New Roman" w:cs="Times New Roman"/>
          <w:i w:val="0"/>
          <w:iCs w:val="0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2552700</wp:posOffset>
            </wp:positionH>
            <wp:positionV relativeFrom="paragraph">
              <wp:posOffset>142875</wp:posOffset>
            </wp:positionV>
            <wp:extent cx="2534285" cy="4255135"/>
            <wp:effectExtent l="0" t="0" r="10795" b="12065"/>
            <wp:wrapTopAndBottom/>
            <wp:docPr id="2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0.jpe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4363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i w:val="0"/>
          <w:iCs w:val="0"/>
          <w:sz w:val="22"/>
        </w:rPr>
        <w:sectPr>
          <w:type w:val="continuous"/>
          <w:pgSz w:w="11910" w:h="16840"/>
          <w:pgMar w:top="1340" w:right="380" w:bottom="1200" w:left="680" w:header="720" w:footer="720" w:gutter="0"/>
          <w:cols w:space="720" w:num="1"/>
        </w:sectPr>
      </w:pPr>
      <w:bookmarkStart w:id="225" w:name="_bookmark151"/>
      <w:bookmarkEnd w:id="225"/>
    </w:p>
    <w:p>
      <w:pPr>
        <w:pStyle w:val="5"/>
        <w:spacing w:before="59" w:line="240" w:lineRule="auto"/>
        <w:ind w:left="4249" w:right="4550" w:firstLine="0"/>
        <w:jc w:val="center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Sign</w:t>
      </w:r>
      <w:r>
        <w:rPr>
          <w:rFonts w:hint="default" w:ascii="Times New Roman" w:hAnsi="Times New Roman" w:cs="Times New Roman"/>
          <w:i w:val="0"/>
          <w:iCs w:val="0"/>
          <w:spacing w:val="-5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Up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Page</w:t>
      </w: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0"/>
        </w:rPr>
      </w:pPr>
    </w:p>
    <w:p>
      <w:pPr>
        <w:pStyle w:val="10"/>
        <w:spacing w:before="5" w:line="240" w:lineRule="auto"/>
        <w:rPr>
          <w:rFonts w:hint="default" w:ascii="Times New Roman" w:hAnsi="Times New Roman" w:cs="Times New Roman"/>
          <w:b/>
          <w:i w:val="0"/>
          <w:iCs w:val="0"/>
          <w:sz w:val="15"/>
        </w:rPr>
      </w:pPr>
      <w:r>
        <w:rPr>
          <w:rFonts w:hint="default" w:ascii="Times New Roman" w:hAnsi="Times New Roman" w:cs="Times New Roman"/>
          <w:i w:val="0"/>
          <w:iCs w:val="0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2621915</wp:posOffset>
            </wp:positionH>
            <wp:positionV relativeFrom="paragraph">
              <wp:posOffset>137795</wp:posOffset>
            </wp:positionV>
            <wp:extent cx="2555240" cy="5126355"/>
            <wp:effectExtent l="0" t="0" r="0" b="0"/>
            <wp:wrapTopAndBottom/>
            <wp:docPr id="3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1.jpe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5034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8"/>
        </w:rPr>
      </w:pPr>
    </w:p>
    <w:p>
      <w:pPr>
        <w:pStyle w:val="10"/>
        <w:spacing w:before="3" w:line="240" w:lineRule="auto"/>
        <w:rPr>
          <w:rFonts w:hint="default" w:ascii="Times New Roman" w:hAnsi="Times New Roman" w:cs="Times New Roman"/>
          <w:b/>
          <w:i w:val="0"/>
          <w:iCs w:val="0"/>
          <w:sz w:val="37"/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i w:val="0"/>
          <w:iCs w:val="0"/>
          <w:sz w:val="22"/>
        </w:rPr>
        <w:sectPr>
          <w:pgSz w:w="11910" w:h="16840"/>
          <w:pgMar w:top="1360" w:right="380" w:bottom="1200" w:left="680" w:header="0" w:footer="1014" w:gutter="0"/>
          <w:cols w:space="720" w:num="1"/>
        </w:sectPr>
      </w:pPr>
      <w:bookmarkStart w:id="226" w:name="_bookmark152"/>
      <w:bookmarkEnd w:id="226"/>
    </w:p>
    <w:p>
      <w:pPr>
        <w:pStyle w:val="5"/>
        <w:spacing w:line="240" w:lineRule="auto"/>
        <w:ind w:left="4252" w:right="4550" w:firstLine="0"/>
        <w:jc w:val="center"/>
        <w:rPr>
          <w:rFonts w:hint="default" w:ascii="Times New Roman" w:hAnsi="Times New Roman" w:cs="Times New Roman"/>
          <w:i w:val="0"/>
          <w:iCs w:val="0"/>
        </w:rPr>
      </w:pPr>
      <w:bookmarkStart w:id="227" w:name="_bookmark153"/>
      <w:bookmarkEnd w:id="227"/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8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8"/>
        </w:rPr>
      </w:pPr>
    </w:p>
    <w:p>
      <w:pPr>
        <w:pStyle w:val="10"/>
        <w:spacing w:line="240" w:lineRule="auto"/>
        <w:jc w:val="center"/>
        <w:rPr>
          <w:rFonts w:hint="default" w:ascii="Times New Roman" w:hAnsi="Times New Roman" w:cs="Times New Roman"/>
          <w:b/>
          <w:i w:val="0"/>
          <w:iCs w:val="0"/>
          <w:sz w:val="28"/>
          <w:lang w:val="en-US"/>
        </w:rPr>
      </w:pPr>
      <w:r>
        <w:rPr>
          <w:rFonts w:hint="default" w:ascii="Times New Roman" w:hAnsi="Times New Roman" w:cs="Times New Roman"/>
          <w:b/>
          <w:i w:val="0"/>
          <w:iCs w:val="0"/>
          <w:sz w:val="28"/>
          <w:lang w:val="en-US"/>
        </w:rPr>
        <w:t>Adding Case Page</w:t>
      </w: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8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8"/>
        </w:rPr>
      </w:pPr>
    </w:p>
    <w:p>
      <w:pPr>
        <w:pStyle w:val="10"/>
        <w:spacing w:line="240" w:lineRule="auto"/>
        <w:jc w:val="center"/>
        <w:rPr>
          <w:rFonts w:hint="default" w:ascii="Times New Roman" w:hAnsi="Times New Roman" w:cs="Times New Roman"/>
          <w:b/>
          <w:i w:val="0"/>
          <w:iCs w:val="0"/>
          <w:sz w:val="28"/>
        </w:rPr>
      </w:pPr>
      <w:r>
        <w:rPr>
          <w:rFonts w:hint="default" w:ascii="Times New Roman" w:hAnsi="Times New Roman" w:cs="Times New Roman"/>
          <w:i w:val="0"/>
          <w:iCs w:val="0"/>
          <w:lang w:val="en-US"/>
        </w:rPr>
        <w:drawing>
          <wp:inline distT="0" distB="0" distL="114300" distR="114300">
            <wp:extent cx="2599690" cy="5636895"/>
            <wp:effectExtent l="0" t="0" r="6350" b="1905"/>
            <wp:docPr id="2" name="Picture 2" descr="WhatsApp Image 2021-06-08 at 9.34.24 A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hatsApp Image 2021-06-08 at 9.34.24 AM (1)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563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8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8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8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8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8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8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8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8"/>
        </w:rPr>
      </w:pPr>
    </w:p>
    <w:p>
      <w:pPr>
        <w:pStyle w:val="10"/>
        <w:spacing w:line="240" w:lineRule="auto"/>
        <w:jc w:val="center"/>
        <w:rPr>
          <w:rFonts w:hint="default" w:ascii="Times New Roman" w:hAnsi="Times New Roman" w:cs="Times New Roman"/>
          <w:b/>
          <w:bCs/>
          <w:i w:val="0"/>
          <w:iCs w:val="0"/>
          <w:sz w:val="36"/>
          <w:szCs w:val="36"/>
          <w:lang w:val="en-US"/>
        </w:rPr>
      </w:pPr>
    </w:p>
    <w:p>
      <w:pPr>
        <w:pStyle w:val="10"/>
        <w:spacing w:line="240" w:lineRule="auto"/>
        <w:jc w:val="center"/>
        <w:rPr>
          <w:rFonts w:hint="default" w:ascii="Times New Roman" w:hAnsi="Times New Roman" w:cs="Times New Roman"/>
          <w:b/>
          <w:bCs/>
          <w:i w:val="0"/>
          <w:iCs w:val="0"/>
          <w:sz w:val="36"/>
          <w:szCs w:val="36"/>
          <w:lang w:val="en-US"/>
        </w:rPr>
      </w:pPr>
    </w:p>
    <w:p>
      <w:pPr>
        <w:pStyle w:val="10"/>
        <w:spacing w:line="240" w:lineRule="auto"/>
        <w:jc w:val="center"/>
        <w:rPr>
          <w:rFonts w:hint="default" w:ascii="Times New Roman" w:hAnsi="Times New Roman" w:cs="Times New Roman"/>
          <w:i w:val="0"/>
          <w:iCs w:val="0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sz w:val="36"/>
          <w:szCs w:val="36"/>
          <w:lang w:val="en-US"/>
        </w:rPr>
        <w:t>Set reminder page</w:t>
      </w:r>
    </w:p>
    <w:p>
      <w:pPr>
        <w:pStyle w:val="10"/>
        <w:spacing w:line="240" w:lineRule="auto"/>
        <w:jc w:val="center"/>
        <w:rPr>
          <w:rFonts w:hint="default" w:ascii="Times New Roman" w:hAnsi="Times New Roman" w:cs="Times New Roman"/>
          <w:i w:val="0"/>
          <w:iCs w:val="0"/>
          <w:lang w:val="en-US"/>
        </w:rPr>
      </w:pPr>
    </w:p>
    <w:p>
      <w:pPr>
        <w:pStyle w:val="10"/>
        <w:spacing w:line="240" w:lineRule="auto"/>
        <w:jc w:val="center"/>
        <w:rPr>
          <w:rFonts w:hint="default" w:ascii="Times New Roman" w:hAnsi="Times New Roman" w:cs="Times New Roman"/>
          <w:i w:val="0"/>
          <w:iCs w:val="0"/>
          <w:lang w:val="en-US"/>
        </w:rPr>
      </w:pPr>
    </w:p>
    <w:p>
      <w:pPr>
        <w:pStyle w:val="10"/>
        <w:spacing w:line="240" w:lineRule="auto"/>
        <w:jc w:val="center"/>
        <w:rPr>
          <w:rFonts w:hint="default" w:ascii="Times New Roman" w:hAnsi="Times New Roman" w:cs="Times New Roman"/>
          <w:i w:val="0"/>
          <w:iCs w:val="0"/>
          <w:lang w:val="en-US"/>
        </w:rPr>
      </w:pPr>
    </w:p>
    <w:p>
      <w:pPr>
        <w:pStyle w:val="10"/>
        <w:spacing w:line="240" w:lineRule="auto"/>
        <w:jc w:val="center"/>
        <w:rPr>
          <w:rFonts w:hint="default" w:ascii="Times New Roman" w:hAnsi="Times New Roman" w:cs="Times New Roman"/>
          <w:b/>
          <w:i w:val="0"/>
          <w:iCs w:val="0"/>
          <w:sz w:val="28"/>
        </w:rPr>
      </w:pPr>
      <w:r>
        <w:rPr>
          <w:rFonts w:hint="default" w:ascii="Times New Roman" w:hAnsi="Times New Roman" w:cs="Times New Roman"/>
          <w:i w:val="0"/>
          <w:iCs w:val="0"/>
          <w:lang w:val="en-US"/>
        </w:rPr>
        <w:drawing>
          <wp:inline distT="0" distB="0" distL="114300" distR="114300">
            <wp:extent cx="2639060" cy="5720080"/>
            <wp:effectExtent l="0" t="0" r="12700" b="10160"/>
            <wp:docPr id="4" name="Picture 4" descr="WhatsApp Image 2021-06-08 at 9.34.2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hatsApp Image 2021-06-08 at 9.34.23 AM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39060" cy="572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8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8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8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8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8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28"/>
        </w:rPr>
      </w:pPr>
    </w:p>
    <w:p>
      <w:pPr>
        <w:pStyle w:val="10"/>
        <w:spacing w:before="9" w:line="240" w:lineRule="auto"/>
        <w:rPr>
          <w:rFonts w:hint="default" w:ascii="Times New Roman" w:hAnsi="Times New Roman" w:cs="Times New Roman"/>
          <w:b/>
          <w:i w:val="0"/>
          <w:iCs w:val="0"/>
          <w:sz w:val="22"/>
        </w:rPr>
      </w:pPr>
    </w:p>
    <w:p>
      <w:pPr>
        <w:spacing w:before="0" w:line="240" w:lineRule="auto"/>
        <w:ind w:right="2885"/>
        <w:jc w:val="both"/>
        <w:rPr>
          <w:rFonts w:hint="default" w:ascii="Times New Roman" w:hAnsi="Times New Roman" w:cs="Times New Roman"/>
          <w:b/>
          <w:i w:val="0"/>
          <w:iCs w:val="0"/>
          <w:sz w:val="22"/>
        </w:rPr>
      </w:pPr>
      <w:bookmarkStart w:id="228" w:name="_bookmark154"/>
      <w:bookmarkEnd w:id="228"/>
    </w:p>
    <w:p>
      <w:pPr>
        <w:spacing w:after="0" w:line="240" w:lineRule="auto"/>
        <w:jc w:val="center"/>
        <w:rPr>
          <w:rFonts w:hint="default" w:ascii="Times New Roman" w:hAnsi="Times New Roman" w:cs="Times New Roman"/>
          <w:i w:val="0"/>
          <w:iCs w:val="0"/>
          <w:sz w:val="22"/>
        </w:rPr>
        <w:sectPr>
          <w:pgSz w:w="11910" w:h="16840"/>
          <w:pgMar w:top="1360" w:right="380" w:bottom="1200" w:left="680" w:header="0" w:footer="1014" w:gutter="0"/>
          <w:cols w:space="720" w:num="1"/>
        </w:sectPr>
      </w:pPr>
    </w:p>
    <w:p>
      <w:pPr>
        <w:pStyle w:val="10"/>
        <w:spacing w:before="37" w:line="240" w:lineRule="auto"/>
        <w:ind w:left="2592" w:right="2884"/>
        <w:jc w:val="center"/>
        <w:rPr>
          <w:rFonts w:hint="default" w:ascii="Times New Roman" w:hAnsi="Times New Roman" w:cs="Times New Roman"/>
          <w:i w:val="0"/>
          <w:iCs w:val="0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lang w:val="en-US"/>
        </w:rPr>
        <w:t>Case Registry page</w:t>
      </w:r>
    </w:p>
    <w:p>
      <w:pPr>
        <w:pStyle w:val="10"/>
        <w:spacing w:before="9" w:line="240" w:lineRule="auto"/>
        <w:jc w:val="center"/>
        <w:rPr>
          <w:rFonts w:hint="default" w:ascii="Times New Roman" w:hAnsi="Times New Roman" w:cs="Times New Roman"/>
          <w:i w:val="0"/>
          <w:iCs w:val="0"/>
          <w:lang w:val="en-US"/>
        </w:rPr>
      </w:pPr>
    </w:p>
    <w:p>
      <w:pPr>
        <w:pStyle w:val="10"/>
        <w:spacing w:before="9" w:line="240" w:lineRule="auto"/>
        <w:jc w:val="center"/>
        <w:rPr>
          <w:rFonts w:hint="default" w:ascii="Times New Roman" w:hAnsi="Times New Roman" w:cs="Times New Roman"/>
          <w:i w:val="0"/>
          <w:iCs w:val="0"/>
          <w:sz w:val="14"/>
        </w:rPr>
      </w:pPr>
      <w:r>
        <w:rPr>
          <w:rFonts w:hint="default" w:ascii="Times New Roman" w:hAnsi="Times New Roman" w:cs="Times New Roman"/>
          <w:i w:val="0"/>
          <w:iCs w:val="0"/>
          <w:lang w:val="en-US"/>
        </w:rPr>
        <w:drawing>
          <wp:inline distT="0" distB="0" distL="114300" distR="114300">
            <wp:extent cx="2564765" cy="5558790"/>
            <wp:effectExtent l="0" t="0" r="10795" b="3810"/>
            <wp:docPr id="16" name="Picture 16" descr="WhatsApp Image 2021-06-08 at 9.42.54 A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WhatsApp Image 2021-06-08 at 9.42.54 AM (1)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64765" cy="555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i w:val="0"/>
          <w:iCs w:val="0"/>
          <w:sz w:val="22"/>
        </w:rPr>
        <w:sectPr>
          <w:pgSz w:w="11910" w:h="16840"/>
          <w:pgMar w:top="1360" w:right="380" w:bottom="1200" w:left="680" w:header="0" w:footer="1014" w:gutter="0"/>
          <w:cols w:space="720" w:num="1"/>
        </w:sectPr>
      </w:pPr>
      <w:bookmarkStart w:id="229" w:name="_bookmark155"/>
      <w:bookmarkEnd w:id="229"/>
    </w:p>
    <w:p>
      <w:pPr>
        <w:spacing w:after="0" w:line="240" w:lineRule="auto"/>
        <w:jc w:val="center"/>
        <w:rPr>
          <w:rFonts w:hint="default" w:ascii="Times New Roman" w:hAnsi="Times New Roman" w:cs="Times New Roman"/>
          <w:i w:val="0"/>
          <w:iCs w:val="0"/>
          <w:sz w:val="22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sz w:val="36"/>
          <w:szCs w:val="36"/>
          <w:lang w:val="en-US"/>
        </w:rPr>
        <w:t xml:space="preserve">Dashboard </w:t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i w:val="0"/>
          <w:iCs w:val="0"/>
          <w:sz w:val="22"/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i w:val="0"/>
          <w:iCs w:val="0"/>
          <w:sz w:val="22"/>
        </w:rPr>
        <w:sectPr>
          <w:pgSz w:w="11910" w:h="16840"/>
          <w:pgMar w:top="1360" w:right="380" w:bottom="1200" w:left="680" w:header="0" w:footer="1014" w:gutter="0"/>
          <w:cols w:space="720" w:num="1"/>
        </w:sectPr>
      </w:pPr>
      <w:r>
        <w:rPr>
          <w:rFonts w:hint="default" w:ascii="Times New Roman" w:hAnsi="Times New Roman" w:cs="Times New Roman"/>
          <w:i w:val="0"/>
          <w:iCs w:val="0"/>
          <w:lang w:val="en-US"/>
        </w:rPr>
        <w:drawing>
          <wp:inline distT="0" distB="0" distL="114300" distR="114300">
            <wp:extent cx="2605405" cy="5647055"/>
            <wp:effectExtent l="0" t="0" r="635" b="6985"/>
            <wp:docPr id="6" name="Picture 6" descr="WhatsApp Image 2021-06-08 at 9.39.4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hatsApp Image 2021-06-08 at 9.39.49 AM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05405" cy="564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4" w:line="240" w:lineRule="auto"/>
        <w:ind w:left="2592" w:right="2887" w:firstLine="0"/>
        <w:jc w:val="center"/>
        <w:rPr>
          <w:rFonts w:hint="default" w:ascii="Times New Roman" w:hAnsi="Times New Roman" w:cs="Times New Roman"/>
          <w:b/>
          <w:i w:val="0"/>
          <w:iCs w:val="0"/>
          <w:sz w:val="28"/>
          <w:lang w:val="en-US"/>
        </w:rPr>
      </w:pPr>
      <w:r>
        <w:rPr>
          <w:rFonts w:hint="default" w:cs="Times New Roman"/>
          <w:b/>
          <w:i w:val="0"/>
          <w:iCs w:val="0"/>
          <w:sz w:val="28"/>
          <w:lang w:val="en-US"/>
        </w:rPr>
        <w:t>Setting reminder 2</w:t>
      </w:r>
      <w:r>
        <w:rPr>
          <w:rFonts w:hint="default" w:ascii="Times New Roman" w:hAnsi="Times New Roman" w:cs="Times New Roman"/>
          <w:b/>
          <w:i w:val="0"/>
          <w:iCs w:val="0"/>
          <w:sz w:val="28"/>
          <w:lang w:val="en-US"/>
        </w:rPr>
        <w:t xml:space="preserve"> </w:t>
      </w:r>
    </w:p>
    <w:p>
      <w:pPr>
        <w:spacing w:before="204" w:line="240" w:lineRule="auto"/>
        <w:ind w:left="2592" w:right="2887" w:firstLine="0"/>
        <w:jc w:val="center"/>
        <w:rPr>
          <w:rFonts w:hint="default" w:ascii="Times New Roman" w:hAnsi="Times New Roman" w:cs="Times New Roman"/>
          <w:i w:val="0"/>
          <w:iCs w:val="0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lang w:val="en-US"/>
        </w:rPr>
        <w:drawing>
          <wp:inline distT="0" distB="0" distL="114300" distR="114300">
            <wp:extent cx="2639060" cy="5720080"/>
            <wp:effectExtent l="0" t="0" r="12700" b="10160"/>
            <wp:docPr id="8" name="Picture 8" descr="WhatsApp Image 2021-06-08 at 9.34.2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hatsApp Image 2021-06-08 at 9.34.23 AM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39060" cy="572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4" w:line="240" w:lineRule="auto"/>
        <w:ind w:left="2592" w:right="2887" w:firstLine="0"/>
        <w:jc w:val="center"/>
        <w:rPr>
          <w:rFonts w:hint="default" w:ascii="Times New Roman" w:hAnsi="Times New Roman" w:cs="Times New Roman"/>
          <w:i w:val="0"/>
          <w:iCs w:val="0"/>
          <w:lang w:val="en-US"/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i w:val="0"/>
          <w:iCs w:val="0"/>
          <w:sz w:val="22"/>
        </w:rPr>
        <w:sectPr>
          <w:pgSz w:w="11910" w:h="16840"/>
          <w:pgMar w:top="1360" w:right="380" w:bottom="1200" w:left="680" w:header="0" w:footer="1014" w:gutter="0"/>
          <w:cols w:space="720" w:num="1"/>
        </w:sect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i w:val="0"/>
          <w:iCs w:val="0"/>
          <w:lang w:val="en-US"/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i w:val="0"/>
          <w:iCs w:val="0"/>
          <w:lang w:val="en-US"/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i w:val="0"/>
          <w:iCs w:val="0"/>
          <w:lang w:val="en-US"/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i w:val="0"/>
          <w:iCs w:val="0"/>
          <w:lang w:val="en-US"/>
        </w:rPr>
      </w:pPr>
    </w:p>
    <w:p>
      <w:pPr>
        <w:spacing w:after="0" w:line="240" w:lineRule="auto"/>
        <w:jc w:val="center"/>
        <w:rPr>
          <w:rFonts w:hint="default" w:cs="Times New Roman"/>
          <w:b/>
          <w:i w:val="0"/>
          <w:iCs w:val="0"/>
          <w:sz w:val="28"/>
          <w:lang w:val="en-US"/>
        </w:rPr>
      </w:pPr>
      <w:r>
        <w:rPr>
          <w:rFonts w:hint="default" w:cs="Times New Roman"/>
          <w:b/>
          <w:i w:val="0"/>
          <w:iCs w:val="0"/>
          <w:sz w:val="28"/>
          <w:lang w:val="en-US"/>
        </w:rPr>
        <w:t>View added cases</w:t>
      </w:r>
    </w:p>
    <w:p>
      <w:pPr>
        <w:spacing w:after="0" w:line="240" w:lineRule="auto"/>
        <w:jc w:val="center"/>
        <w:rPr>
          <w:rFonts w:hint="default" w:cs="Times New Roman"/>
          <w:b/>
          <w:i w:val="0"/>
          <w:iCs w:val="0"/>
          <w:sz w:val="28"/>
          <w:lang w:val="en-US"/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i w:val="0"/>
          <w:iCs w:val="0"/>
          <w:sz w:val="22"/>
        </w:rPr>
        <w:sectPr>
          <w:pgSz w:w="11910" w:h="16840"/>
          <w:pgMar w:top="1360" w:right="380" w:bottom="1200" w:left="680" w:header="0" w:footer="1014" w:gutter="0"/>
          <w:cols w:space="720" w:num="1"/>
        </w:sectPr>
      </w:pPr>
      <w:r>
        <w:rPr>
          <w:rFonts w:hint="default" w:ascii="Times New Roman" w:hAnsi="Times New Roman" w:cs="Times New Roman"/>
          <w:i w:val="0"/>
          <w:iCs w:val="0"/>
          <w:lang w:val="en-US"/>
        </w:rPr>
        <w:drawing>
          <wp:inline distT="0" distB="0" distL="114300" distR="114300">
            <wp:extent cx="2642235" cy="5730240"/>
            <wp:effectExtent l="0" t="0" r="9525" b="0"/>
            <wp:docPr id="10" name="Picture 10" descr="WhatsApp Image 2021-06-08 at 9.34.22 A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hatsApp Image 2021-06-08 at 9.34.22 AM (1)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42235" cy="573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spacing w:before="2" w:line="240" w:lineRule="auto"/>
        <w:jc w:val="center"/>
        <w:rPr>
          <w:rFonts w:hint="default" w:ascii="Times New Roman" w:hAnsi="Times New Roman" w:cs="Times New Roman"/>
          <w:i w:val="0"/>
          <w:iCs w:val="0"/>
          <w:sz w:val="18"/>
          <w:lang w:val="en-US"/>
        </w:rPr>
      </w:pPr>
      <w:r>
        <w:rPr>
          <w:rFonts w:hint="default" w:cs="Times New Roman"/>
          <w:b/>
          <w:i w:val="0"/>
          <w:iCs w:val="0"/>
          <w:sz w:val="28"/>
          <w:lang w:val="en-US"/>
        </w:rPr>
        <w:t>Case description page</w:t>
      </w:r>
    </w:p>
    <w:p>
      <w:pPr>
        <w:pStyle w:val="10"/>
        <w:spacing w:before="1" w:line="240" w:lineRule="auto"/>
        <w:rPr>
          <w:rFonts w:hint="default" w:ascii="Times New Roman" w:hAnsi="Times New Roman" w:cs="Times New Roman"/>
          <w:i w:val="0"/>
          <w:iCs w:val="0"/>
          <w:sz w:val="21"/>
        </w:rPr>
      </w:pPr>
    </w:p>
    <w:p>
      <w:pPr>
        <w:spacing w:before="0" w:line="240" w:lineRule="auto"/>
        <w:ind w:left="2592" w:right="2887" w:firstLine="0"/>
        <w:jc w:val="center"/>
        <w:rPr>
          <w:rFonts w:hint="default" w:ascii="Times New Roman" w:hAnsi="Times New Roman" w:cs="Times New Roman"/>
          <w:b/>
          <w:i w:val="0"/>
          <w:iCs w:val="0"/>
          <w:sz w:val="22"/>
        </w:rPr>
      </w:pPr>
      <w:bookmarkStart w:id="230" w:name="_bookmark162"/>
      <w:bookmarkEnd w:id="230"/>
      <w:r>
        <w:rPr>
          <w:rFonts w:hint="default" w:ascii="Times New Roman" w:hAnsi="Times New Roman" w:cs="Times New Roman"/>
          <w:i w:val="0"/>
          <w:iCs w:val="0"/>
          <w:lang w:val="en-US"/>
        </w:rPr>
        <w:drawing>
          <wp:inline distT="0" distB="0" distL="114300" distR="114300">
            <wp:extent cx="2564765" cy="5558790"/>
            <wp:effectExtent l="0" t="0" r="10795" b="3810"/>
            <wp:docPr id="12" name="Picture 12" descr="WhatsApp Image 2021-06-08 at 9.42.54 A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WhatsApp Image 2021-06-08 at 9.42.54 AM (1)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64765" cy="555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i w:val="0"/>
          <w:iCs w:val="0"/>
          <w:sz w:val="22"/>
        </w:rPr>
        <w:sectPr>
          <w:pgSz w:w="11910" w:h="16840"/>
          <w:pgMar w:top="1360" w:right="380" w:bottom="1200" w:left="680" w:header="0" w:footer="1014" w:gutter="0"/>
          <w:cols w:space="720" w:num="1"/>
        </w:sect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i w:val="0"/>
          <w:iCs w:val="0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sz w:val="36"/>
          <w:szCs w:val="36"/>
          <w:lang w:val="en-US"/>
        </w:rPr>
        <w:t>Implementation Fig.</w:t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i w:val="0"/>
          <w:iCs w:val="0"/>
          <w:sz w:val="36"/>
          <w:szCs w:val="36"/>
          <w:lang w:val="en-US"/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drawing>
          <wp:inline distT="0" distB="0" distL="114300" distR="114300">
            <wp:extent cx="5766435" cy="3242310"/>
            <wp:effectExtent l="0" t="0" r="9525" b="3810"/>
            <wp:docPr id="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i w:val="0"/>
          <w:iCs w:val="0"/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i w:val="0"/>
          <w:iCs w:val="0"/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drawing>
          <wp:inline distT="0" distB="0" distL="114300" distR="114300">
            <wp:extent cx="5766435" cy="3242310"/>
            <wp:effectExtent l="0" t="0" r="9525" b="381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i w:val="0"/>
          <w:iCs w:val="0"/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i w:val="0"/>
          <w:iCs w:val="0"/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drawing>
          <wp:inline distT="0" distB="0" distL="114300" distR="114300">
            <wp:extent cx="5766435" cy="3242310"/>
            <wp:effectExtent l="0" t="0" r="9525" b="3810"/>
            <wp:docPr id="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i w:val="0"/>
          <w:iCs w:val="0"/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i w:val="0"/>
          <w:iCs w:val="0"/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drawing>
          <wp:inline distT="0" distB="0" distL="114300" distR="114300">
            <wp:extent cx="5766435" cy="3242310"/>
            <wp:effectExtent l="0" t="0" r="9525" b="3810"/>
            <wp:docPr id="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i w:val="0"/>
          <w:iCs w:val="0"/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i w:val="0"/>
          <w:iCs w:val="0"/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i w:val="0"/>
          <w:iCs w:val="0"/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drawing>
          <wp:inline distT="0" distB="0" distL="114300" distR="114300">
            <wp:extent cx="5766435" cy="3242310"/>
            <wp:effectExtent l="0" t="0" r="9525" b="3810"/>
            <wp:docPr id="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i w:val="0"/>
          <w:iCs w:val="0"/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i w:val="0"/>
          <w:iCs w:val="0"/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drawing>
          <wp:inline distT="0" distB="0" distL="114300" distR="114300">
            <wp:extent cx="5766435" cy="3242310"/>
            <wp:effectExtent l="0" t="0" r="9525" b="3810"/>
            <wp:docPr id="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i w:val="0"/>
          <w:iCs w:val="0"/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i w:val="0"/>
          <w:iCs w:val="0"/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drawing>
          <wp:inline distT="0" distB="0" distL="114300" distR="114300">
            <wp:extent cx="5766435" cy="3242310"/>
            <wp:effectExtent l="0" t="0" r="9525" b="3810"/>
            <wp:docPr id="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center"/>
        <w:rPr>
          <w:rFonts w:hint="default" w:ascii="Times New Roman" w:hAnsi="Times New Roman" w:cs="Times New Roman"/>
          <w:i w:val="0"/>
          <w:iCs w:val="0"/>
        </w:rPr>
      </w:pPr>
    </w:p>
    <w:p>
      <w:pPr>
        <w:pStyle w:val="10"/>
        <w:spacing w:before="8" w:line="240" w:lineRule="auto"/>
        <w:rPr>
          <w:rFonts w:hint="default" w:ascii="Times New Roman" w:hAnsi="Times New Roman" w:cs="Times New Roman"/>
          <w:i w:val="0"/>
          <w:iCs w:val="0"/>
          <w:sz w:val="20"/>
        </w:rPr>
        <w:sectPr>
          <w:pgSz w:w="11910" w:h="16840"/>
          <w:pgMar w:top="1580" w:right="380" w:bottom="1200" w:left="680" w:header="0" w:footer="1014" w:gutter="0"/>
          <w:cols w:space="720" w:num="1"/>
        </w:sectPr>
      </w:pPr>
      <w:bookmarkStart w:id="231" w:name="_bookmark165"/>
      <w:bookmarkEnd w:id="231"/>
      <w:bookmarkStart w:id="232" w:name="_bookmark164"/>
      <w:bookmarkEnd w:id="232"/>
      <w:r>
        <w:rPr>
          <w:rFonts w:hint="default" w:ascii="Times New Roman" w:hAnsi="Times New Roman" w:cs="Times New Roman"/>
          <w:i w:val="0"/>
          <w:iCs w:val="0"/>
        </w:rPr>
        <w:pict>
          <v:shape id="_x0000_s1151" o:spid="_x0000_s1151" style="position:absolute;left:0pt;margin-left:71.65pt;margin-top:14.2pt;height:0.1pt;width:451.25pt;mso-position-horizontal-relative:page;mso-wrap-distance-bottom:0pt;mso-wrap-distance-top:0pt;z-index:-251604992;mso-width-relative:page;mso-height-relative:page;" filled="f" stroked="t" coordorigin="1433,285" coordsize="9025,0" path="m1433,285l10458,285e">
            <v:path arrowok="t"/>
            <v:fill on="f" focussize="0,0"/>
            <v:stroke color="#000000"/>
            <v:imagedata o:title=""/>
            <o:lock v:ext="edit"/>
            <w10:wrap type="topAndBottom"/>
          </v:shape>
        </w:pict>
      </w: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3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3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b/>
          <w:i w:val="0"/>
          <w:iCs w:val="0"/>
          <w:sz w:val="30"/>
        </w:rPr>
      </w:pPr>
    </w:p>
    <w:p>
      <w:pPr>
        <w:pStyle w:val="10"/>
        <w:spacing w:before="4" w:line="240" w:lineRule="auto"/>
        <w:rPr>
          <w:rFonts w:hint="default" w:ascii="Times New Roman" w:hAnsi="Times New Roman" w:cs="Times New Roman"/>
          <w:b/>
          <w:i w:val="0"/>
          <w:iCs w:val="0"/>
          <w:sz w:val="39"/>
        </w:rPr>
      </w:pPr>
    </w:p>
    <w:p>
      <w:pPr>
        <w:pStyle w:val="3"/>
        <w:numPr>
          <w:ilvl w:val="1"/>
          <w:numId w:val="32"/>
        </w:numPr>
        <w:tabs>
          <w:tab w:val="left" w:pos="1182"/>
        </w:tabs>
        <w:spacing w:before="0" w:after="0" w:line="240" w:lineRule="auto"/>
        <w:ind w:left="1181" w:right="0" w:hanging="422"/>
        <w:jc w:val="left"/>
        <w:rPr>
          <w:rFonts w:hint="default" w:ascii="Times New Roman" w:hAnsi="Times New Roman" w:cs="Times New Roman"/>
          <w:i w:val="0"/>
          <w:iCs w:val="0"/>
        </w:rPr>
      </w:pPr>
      <w:bookmarkStart w:id="233" w:name="_bookmark167"/>
      <w:bookmarkEnd w:id="233"/>
      <w:bookmarkStart w:id="234" w:name="_bookmark168"/>
      <w:bookmarkEnd w:id="234"/>
      <w:bookmarkStart w:id="235" w:name="_bookmark166"/>
      <w:bookmarkEnd w:id="235"/>
      <w:bookmarkStart w:id="236" w:name="_bookmark168"/>
      <w:bookmarkEnd w:id="236"/>
      <w:r>
        <w:rPr>
          <w:rFonts w:hint="default" w:ascii="Times New Roman" w:hAnsi="Times New Roman" w:cs="Times New Roman"/>
          <w:i w:val="0"/>
          <w:iCs w:val="0"/>
        </w:rPr>
        <w:t>Future</w:t>
      </w:r>
      <w:r>
        <w:rPr>
          <w:rFonts w:hint="default" w:ascii="Times New Roman" w:hAnsi="Times New Roman" w:cs="Times New Roman"/>
          <w:i w:val="0"/>
          <w:iCs w:val="0"/>
          <w:spacing w:val="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Work</w:t>
      </w:r>
    </w:p>
    <w:p>
      <w:pPr>
        <w:pStyle w:val="2"/>
        <w:spacing w:line="240" w:lineRule="auto"/>
        <w:ind w:left="0" w:leftChars="0" w:firstLine="0" w:firstLineChars="0"/>
        <w:jc w:val="left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b w:val="0"/>
          <w:i w:val="0"/>
          <w:iCs w:val="0"/>
        </w:rPr>
        <w:br w:type="column"/>
      </w:r>
      <w:r>
        <w:rPr>
          <w:rFonts w:hint="default" w:ascii="Times New Roman" w:hAnsi="Times New Roman" w:cs="Times New Roman"/>
          <w:i w:val="0"/>
          <w:iCs w:val="0"/>
        </w:rPr>
        <w:t>Chapter 8</w:t>
      </w:r>
    </w:p>
    <w:p>
      <w:pPr>
        <w:pStyle w:val="2"/>
        <w:spacing w:line="240" w:lineRule="auto"/>
        <w:ind w:left="0" w:leftChars="0" w:firstLine="0" w:firstLineChars="0"/>
        <w:jc w:val="left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Conclusion</w:t>
      </w:r>
      <w:r>
        <w:rPr>
          <w:rFonts w:hint="default" w:ascii="Times New Roman" w:hAnsi="Times New Roman" w:cs="Times New Roman"/>
          <w:i w:val="0"/>
          <w:iCs w:val="0"/>
          <w:spacing w:val="-4"/>
        </w:rPr>
        <w:t xml:space="preserve"> 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i w:val="0"/>
          <w:iCs w:val="0"/>
        </w:rPr>
        <w:sectPr>
          <w:pgSz w:w="11910" w:h="16840"/>
          <w:pgMar w:top="1360" w:right="380" w:bottom="1200" w:left="680" w:header="0" w:footer="1014" w:gutter="0"/>
          <w:cols w:equalWidth="0" w:num="2">
            <w:col w:w="2743" w:space="1248"/>
            <w:col w:w="6859"/>
          </w:cols>
        </w:sectPr>
      </w:pPr>
    </w:p>
    <w:p>
      <w:pPr>
        <w:pStyle w:val="10"/>
        <w:spacing w:before="162" w:line="240" w:lineRule="auto"/>
        <w:ind w:left="760" w:right="1055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As</w:t>
      </w:r>
      <w:r>
        <w:rPr>
          <w:rFonts w:hint="default" w:ascii="Times New Roman" w:hAnsi="Times New Roman" w:cs="Times New Roman"/>
          <w:i w:val="0"/>
          <w:iCs w:val="0"/>
          <w:spacing w:val="1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at</w:t>
      </w:r>
      <w:r>
        <w:rPr>
          <w:rFonts w:hint="default" w:ascii="Times New Roman" w:hAnsi="Times New Roman" w:cs="Times New Roman"/>
          <w:i w:val="0"/>
          <w:iCs w:val="0"/>
          <w:spacing w:val="1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1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present</w:t>
      </w:r>
      <w:r>
        <w:rPr>
          <w:rFonts w:hint="default" w:ascii="Times New Roman" w:hAnsi="Times New Roman" w:cs="Times New Roman"/>
          <w:i w:val="0"/>
          <w:iCs w:val="0"/>
          <w:spacing w:val="1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due</w:t>
      </w:r>
      <w:r>
        <w:rPr>
          <w:rFonts w:hint="default" w:ascii="Times New Roman" w:hAnsi="Times New Roman" w:cs="Times New Roman"/>
          <w:i w:val="0"/>
          <w:iCs w:val="0"/>
          <w:spacing w:val="1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1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lack</w:t>
      </w:r>
      <w:r>
        <w:rPr>
          <w:rFonts w:hint="default" w:ascii="Times New Roman" w:hAnsi="Times New Roman" w:cs="Times New Roman"/>
          <w:i w:val="0"/>
          <w:iCs w:val="0"/>
          <w:spacing w:val="1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of</w:t>
      </w:r>
      <w:r>
        <w:rPr>
          <w:rFonts w:hint="default" w:ascii="Times New Roman" w:hAnsi="Times New Roman" w:cs="Times New Roman"/>
          <w:i w:val="0"/>
          <w:iCs w:val="0"/>
          <w:spacing w:val="1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time</w:t>
      </w:r>
      <w:r>
        <w:rPr>
          <w:rFonts w:hint="default" w:ascii="Times New Roman" w:hAnsi="Times New Roman" w:cs="Times New Roman"/>
          <w:i w:val="0"/>
          <w:iCs w:val="0"/>
          <w:spacing w:val="1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1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resources</w:t>
      </w:r>
      <w:r>
        <w:rPr>
          <w:rFonts w:hint="default" w:ascii="Times New Roman" w:hAnsi="Times New Roman" w:cs="Times New Roman"/>
          <w:i w:val="0"/>
          <w:iCs w:val="0"/>
          <w:spacing w:val="1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1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app</w:t>
      </w:r>
      <w:r>
        <w:rPr>
          <w:rFonts w:hint="default" w:ascii="Times New Roman" w:hAnsi="Times New Roman" w:cs="Times New Roman"/>
          <w:i w:val="0"/>
          <w:iCs w:val="0"/>
          <w:spacing w:val="1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just</w:t>
      </w:r>
      <w:r>
        <w:rPr>
          <w:rFonts w:hint="default" w:ascii="Times New Roman" w:hAnsi="Times New Roman" w:cs="Times New Roman"/>
          <w:i w:val="0"/>
          <w:iCs w:val="0"/>
          <w:spacing w:val="1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focuses</w:t>
      </w:r>
      <w:r>
        <w:rPr>
          <w:rFonts w:hint="default" w:ascii="Times New Roman" w:hAnsi="Times New Roman" w:cs="Times New Roman"/>
          <w:i w:val="0"/>
          <w:iCs w:val="0"/>
          <w:spacing w:val="13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on</w:t>
      </w:r>
      <w:r>
        <w:rPr>
          <w:rFonts w:hint="default" w:ascii="Times New Roman" w:hAnsi="Times New Roman" w:cs="Times New Roman"/>
          <w:i w:val="0"/>
          <w:iCs w:val="0"/>
          <w:spacing w:val="1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the</w:t>
      </w:r>
      <w:r>
        <w:rPr>
          <w:rFonts w:hint="default" w:ascii="Times New Roman" w:hAnsi="Times New Roman" w:cs="Times New Roman"/>
          <w:i w:val="0"/>
          <w:iCs w:val="0"/>
          <w:spacing w:val="1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lawyer’s</w:t>
      </w:r>
      <w:r>
        <w:rPr>
          <w:rFonts w:hint="default" w:ascii="Times New Roman" w:hAnsi="Times New Roman" w:cs="Times New Roman"/>
          <w:i w:val="0"/>
          <w:iCs w:val="0"/>
          <w:spacing w:val="14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side</w:t>
      </w:r>
      <w:r>
        <w:rPr>
          <w:rFonts w:hint="default" w:ascii="Times New Roman" w:hAnsi="Times New Roman" w:cs="Times New Roman"/>
          <w:i w:val="0"/>
          <w:iCs w:val="0"/>
          <w:spacing w:val="-58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of the but it could have extra functionalities covering all the bases of the other aspects of the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cases.</w:t>
      </w:r>
    </w:p>
    <w:p>
      <w:pPr>
        <w:pStyle w:val="10"/>
        <w:spacing w:before="7" w:line="240" w:lineRule="auto"/>
        <w:rPr>
          <w:rFonts w:hint="default" w:ascii="Times New Roman" w:hAnsi="Times New Roman" w:cs="Times New Roman"/>
          <w:i w:val="0"/>
          <w:iCs w:val="0"/>
          <w:sz w:val="32"/>
        </w:rPr>
      </w:pPr>
    </w:p>
    <w:p>
      <w:pPr>
        <w:pStyle w:val="10"/>
        <w:spacing w:before="1" w:line="240" w:lineRule="auto"/>
        <w:ind w:left="760" w:right="1055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We will use beta lawyer testers for this App and based on feedback we will keep working on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this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project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try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make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full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fledged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portal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for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lawyers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judges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and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clients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for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bookmarkStart w:id="237" w:name="_bookmark169"/>
      <w:bookmarkEnd w:id="237"/>
      <w:r>
        <w:rPr>
          <w:rFonts w:hint="default" w:ascii="Times New Roman" w:hAnsi="Times New Roman" w:cs="Times New Roman"/>
          <w:i w:val="0"/>
          <w:iCs w:val="0"/>
        </w:rPr>
        <w:t>implementation</w:t>
      </w:r>
      <w:r>
        <w:rPr>
          <w:rFonts w:hint="default" w:ascii="Times New Roman" w:hAnsi="Times New Roman" w:cs="Times New Roman"/>
          <w:i w:val="0"/>
          <w:iCs w:val="0"/>
          <w:spacing w:val="-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 our judicial system.</w:t>
      </w:r>
    </w:p>
    <w:p>
      <w:pPr>
        <w:pStyle w:val="10"/>
        <w:spacing w:before="3" w:line="240" w:lineRule="auto"/>
        <w:rPr>
          <w:rFonts w:hint="default" w:ascii="Times New Roman" w:hAnsi="Times New Roman" w:cs="Times New Roman"/>
          <w:i w:val="0"/>
          <w:iCs w:val="0"/>
          <w:sz w:val="21"/>
        </w:rPr>
      </w:pPr>
    </w:p>
    <w:p>
      <w:pPr>
        <w:pStyle w:val="3"/>
        <w:numPr>
          <w:ilvl w:val="1"/>
          <w:numId w:val="32"/>
        </w:numPr>
        <w:tabs>
          <w:tab w:val="left" w:pos="1182"/>
        </w:tabs>
        <w:spacing w:before="0" w:after="0" w:line="240" w:lineRule="auto"/>
        <w:ind w:left="1181" w:right="0" w:hanging="422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Conclusion</w:t>
      </w:r>
    </w:p>
    <w:p>
      <w:pPr>
        <w:pStyle w:val="10"/>
        <w:spacing w:before="161" w:line="240" w:lineRule="auto"/>
        <w:ind w:left="760" w:right="1055"/>
        <w:jc w:val="both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The proposed system will really be helpful for the lawyers to save their precious hours of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time. Primarily this app is made for the lawyers to manage the day to day works. The lawyers</w:t>
      </w:r>
      <w:r>
        <w:rPr>
          <w:rFonts w:hint="default" w:ascii="Times New Roman" w:hAnsi="Times New Roman" w:cs="Times New Roman"/>
          <w:i w:val="0"/>
          <w:iCs w:val="0"/>
          <w:spacing w:val="-57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can add all their cases to a single platform online cloud based platform. Additionally the app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also consist a client side where a client can mange all his cases with every lawyers with a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simple signup or lawyer can let any client keep tab on his case without authentication with a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single</w:t>
      </w:r>
      <w:r>
        <w:rPr>
          <w:rFonts w:hint="default" w:ascii="Times New Roman" w:hAnsi="Times New Roman" w:cs="Times New Roman"/>
          <w:i w:val="0"/>
          <w:iCs w:val="0"/>
          <w:spacing w:val="-2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token based system.</w:t>
      </w: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pStyle w:val="10"/>
        <w:spacing w:line="240" w:lineRule="auto"/>
        <w:rPr>
          <w:rFonts w:hint="default" w:ascii="Times New Roman" w:hAnsi="Times New Roman" w:cs="Times New Roman"/>
          <w:i w:val="0"/>
          <w:iCs w:val="0"/>
          <w:sz w:val="20"/>
        </w:rPr>
      </w:pPr>
    </w:p>
    <w:p>
      <w:pPr>
        <w:pStyle w:val="10"/>
        <w:spacing w:before="2" w:line="240" w:lineRule="auto"/>
        <w:rPr>
          <w:rFonts w:hint="default" w:ascii="Times New Roman" w:hAnsi="Times New Roman" w:cs="Times New Roman"/>
          <w:i w:val="0"/>
          <w:iCs w:val="0"/>
          <w:sz w:val="21"/>
        </w:rPr>
      </w:pPr>
      <w:r>
        <w:rPr>
          <w:rFonts w:hint="default" w:ascii="Times New Roman" w:hAnsi="Times New Roman" w:cs="Times New Roman"/>
          <w:i w:val="0"/>
          <w:iCs w:val="0"/>
        </w:rPr>
        <w:pict>
          <v:shape id="_x0000_s1152" o:spid="_x0000_s1152" style="position:absolute;left:0pt;margin-left:63.8pt;margin-top:14.5pt;height:0.1pt;width:451.25pt;mso-position-horizontal-relative:page;mso-wrap-distance-bottom:0pt;mso-wrap-distance-top:0pt;z-index:-251604992;mso-width-relative:page;mso-height-relative:page;" filled="f" stroked="t" coordorigin="1277,290" coordsize="9025,0" path="m1277,290l10302,290e">
            <v:path arrowok="t"/>
            <v:fill on="f" focussize="0,0"/>
            <v:stroke color="#000000"/>
            <v:imagedata o:title=""/>
            <o:lock v:ext="edit"/>
            <w10:wrap type="topAndBottom"/>
          </v:shape>
        </w:pict>
      </w:r>
    </w:p>
    <w:p>
      <w:pPr>
        <w:spacing w:after="0" w:line="240" w:lineRule="auto"/>
        <w:rPr>
          <w:rFonts w:hint="default" w:ascii="Times New Roman" w:hAnsi="Times New Roman" w:cs="Times New Roman"/>
          <w:i w:val="0"/>
          <w:iCs w:val="0"/>
          <w:sz w:val="21"/>
        </w:rPr>
        <w:sectPr>
          <w:type w:val="continuous"/>
          <w:pgSz w:w="11910" w:h="16840"/>
          <w:pgMar w:top="1340" w:right="380" w:bottom="1200" w:left="680" w:header="720" w:footer="720" w:gutter="0"/>
          <w:cols w:space="720" w:num="1"/>
        </w:sectPr>
      </w:pPr>
    </w:p>
    <w:p>
      <w:pPr>
        <w:pStyle w:val="2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line="240" w:lineRule="auto"/>
        <w:ind w:left="0" w:right="1054"/>
        <w:jc w:val="center"/>
        <w:rPr>
          <w:rFonts w:hint="default" w:ascii="Times New Roman" w:hAnsi="Times New Roman" w:cs="Times New Roman"/>
          <w:i w:val="0"/>
          <w:iCs w:val="0"/>
        </w:rPr>
      </w:pPr>
      <w:bookmarkStart w:id="238" w:name="_bookmark170"/>
      <w:bookmarkEnd w:id="238"/>
      <w:r>
        <w:rPr>
          <w:rFonts w:hint="default" w:ascii="Times New Roman" w:hAnsi="Times New Roman" w:cs="Times New Roman"/>
          <w:i w:val="0"/>
          <w:iCs w:val="0"/>
        </w:rPr>
        <w:t>References</w:t>
      </w:r>
    </w:p>
    <w:p>
      <w:pPr>
        <w:pStyle w:val="10"/>
        <w:spacing w:before="8" w:line="240" w:lineRule="auto"/>
        <w:rPr>
          <w:rFonts w:hint="default" w:ascii="Times New Roman" w:hAnsi="Times New Roman" w:cs="Times New Roman"/>
          <w:b/>
          <w:i w:val="0"/>
          <w:iCs w:val="0"/>
          <w:sz w:val="49"/>
        </w:rPr>
      </w:pPr>
    </w:p>
    <w:p>
      <w:pPr>
        <w:pStyle w:val="10"/>
        <w:spacing w:line="240" w:lineRule="auto"/>
        <w:ind w:left="1000" w:right="7651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https://reactnative.dev</w:t>
      </w:r>
      <w:r>
        <w:rPr>
          <w:rFonts w:hint="default" w:ascii="Times New Roman" w:hAnsi="Times New Roman" w:cs="Times New Roman"/>
          <w:i w:val="0"/>
          <w:iCs w:val="0"/>
          <w:spacing w:val="1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</w:rPr>
        <w:t>https://material-ui.com</w:t>
      </w:r>
    </w:p>
    <w:p>
      <w:pPr>
        <w:pStyle w:val="10"/>
        <w:spacing w:line="240" w:lineRule="auto"/>
        <w:ind w:left="1000"/>
        <w:rPr>
          <w:rFonts w:hint="default" w:ascii="Times New Roman" w:hAnsi="Times New Roman" w:cs="Times New Roman"/>
          <w:i w:val="0"/>
          <w:iCs w:val="0"/>
        </w:rPr>
      </w:pPr>
      <w:r>
        <w:rPr>
          <w:rFonts w:hint="default" w:ascii="Times New Roman" w:hAnsi="Times New Roman" w:cs="Times New Roman"/>
          <w:i w:val="0"/>
          <w:iCs w:val="0"/>
        </w:rPr>
        <w:t>https://play.google.com/store/apps/details?id=com.pathlegal.app&amp;hl=en&amp;gl=US</w:t>
      </w:r>
    </w:p>
    <w:sectPr>
      <w:pgSz w:w="11910" w:h="16840"/>
      <w:pgMar w:top="1360" w:right="380" w:bottom="1200" w:left="680" w:header="0" w:footer="1014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spacing w:line="14" w:lineRule="auto"/>
      <w:rPr>
        <w:sz w:val="20"/>
      </w:rPr>
    </w:pPr>
    <w:r>
      <w:pict>
        <v:shape id="_x0000_s2051" o:spid="_x0000_s2051" o:spt="202" type="#_x0000_t202" style="position:absolute;left:0pt;margin-left:33.85pt;margin-top:781.85pt;height:10.95pt;width:38.05pt;mso-position-horizontal-relative:page;mso-position-vertical-relative:page;z-index:-2516469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Casebook</w:t>
                </w:r>
              </w:p>
            </w:txbxContent>
          </v:textbox>
        </v:shape>
      </w:pict>
    </w:r>
    <w:r>
      <w:pict>
        <v:rect id="_x0000_s2049" o:spid="_x0000_s2049" o:spt="1" style="position:absolute;left:0pt;margin-left:70.55pt;margin-top:777.2pt;height:0.45pt;width:454.25pt;mso-position-horizontal-relative:page;mso-position-vertical-relative:page;z-index:-251648000;mso-width-relative:page;mso-height-relative:page;" fillcolor="#D9D9D9" filled="t" stroked="f" coordsize="21600,21600">
          <v:path/>
          <v:fill on="t" focussize="0,0"/>
          <v:stroke on="f"/>
          <v:imagedata o:title=""/>
          <o:lock v:ext="edit"/>
        </v:rect>
      </w:pict>
    </w:r>
    <w:r>
      <w:pict>
        <v:shape id="_x0000_s2050" o:spid="_x0000_s2050" o:spt="202" type="#_x0000_t202" style="position:absolute;left:0pt;margin-left:475.5pt;margin-top:778.35pt;height:15.7pt;width:45.85pt;mso-position-horizontal-relative:page;mso-position-vertical-relative:page;z-index:-2516480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rFonts w:ascii="Calibri"/>
                    <w:b/>
                    <w:sz w:val="24"/>
                  </w:rPr>
                  <w:t>i</w:t>
                </w:r>
                <w:r>
                  <w:rPr>
                    <w:rFonts w:ascii="Calibri"/>
                    <w:b/>
                    <w:spacing w:val="5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|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color w:val="808080"/>
                    <w:sz w:val="24"/>
                  </w:rPr>
                  <w:t>P a</w:t>
                </w:r>
                <w:r>
                  <w:rPr>
                    <w:color w:val="808080"/>
                    <w:spacing w:val="1"/>
                    <w:sz w:val="24"/>
                  </w:rPr>
                  <w:t xml:space="preserve"> </w:t>
                </w:r>
                <w:r>
                  <w:rPr>
                    <w:color w:val="808080"/>
                    <w:sz w:val="24"/>
                  </w:rPr>
                  <w:t>g</w:t>
                </w:r>
                <w:r>
                  <w:rPr>
                    <w:color w:val="808080"/>
                    <w:spacing w:val="-3"/>
                    <w:sz w:val="24"/>
                  </w:rPr>
                  <w:t xml:space="preserve"> </w:t>
                </w:r>
                <w:r>
                  <w:rPr>
                    <w:color w:val="808080"/>
                    <w:sz w:val="24"/>
                  </w:rPr>
                  <w:t>e</w:t>
                </w:r>
              </w:p>
            </w:txbxContent>
          </v:textbox>
        </v:shape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spacing w:line="14" w:lineRule="auto"/>
      <w:rPr>
        <w:sz w:val="20"/>
      </w:rPr>
    </w:pPr>
    <w:r>
      <w:pict>
        <v:rect id="_x0000_s2076" o:spid="_x0000_s2076" o:spt="1" style="position:absolute;left:0pt;margin-left:70.55pt;margin-top:777.2pt;height:0.45pt;width:454.25pt;mso-position-horizontal-relative:page;mso-position-vertical-relative:page;z-index:-251633664;mso-width-relative:page;mso-height-relative:page;" fillcolor="#D9D9D9" filled="t" stroked="f" coordsize="21600,21600">
          <v:path/>
          <v:fill on="t" focussize="0,0"/>
          <v:stroke on="f"/>
          <v:imagedata o:title=""/>
          <o:lock v:ext="edit"/>
        </v:rect>
      </w:pict>
    </w:r>
    <w:r>
      <w:pict>
        <v:shape id="_x0000_s2077" o:spid="_x0000_s2077" o:spt="202" type="#_x0000_t202" style="position:absolute;left:0pt;margin-left:464.25pt;margin-top:778.35pt;height:15.7pt;width:60.05pt;mso-position-horizontal-relative:page;mso-position-vertical-relative:page;z-index:-25163264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"/>
                  <w:ind w:left="60" w:right="0" w:firstLine="0"/>
                  <w:jc w:val="left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ascii="Calibri"/>
                    <w:b/>
                    <w:spacing w:val="5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|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color w:val="808080"/>
                    <w:sz w:val="24"/>
                  </w:rPr>
                  <w:t>P a</w:t>
                </w:r>
                <w:r>
                  <w:rPr>
                    <w:color w:val="808080"/>
                    <w:spacing w:val="-2"/>
                    <w:sz w:val="24"/>
                  </w:rPr>
                  <w:t xml:space="preserve"> </w:t>
                </w:r>
                <w:r>
                  <w:rPr>
                    <w:color w:val="808080"/>
                    <w:sz w:val="24"/>
                  </w:rPr>
                  <w:t>g</w:t>
                </w:r>
                <w:r>
                  <w:rPr>
                    <w:color w:val="808080"/>
                    <w:spacing w:val="-1"/>
                    <w:sz w:val="24"/>
                  </w:rPr>
                  <w:t xml:space="preserve"> </w:t>
                </w:r>
                <w:r>
                  <w:rPr>
                    <w:color w:val="808080"/>
                    <w:sz w:val="24"/>
                  </w:rPr>
                  <w:t>e</w:t>
                </w:r>
              </w:p>
            </w:txbxContent>
          </v:textbox>
        </v:shape>
      </w:pict>
    </w:r>
    <w:r>
      <w:pict>
        <v:shape id="_x0000_s2078" o:spid="_x0000_s2078" o:spt="202" type="#_x0000_t202" style="position:absolute;left:0pt;margin-left:71.65pt;margin-top:781.85pt;height:10.95pt;width:38.05pt;mso-position-horizontal-relative:page;mso-position-vertical-relative:page;z-index:-25163264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Casebook</w:t>
                </w:r>
              </w:p>
            </w:txbxContent>
          </v:textbox>
        </v:shape>
      </w:pic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spacing w:line="14" w:lineRule="auto"/>
      <w:rPr>
        <w:sz w:val="20"/>
      </w:rPr>
    </w:pPr>
    <w:r>
      <w:pict>
        <v:shape id="_x0000_s2081" o:spid="_x0000_s2081" o:spt="202" type="#_x0000_t202" style="position:absolute;left:0pt;margin-left:32.75pt;margin-top:782.75pt;height:23.05pt;width:49.1pt;mso-position-horizontal-relative:page;mso-position-vertical-relative:page;z-index:-25163059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180" w:lineRule="exact"/>
                  <w:ind w:right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Casebook</w:t>
                </w:r>
              </w:p>
            </w:txbxContent>
          </v:textbox>
        </v:shape>
      </w:pict>
    </w:r>
    <w:r>
      <w:pict>
        <v:rect id="_x0000_s2079" o:spid="_x0000_s2079" o:spt="1" style="position:absolute;left:0pt;margin-left:70.55pt;margin-top:777.2pt;height:0.45pt;width:454.25pt;mso-position-horizontal-relative:page;mso-position-vertical-relative:page;z-index:-251631616;mso-width-relative:page;mso-height-relative:page;" fillcolor="#D9D9D9" filled="t" stroked="f" coordsize="21600,21600">
          <v:path/>
          <v:fill on="t" focussize="0,0"/>
          <v:stroke on="f"/>
          <v:imagedata o:title=""/>
          <o:lock v:ext="edit"/>
        </v:rect>
      </w:pict>
    </w:r>
    <w:r>
      <w:pict>
        <v:shape id="_x0000_s2080" o:spid="_x0000_s2080" o:spt="202" type="#_x0000_t202" style="position:absolute;left:0pt;margin-left:464.25pt;margin-top:778.35pt;height:15.7pt;width:60.05pt;mso-position-horizontal-relative:page;mso-position-vertical-relative:page;z-index:-25163161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"/>
                  <w:ind w:left="60" w:right="0" w:firstLine="0"/>
                  <w:jc w:val="left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  <w:r>
                  <w:rPr>
                    <w:rFonts w:ascii="Calibri"/>
                    <w:b/>
                    <w:spacing w:val="5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|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color w:val="808080"/>
                    <w:sz w:val="24"/>
                  </w:rPr>
                  <w:t>P a</w:t>
                </w:r>
                <w:r>
                  <w:rPr>
                    <w:color w:val="808080"/>
                    <w:spacing w:val="-2"/>
                    <w:sz w:val="24"/>
                  </w:rPr>
                  <w:t xml:space="preserve"> </w:t>
                </w:r>
                <w:r>
                  <w:rPr>
                    <w:color w:val="808080"/>
                    <w:sz w:val="24"/>
                  </w:rPr>
                  <w:t>g</w:t>
                </w:r>
                <w:r>
                  <w:rPr>
                    <w:color w:val="808080"/>
                    <w:spacing w:val="-1"/>
                    <w:sz w:val="24"/>
                  </w:rPr>
                  <w:t xml:space="preserve"> </w:t>
                </w:r>
                <w:r>
                  <w:rPr>
                    <w:color w:val="808080"/>
                    <w:sz w:val="24"/>
                  </w:rPr>
                  <w:t>e</w:t>
                </w:r>
              </w:p>
            </w:txbxContent>
          </v:textbox>
        </v:shape>
      </w:pic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spacing w:line="14" w:lineRule="auto"/>
      <w:rPr>
        <w:sz w:val="20"/>
      </w:rPr>
    </w:pPr>
    <w:r>
      <w:pict>
        <v:shape id="_x0000_s2082" o:spid="_x0000_s2082" o:spt="202" type="#_x0000_t202" style="position:absolute;left:0pt;margin-left:54pt;margin-top:764.15pt;height:10.95pt;width:38.05pt;mso-position-horizontal-relative:page;mso-position-vertical-relative:page;z-index:-25163059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Casebook</w:t>
                </w:r>
              </w:p>
            </w:txbxContent>
          </v:textbox>
        </v:shape>
      </w:pic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spacing w:line="14" w:lineRule="auto"/>
      <w:rPr>
        <w:sz w:val="20"/>
      </w:rPr>
    </w:pPr>
    <w:r>
      <w:pict>
        <v:rect id="_x0000_s2083" o:spid="_x0000_s2083" o:spt="1" style="position:absolute;left:0pt;margin-left:70.55pt;margin-top:777.2pt;height:0.45pt;width:454.25pt;mso-position-horizontal-relative:page;mso-position-vertical-relative:page;z-index:-251629568;mso-width-relative:page;mso-height-relative:page;" fillcolor="#D9D9D9" filled="t" stroked="f" coordsize="21600,21600">
          <v:path/>
          <v:fill on="t" focussize="0,0"/>
          <v:stroke on="f"/>
          <v:imagedata o:title=""/>
          <o:lock v:ext="edit"/>
        </v:rect>
      </w:pict>
    </w:r>
    <w:r>
      <w:pict>
        <v:shape id="_x0000_s2084" o:spid="_x0000_s2084" o:spt="202" type="#_x0000_t202" style="position:absolute;left:0pt;margin-left:464.25pt;margin-top:778.35pt;height:15.7pt;width:60.05pt;mso-position-horizontal-relative:page;mso-position-vertical-relative:page;z-index:-2516295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"/>
                  <w:ind w:left="60" w:right="0" w:firstLine="0"/>
                  <w:jc w:val="left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  <w:r>
                  <w:rPr>
                    <w:rFonts w:ascii="Calibri"/>
                    <w:b/>
                    <w:spacing w:val="5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|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color w:val="808080"/>
                    <w:sz w:val="24"/>
                  </w:rPr>
                  <w:t>P a</w:t>
                </w:r>
                <w:r>
                  <w:rPr>
                    <w:color w:val="808080"/>
                    <w:spacing w:val="-2"/>
                    <w:sz w:val="24"/>
                  </w:rPr>
                  <w:t xml:space="preserve"> </w:t>
                </w:r>
                <w:r>
                  <w:rPr>
                    <w:color w:val="808080"/>
                    <w:sz w:val="24"/>
                  </w:rPr>
                  <w:t>g</w:t>
                </w:r>
                <w:r>
                  <w:rPr>
                    <w:color w:val="808080"/>
                    <w:spacing w:val="-1"/>
                    <w:sz w:val="24"/>
                  </w:rPr>
                  <w:t xml:space="preserve"> </w:t>
                </w:r>
                <w:r>
                  <w:rPr>
                    <w:color w:val="808080"/>
                    <w:sz w:val="24"/>
                  </w:rPr>
                  <w:t>e</w:t>
                </w:r>
              </w:p>
            </w:txbxContent>
          </v:textbox>
        </v:shape>
      </w:pict>
    </w:r>
    <w:r>
      <w:pict>
        <v:shape id="_x0000_s2085" o:spid="_x0000_s2085" o:spt="202" type="#_x0000_t202" style="position:absolute;left:0pt;margin-left:68.95pt;margin-top:779.8pt;height:10.95pt;width:38.05pt;mso-position-horizontal-relative:page;mso-position-vertical-relative:page;z-index:-2516285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Casebook</w:t>
                </w:r>
              </w:p>
            </w:txbxContent>
          </v:textbox>
        </v:shape>
      </w:pic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spacing w:line="14" w:lineRule="auto"/>
      <w:rPr>
        <w:sz w:val="20"/>
      </w:rPr>
    </w:pPr>
    <w:r>
      <w:pict>
        <v:shape id="_x0000_s2088" o:spid="_x0000_s2088" o:spt="202" type="#_x0000_t202" style="position:absolute;left:0pt;margin-left:51.2pt;margin-top:781.5pt;height:23.05pt;width:49.1pt;mso-position-horizontal-relative:page;mso-position-vertical-relative:page;z-index:-2516275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180" w:lineRule="exact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Casebook</w:t>
                </w:r>
              </w:p>
            </w:txbxContent>
          </v:textbox>
        </v:shape>
      </w:pict>
    </w:r>
    <w:r>
      <w:pict>
        <v:rect id="_x0000_s2086" o:spid="_x0000_s2086" o:spt="1" style="position:absolute;left:0pt;margin-left:70.55pt;margin-top:777.2pt;height:0.45pt;width:454.25pt;mso-position-horizontal-relative:page;mso-position-vertical-relative:page;z-index:-251628544;mso-width-relative:page;mso-height-relative:page;" fillcolor="#D9D9D9" filled="t" stroked="f" coordsize="21600,21600">
          <v:path/>
          <v:fill on="t" focussize="0,0"/>
          <v:stroke on="f"/>
          <v:imagedata o:title=""/>
          <o:lock v:ext="edit"/>
        </v:rect>
      </w:pict>
    </w:r>
    <w:r>
      <w:pict>
        <v:shape id="_x0000_s2087" o:spid="_x0000_s2087" o:spt="202" type="#_x0000_t202" style="position:absolute;left:0pt;margin-left:464.25pt;margin-top:778.35pt;height:15.7pt;width:60.05pt;mso-position-horizontal-relative:page;mso-position-vertical-relative:page;z-index:-2516275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"/>
                  <w:ind w:left="60" w:right="0" w:firstLine="0"/>
                  <w:jc w:val="left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20</w:t>
                </w:r>
                <w:r>
                  <w:fldChar w:fldCharType="end"/>
                </w:r>
                <w:r>
                  <w:rPr>
                    <w:rFonts w:ascii="Calibri"/>
                    <w:b/>
                    <w:spacing w:val="5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|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color w:val="808080"/>
                    <w:sz w:val="24"/>
                  </w:rPr>
                  <w:t>P a</w:t>
                </w:r>
                <w:r>
                  <w:rPr>
                    <w:color w:val="808080"/>
                    <w:spacing w:val="-2"/>
                    <w:sz w:val="24"/>
                  </w:rPr>
                  <w:t xml:space="preserve"> </w:t>
                </w:r>
                <w:r>
                  <w:rPr>
                    <w:color w:val="808080"/>
                    <w:sz w:val="24"/>
                  </w:rPr>
                  <w:t>g</w:t>
                </w:r>
                <w:r>
                  <w:rPr>
                    <w:color w:val="808080"/>
                    <w:spacing w:val="-1"/>
                    <w:sz w:val="24"/>
                  </w:rPr>
                  <w:t xml:space="preserve"> </w:t>
                </w:r>
                <w:r>
                  <w:rPr>
                    <w:color w:val="808080"/>
                    <w:sz w:val="24"/>
                  </w:rPr>
                  <w:t>e</w:t>
                </w:r>
              </w:p>
            </w:txbxContent>
          </v:textbox>
        </v:shape>
      </w:pic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spacing w:line="14" w:lineRule="auto"/>
      <w:rPr>
        <w:sz w:val="20"/>
      </w:rPr>
    </w:pPr>
    <w:r>
      <w:pict>
        <v:rect id="_x0000_s2089" o:spid="_x0000_s2089" o:spt="1" style="position:absolute;left:0pt;margin-left:70.55pt;margin-top:777.2pt;height:0.45pt;width:454.25pt;mso-position-horizontal-relative:page;mso-position-vertical-relative:page;z-index:-251626496;mso-width-relative:page;mso-height-relative:page;" fillcolor="#D9D9D9" filled="t" stroked="f" coordsize="21600,21600">
          <v:path/>
          <v:fill on="t" focussize="0,0"/>
          <v:stroke on="f"/>
          <v:imagedata o:title=""/>
          <o:lock v:ext="edit"/>
        </v:rect>
      </w:pict>
    </w:r>
    <w:r>
      <w:pict>
        <v:shape id="_x0000_s2090" o:spid="_x0000_s2090" o:spt="202" type="#_x0000_t202" style="position:absolute;left:0pt;margin-left:464.25pt;margin-top:778.35pt;height:15.7pt;width:60.05pt;mso-position-horizontal-relative:page;mso-position-vertical-relative:page;z-index:-2516264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"/>
                  <w:ind w:left="60" w:right="0" w:firstLine="0"/>
                  <w:jc w:val="left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22</w:t>
                </w:r>
                <w:r>
                  <w:fldChar w:fldCharType="end"/>
                </w:r>
                <w:r>
                  <w:rPr>
                    <w:rFonts w:ascii="Calibri"/>
                    <w:b/>
                    <w:spacing w:val="5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|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color w:val="808080"/>
                    <w:sz w:val="24"/>
                  </w:rPr>
                  <w:t>P a</w:t>
                </w:r>
                <w:r>
                  <w:rPr>
                    <w:color w:val="808080"/>
                    <w:spacing w:val="-2"/>
                    <w:sz w:val="24"/>
                  </w:rPr>
                  <w:t xml:space="preserve"> </w:t>
                </w:r>
                <w:r>
                  <w:rPr>
                    <w:color w:val="808080"/>
                    <w:sz w:val="24"/>
                  </w:rPr>
                  <w:t>g</w:t>
                </w:r>
                <w:r>
                  <w:rPr>
                    <w:color w:val="808080"/>
                    <w:spacing w:val="-1"/>
                    <w:sz w:val="24"/>
                  </w:rPr>
                  <w:t xml:space="preserve"> </w:t>
                </w:r>
                <w:r>
                  <w:rPr>
                    <w:color w:val="808080"/>
                    <w:sz w:val="24"/>
                  </w:rPr>
                  <w:t>e</w:t>
                </w:r>
              </w:p>
            </w:txbxContent>
          </v:textbox>
        </v:shape>
      </w:pict>
    </w:r>
    <w:r>
      <w:pict>
        <v:shape id="_x0000_s2091" o:spid="_x0000_s2091" o:spt="202" type="#_x0000_t202" style="position:absolute;left:0pt;margin-left:72.3pt;margin-top:781.15pt;height:10.95pt;width:38.05pt;mso-position-horizontal-relative:page;mso-position-vertical-relative:page;z-index:-2516254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Casebook</w:t>
                </w:r>
              </w:p>
            </w:txbxContent>
          </v:textbox>
        </v:shape>
      </w:pic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spacing w:line="14" w:lineRule="auto"/>
      <w:rPr>
        <w:sz w:val="20"/>
      </w:rPr>
    </w:pPr>
    <w:r>
      <w:pict>
        <v:shape id="_x0000_s2094" o:spid="_x0000_s2094" o:spt="202" type="#_x0000_t202" style="position:absolute;left:0pt;margin-left:33.9pt;margin-top:782.1pt;height:23.05pt;width:49.1pt;mso-position-horizontal-relative:page;mso-position-vertical-relative:page;z-index:-2516244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180" w:lineRule="exact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Casebook</w:t>
                </w:r>
              </w:p>
            </w:txbxContent>
          </v:textbox>
        </v:shape>
      </w:pict>
    </w:r>
    <w:r>
      <w:pict>
        <v:rect id="_x0000_s2092" o:spid="_x0000_s2092" o:spt="1" style="position:absolute;left:0pt;margin-left:70.55pt;margin-top:777.2pt;height:0.45pt;width:454.25pt;mso-position-horizontal-relative:page;mso-position-vertical-relative:page;z-index:-251625472;mso-width-relative:page;mso-height-relative:page;" fillcolor="#D9D9D9" filled="t" stroked="f" coordsize="21600,21600">
          <v:path/>
          <v:fill on="t" focussize="0,0"/>
          <v:stroke on="f"/>
          <v:imagedata o:title=""/>
          <o:lock v:ext="edit"/>
        </v:rect>
      </w:pict>
    </w:r>
    <w:r>
      <w:pict>
        <v:shape id="_x0000_s2093" o:spid="_x0000_s2093" o:spt="202" type="#_x0000_t202" style="position:absolute;left:0pt;margin-left:464.25pt;margin-top:778.35pt;height:15.7pt;width:60.05pt;mso-position-horizontal-relative:page;mso-position-vertical-relative:page;z-index:-2516244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"/>
                  <w:ind w:left="60" w:right="0" w:firstLine="0"/>
                  <w:jc w:val="left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25</w:t>
                </w:r>
                <w:r>
                  <w:fldChar w:fldCharType="end"/>
                </w:r>
                <w:r>
                  <w:rPr>
                    <w:rFonts w:ascii="Calibri"/>
                    <w:b/>
                    <w:spacing w:val="5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|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color w:val="808080"/>
                    <w:sz w:val="24"/>
                  </w:rPr>
                  <w:t>P a</w:t>
                </w:r>
                <w:r>
                  <w:rPr>
                    <w:color w:val="808080"/>
                    <w:spacing w:val="-2"/>
                    <w:sz w:val="24"/>
                  </w:rPr>
                  <w:t xml:space="preserve"> </w:t>
                </w:r>
                <w:r>
                  <w:rPr>
                    <w:color w:val="808080"/>
                    <w:sz w:val="24"/>
                  </w:rPr>
                  <w:t>g</w:t>
                </w:r>
                <w:r>
                  <w:rPr>
                    <w:color w:val="808080"/>
                    <w:spacing w:val="-1"/>
                    <w:sz w:val="24"/>
                  </w:rPr>
                  <w:t xml:space="preserve"> </w:t>
                </w:r>
                <w:r>
                  <w:rPr>
                    <w:color w:val="808080"/>
                    <w:sz w:val="24"/>
                  </w:rPr>
                  <w:t>e</w:t>
                </w:r>
              </w:p>
            </w:txbxContent>
          </v:textbox>
        </v:shape>
      </w:pic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spacing w:line="14" w:lineRule="auto"/>
      <w:rPr>
        <w:sz w:val="20"/>
      </w:rPr>
    </w:pPr>
    <w:r>
      <w:pict>
        <v:shape id="_x0000_s2100" o:spid="_x0000_s2100" o:spt="202" type="#_x0000_t202" style="position:absolute;left:0pt;margin-left:35.1pt;margin-top:782.15pt;height:23.05pt;width:49.1pt;mso-position-horizontal-relative:page;mso-position-vertical-relative:page;z-index:-2516224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 w:line="249" w:lineRule="exact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Casebook</w:t>
                </w:r>
              </w:p>
            </w:txbxContent>
          </v:textbox>
        </v:shape>
      </w:pict>
    </w:r>
    <w:r>
      <w:pict>
        <v:rect id="_x0000_s2098" o:spid="_x0000_s2098" o:spt="1" style="position:absolute;left:0pt;margin-left:70.55pt;margin-top:777.2pt;height:0.45pt;width:454.25pt;mso-position-horizontal-relative:page;mso-position-vertical-relative:page;z-index:-251623424;mso-width-relative:page;mso-height-relative:page;" fillcolor="#D9D9D9" filled="t" stroked="f" coordsize="21600,21600">
          <v:path/>
          <v:fill on="t" focussize="0,0"/>
          <v:stroke on="f"/>
          <v:imagedata o:title=""/>
          <o:lock v:ext="edit"/>
        </v:rect>
      </w:pict>
    </w:r>
    <w:r>
      <w:pict>
        <v:shape id="_x0000_s2099" o:spid="_x0000_s2099" o:spt="202" type="#_x0000_t202" style="position:absolute;left:0pt;margin-left:464.25pt;margin-top:778.35pt;height:15.7pt;width:60.05pt;mso-position-horizontal-relative:page;mso-position-vertical-relative:page;z-index:-25162240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"/>
                  <w:ind w:left="60" w:right="0" w:firstLine="0"/>
                  <w:jc w:val="left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27</w:t>
                </w:r>
                <w:r>
                  <w:fldChar w:fldCharType="end"/>
                </w:r>
                <w:r>
                  <w:rPr>
                    <w:rFonts w:ascii="Calibri"/>
                    <w:b/>
                    <w:spacing w:val="5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|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color w:val="808080"/>
                    <w:sz w:val="24"/>
                  </w:rPr>
                  <w:t>P a</w:t>
                </w:r>
                <w:r>
                  <w:rPr>
                    <w:color w:val="808080"/>
                    <w:spacing w:val="-2"/>
                    <w:sz w:val="24"/>
                  </w:rPr>
                  <w:t xml:space="preserve"> </w:t>
                </w:r>
                <w:r>
                  <w:rPr>
                    <w:color w:val="808080"/>
                    <w:sz w:val="24"/>
                  </w:rPr>
                  <w:t>g</w:t>
                </w:r>
                <w:r>
                  <w:rPr>
                    <w:color w:val="808080"/>
                    <w:spacing w:val="-1"/>
                    <w:sz w:val="24"/>
                  </w:rPr>
                  <w:t xml:space="preserve"> </w:t>
                </w:r>
                <w:r>
                  <w:rPr>
                    <w:color w:val="808080"/>
                    <w:sz w:val="24"/>
                  </w:rPr>
                  <w:t>e</w:t>
                </w:r>
              </w:p>
            </w:txbxContent>
          </v:textbox>
        </v:shape>
      </w:pic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spacing w:line="14" w:lineRule="auto"/>
      <w:rPr>
        <w:sz w:val="20"/>
      </w:rPr>
    </w:pPr>
    <w:r>
      <w:pict>
        <v:shape id="_x0000_s2103" o:spid="_x0000_s2103" o:spt="202" type="#_x0000_t202" style="position:absolute;left:0pt;margin-left:35.1pt;margin-top:781.85pt;height:10.95pt;width:38.05pt;mso-position-horizontal-relative:page;mso-position-vertical-relative:page;z-index:-25162035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Casebook</w:t>
                </w:r>
              </w:p>
            </w:txbxContent>
          </v:textbox>
        </v:shape>
      </w:pict>
    </w:r>
    <w:r>
      <w:pict>
        <v:rect id="_x0000_s2101" o:spid="_x0000_s2101" o:spt="1" style="position:absolute;left:0pt;margin-left:70.55pt;margin-top:777.2pt;height:0.45pt;width:454.25pt;mso-position-horizontal-relative:page;mso-position-vertical-relative:page;z-index:-251621376;mso-width-relative:page;mso-height-relative:page;" fillcolor="#D9D9D9" filled="t" stroked="f" coordsize="21600,21600">
          <v:path/>
          <v:fill on="t" focussize="0,0"/>
          <v:stroke on="f"/>
          <v:imagedata o:title=""/>
          <o:lock v:ext="edit"/>
        </v:rect>
      </w:pict>
    </w:r>
    <w:r>
      <w:pict>
        <v:shape id="_x0000_s2102" o:spid="_x0000_s2102" o:spt="202" type="#_x0000_t202" style="position:absolute;left:0pt;margin-left:464.25pt;margin-top:778.35pt;height:15.7pt;width:60.05pt;mso-position-horizontal-relative:page;mso-position-vertical-relative:page;z-index:-2516213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"/>
                  <w:ind w:left="60" w:right="0" w:firstLine="0"/>
                  <w:jc w:val="left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39</w:t>
                </w:r>
                <w:r>
                  <w:fldChar w:fldCharType="end"/>
                </w:r>
                <w:r>
                  <w:rPr>
                    <w:rFonts w:ascii="Calibri"/>
                    <w:b/>
                    <w:spacing w:val="5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|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color w:val="808080"/>
                    <w:sz w:val="24"/>
                  </w:rPr>
                  <w:t>P a</w:t>
                </w:r>
                <w:r>
                  <w:rPr>
                    <w:color w:val="808080"/>
                    <w:spacing w:val="-2"/>
                    <w:sz w:val="24"/>
                  </w:rPr>
                  <w:t xml:space="preserve"> </w:t>
                </w:r>
                <w:r>
                  <w:rPr>
                    <w:color w:val="808080"/>
                    <w:sz w:val="24"/>
                  </w:rPr>
                  <w:t>g</w:t>
                </w:r>
                <w:r>
                  <w:rPr>
                    <w:color w:val="808080"/>
                    <w:spacing w:val="-1"/>
                    <w:sz w:val="24"/>
                  </w:rPr>
                  <w:t xml:space="preserve"> </w:t>
                </w:r>
                <w:r>
                  <w:rPr>
                    <w:color w:val="808080"/>
                    <w:sz w:val="24"/>
                  </w:rPr>
                  <w:t>e</w:t>
                </w:r>
              </w:p>
            </w:txbxContent>
          </v:textbox>
        </v:shape>
      </w:pic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spacing w:line="14" w:lineRule="auto"/>
      <w:rPr>
        <w:sz w:val="20"/>
      </w:rPr>
    </w:pPr>
    <w:r>
      <w:pict>
        <v:shape id="_x0000_s2106" o:spid="_x0000_s2106" o:spt="202" type="#_x0000_t202" style="position:absolute;left:0pt;margin-left:32.65pt;margin-top:785.25pt;height:23.05pt;width:49.1pt;mso-position-horizontal-relative:page;mso-position-vertical-relative:page;z-index:-25161932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180" w:lineRule="exact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Casebook</w:t>
                </w:r>
              </w:p>
            </w:txbxContent>
          </v:textbox>
        </v:shape>
      </w:pict>
    </w:r>
    <w:r>
      <w:pict>
        <v:rect id="_x0000_s2104" o:spid="_x0000_s2104" o:spt="1" style="position:absolute;left:0pt;margin-left:70.55pt;margin-top:777.2pt;height:0.45pt;width:454.25pt;mso-position-horizontal-relative:page;mso-position-vertical-relative:page;z-index:-251620352;mso-width-relative:page;mso-height-relative:page;" fillcolor="#D9D9D9" filled="t" stroked="f" coordsize="21600,21600">
          <v:path/>
          <v:fill on="t" focussize="0,0"/>
          <v:stroke on="f"/>
          <v:imagedata o:title=""/>
          <o:lock v:ext="edit"/>
        </v:rect>
      </w:pict>
    </w:r>
    <w:r>
      <w:pict>
        <v:shape id="_x0000_s2105" o:spid="_x0000_s2105" o:spt="202" type="#_x0000_t202" style="position:absolute;left:0pt;margin-left:464.25pt;margin-top:778.35pt;height:15.7pt;width:60.05pt;mso-position-horizontal-relative:page;mso-position-vertical-relative:page;z-index:-25161932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"/>
                  <w:ind w:left="60" w:right="0" w:firstLine="0"/>
                  <w:jc w:val="left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40</w:t>
                </w:r>
                <w:r>
                  <w:fldChar w:fldCharType="end"/>
                </w:r>
                <w:r>
                  <w:rPr>
                    <w:rFonts w:ascii="Calibri"/>
                    <w:b/>
                    <w:spacing w:val="5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|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color w:val="808080"/>
                    <w:sz w:val="24"/>
                  </w:rPr>
                  <w:t>P a</w:t>
                </w:r>
                <w:r>
                  <w:rPr>
                    <w:color w:val="808080"/>
                    <w:spacing w:val="-2"/>
                    <w:sz w:val="24"/>
                  </w:rPr>
                  <w:t xml:space="preserve"> </w:t>
                </w:r>
                <w:r>
                  <w:rPr>
                    <w:color w:val="808080"/>
                    <w:sz w:val="24"/>
                  </w:rPr>
                  <w:t>g</w:t>
                </w:r>
                <w:r>
                  <w:rPr>
                    <w:color w:val="808080"/>
                    <w:spacing w:val="-1"/>
                    <w:sz w:val="24"/>
                  </w:rPr>
                  <w:t xml:space="preserve"> </w:t>
                </w:r>
                <w:r>
                  <w:rPr>
                    <w:color w:val="808080"/>
                    <w:sz w:val="24"/>
                  </w:rPr>
                  <w:t>e</w:t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spacing w:line="14" w:lineRule="auto"/>
      <w:rPr>
        <w:sz w:val="20"/>
      </w:rPr>
    </w:pPr>
    <w:r>
      <w:pict>
        <v:shape id="_x0000_s2054" o:spid="_x0000_s2054" o:spt="202" type="#_x0000_t202" style="position:absolute;left:0pt;margin-left:34.5pt;margin-top:781.25pt;height:10.95pt;width:38.05pt;mso-position-horizontal-relative:page;mso-position-vertical-relative:page;z-index:-25164595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Casebook</w:t>
                </w:r>
              </w:p>
            </w:txbxContent>
          </v:textbox>
        </v:shape>
      </w:pict>
    </w:r>
    <w:r>
      <w:pict>
        <v:rect id="_x0000_s2052" o:spid="_x0000_s2052" o:spt="1" style="position:absolute;left:0pt;margin-left:70.55pt;margin-top:777.2pt;height:0.45pt;width:454.25pt;mso-position-horizontal-relative:page;mso-position-vertical-relative:page;z-index:-251646976;mso-width-relative:page;mso-height-relative:page;" fillcolor="#D9D9D9" filled="t" stroked="f" coordsize="21600,21600">
          <v:path/>
          <v:fill on="t" focussize="0,0"/>
          <v:stroke on="f"/>
          <v:imagedata o:title=""/>
          <o:lock v:ext="edit"/>
        </v:rect>
      </w:pict>
    </w:r>
    <w:r>
      <w:pict>
        <v:shape id="_x0000_s2053" o:spid="_x0000_s2053" o:spt="202" type="#_x0000_t202" style="position:absolute;left:0pt;margin-left:472.5pt;margin-top:778.35pt;height:15.7pt;width:48.85pt;mso-position-horizontal-relative:page;mso-position-vertical-relative:page;z-index:-25164595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rFonts w:ascii="Calibri"/>
                    <w:b/>
                    <w:sz w:val="24"/>
                  </w:rPr>
                  <w:t>ii</w:t>
                </w:r>
                <w:r>
                  <w:rPr>
                    <w:rFonts w:ascii="Calibri"/>
                    <w:b/>
                    <w:spacing w:val="6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|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color w:val="808080"/>
                    <w:sz w:val="24"/>
                  </w:rPr>
                  <w:t>P a</w:t>
                </w:r>
                <w:r>
                  <w:rPr>
                    <w:color w:val="808080"/>
                    <w:spacing w:val="-2"/>
                    <w:sz w:val="24"/>
                  </w:rPr>
                  <w:t xml:space="preserve"> </w:t>
                </w:r>
                <w:r>
                  <w:rPr>
                    <w:color w:val="808080"/>
                    <w:sz w:val="24"/>
                  </w:rPr>
                  <w:t>g</w:t>
                </w:r>
                <w:r>
                  <w:rPr>
                    <w:color w:val="808080"/>
                    <w:spacing w:val="-1"/>
                    <w:sz w:val="24"/>
                  </w:rPr>
                  <w:t xml:space="preserve"> </w:t>
                </w:r>
                <w:r>
                  <w:rPr>
                    <w:color w:val="808080"/>
                    <w:sz w:val="24"/>
                  </w:rPr>
                  <w:t>e</w:t>
                </w:r>
              </w:p>
            </w:txbxContent>
          </v:textbox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spacing w:line="14" w:lineRule="auto"/>
      <w:rPr>
        <w:sz w:val="20"/>
      </w:rPr>
    </w:pPr>
    <w:r>
      <w:pict>
        <v:shape id="_x0000_s2057" o:spid="_x0000_s2057" o:spt="202" type="#_x0000_t202" style="position:absolute;left:0pt;margin-left:35.1pt;margin-top:781.25pt;height:10.95pt;width:38.05pt;mso-position-horizontal-relative:page;mso-position-vertical-relative:page;z-index:-25164390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Casebook</w:t>
                </w:r>
              </w:p>
            </w:txbxContent>
          </v:textbox>
        </v:shape>
      </w:pict>
    </w:r>
    <w:r>
      <w:pict>
        <v:rect id="_x0000_s2055" o:spid="_x0000_s2055" o:spt="1" style="position:absolute;left:0pt;margin-left:70.55pt;margin-top:777.2pt;height:0.45pt;width:454.25pt;mso-position-horizontal-relative:page;mso-position-vertical-relative:page;z-index:-251644928;mso-width-relative:page;mso-height-relative:page;" fillcolor="#D9D9D9" filled="t" stroked="f" coordsize="21600,21600">
          <v:path/>
          <v:fill on="t" focussize="0,0"/>
          <v:stroke on="f"/>
          <v:imagedata o:title=""/>
          <o:lock v:ext="edit"/>
        </v:rect>
      </w:pict>
    </w:r>
    <w:r>
      <w:pict>
        <v:shape id="_x0000_s2056" o:spid="_x0000_s2056" o:spt="202" type="#_x0000_t202" style="position:absolute;left:0pt;margin-left:467.6pt;margin-top:778.35pt;height:15.7pt;width:56.7pt;mso-position-horizontal-relative:page;mso-position-vertical-relative:page;z-index:-25164492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"/>
                  <w:ind w:left="60" w:right="0" w:firstLine="0"/>
                  <w:jc w:val="left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sz w:val="24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iii</w:t>
                </w:r>
                <w:r>
                  <w:fldChar w:fldCharType="end"/>
                </w:r>
                <w:r>
                  <w:rPr>
                    <w:rFonts w:ascii="Calibri"/>
                    <w:b/>
                    <w:spacing w:val="5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|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color w:val="808080"/>
                    <w:sz w:val="24"/>
                  </w:rPr>
                  <w:t>P a</w:t>
                </w:r>
                <w:r>
                  <w:rPr>
                    <w:color w:val="808080"/>
                    <w:spacing w:val="-2"/>
                    <w:sz w:val="24"/>
                  </w:rPr>
                  <w:t xml:space="preserve"> </w:t>
                </w:r>
                <w:r>
                  <w:rPr>
                    <w:color w:val="808080"/>
                    <w:sz w:val="24"/>
                  </w:rPr>
                  <w:t>g</w:t>
                </w:r>
                <w:r>
                  <w:rPr>
                    <w:color w:val="808080"/>
                    <w:spacing w:val="-3"/>
                    <w:sz w:val="24"/>
                  </w:rPr>
                  <w:t xml:space="preserve"> </w:t>
                </w:r>
                <w:r>
                  <w:rPr>
                    <w:color w:val="808080"/>
                    <w:sz w:val="24"/>
                  </w:rPr>
                  <w:t>e</w:t>
                </w:r>
              </w:p>
            </w:txbxContent>
          </v:textbox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spacing w:line="14" w:lineRule="auto"/>
      <w:rPr>
        <w:sz w:val="20"/>
      </w:rPr>
    </w:pPr>
    <w:r>
      <w:pict>
        <v:shape id="_x0000_s2060" o:spid="_x0000_s2060" o:spt="202" type="#_x0000_t202" style="position:absolute;left:0pt;margin-left:34.5pt;margin-top:780.6pt;height:10.95pt;width:38.05pt;mso-position-horizontal-relative:page;mso-position-vertical-relative:page;z-index:-25164288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Casebook</w:t>
                </w:r>
              </w:p>
            </w:txbxContent>
          </v:textbox>
        </v:shape>
      </w:pict>
    </w:r>
    <w:r>
      <w:pict>
        <v:rect id="_x0000_s2058" o:spid="_x0000_s2058" o:spt="1" style="position:absolute;left:0pt;margin-left:70.55pt;margin-top:777.2pt;height:0.45pt;width:454.25pt;mso-position-horizontal-relative:page;mso-position-vertical-relative:page;z-index:-251643904;mso-width-relative:page;mso-height-relative:page;" fillcolor="#D9D9D9" filled="t" stroked="f" coordsize="21600,21600">
          <v:path/>
          <v:fill on="t" focussize="0,0"/>
          <v:stroke on="f"/>
          <v:imagedata o:title=""/>
          <o:lock v:ext="edit"/>
        </v:rect>
      </w:pict>
    </w:r>
    <w:r>
      <w:pict>
        <v:shape id="_x0000_s2059" o:spid="_x0000_s2059" o:spt="202" type="#_x0000_t202" style="position:absolute;left:0pt;margin-left:469.85pt;margin-top:778.35pt;height:15.7pt;width:51.45pt;mso-position-horizontal-relative:page;mso-position-vertical-relative:page;z-index:-25164288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rFonts w:ascii="Calibri"/>
                    <w:b/>
                    <w:sz w:val="24"/>
                  </w:rPr>
                  <w:t>vi</w:t>
                </w:r>
                <w:r>
                  <w:rPr>
                    <w:rFonts w:ascii="Calibri"/>
                    <w:b/>
                    <w:spacing w:val="5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|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color w:val="808080"/>
                    <w:sz w:val="24"/>
                  </w:rPr>
                  <w:t>P a</w:t>
                </w:r>
                <w:r>
                  <w:rPr>
                    <w:color w:val="808080"/>
                    <w:spacing w:val="1"/>
                    <w:sz w:val="24"/>
                  </w:rPr>
                  <w:t xml:space="preserve"> </w:t>
                </w:r>
                <w:r>
                  <w:rPr>
                    <w:color w:val="808080"/>
                    <w:sz w:val="24"/>
                  </w:rPr>
                  <w:t>g</w:t>
                </w:r>
                <w:r>
                  <w:rPr>
                    <w:color w:val="808080"/>
                    <w:spacing w:val="-3"/>
                    <w:sz w:val="24"/>
                  </w:rPr>
                  <w:t xml:space="preserve"> </w:t>
                </w:r>
                <w:r>
                  <w:rPr>
                    <w:color w:val="808080"/>
                    <w:sz w:val="24"/>
                  </w:rPr>
                  <w:t>e</w:t>
                </w:r>
              </w:p>
            </w:txbxContent>
          </v:textbox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spacing w:line="14" w:lineRule="auto"/>
      <w:rPr>
        <w:sz w:val="20"/>
      </w:rPr>
    </w:pPr>
    <w:r>
      <w:pict>
        <v:shape id="_x0000_s2063" o:spid="_x0000_s2063" o:spt="202" type="#_x0000_t202" style="position:absolute;left:0pt;margin-left:59.85pt;margin-top:777.55pt;height:10.95pt;width:38.05pt;mso-position-horizontal-relative:page;mso-position-vertical-relative:page;z-index:-25164083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Casebook</w:t>
                </w:r>
              </w:p>
            </w:txbxContent>
          </v:textbox>
        </v:shape>
      </w:pict>
    </w:r>
  </w:p>
  <w:p>
    <w:pPr>
      <w:pStyle w:val="10"/>
      <w:spacing w:line="14" w:lineRule="auto"/>
      <w:rPr>
        <w:sz w:val="20"/>
      </w:rPr>
    </w:pPr>
    <w:r>
      <w:pict>
        <v:rect id="_x0000_s2061" o:spid="_x0000_s2061" o:spt="1" style="position:absolute;left:0pt;margin-left:70.55pt;margin-top:777.2pt;height:0.45pt;width:454.25pt;mso-position-horizontal-relative:page;mso-position-vertical-relative:page;z-index:-251641856;mso-width-relative:page;mso-height-relative:page;" fillcolor="#D9D9D9" filled="t" stroked="f" coordsize="21600,21600">
          <v:path/>
          <v:fill on="t" focussize="0,0"/>
          <v:stroke on="f"/>
          <v:imagedata o:title=""/>
          <o:lock v:ext="edit"/>
        </v:rect>
      </w:pict>
    </w:r>
    <w:r>
      <w:pict>
        <v:shape id="_x0000_s2062" o:spid="_x0000_s2062" o:spt="202" type="#_x0000_t202" style="position:absolute;left:0pt;margin-left:466.85pt;margin-top:778.35pt;height:15.7pt;width:54.45pt;mso-position-horizontal-relative:page;mso-position-vertical-relative:page;z-index:-25164185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rFonts w:ascii="Calibri"/>
                    <w:b/>
                    <w:sz w:val="24"/>
                  </w:rPr>
                  <w:t>vii</w:t>
                </w:r>
                <w:r>
                  <w:rPr>
                    <w:rFonts w:ascii="Calibri"/>
                    <w:b/>
                    <w:spacing w:val="6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|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color w:val="808080"/>
                    <w:sz w:val="24"/>
                  </w:rPr>
                  <w:t>P</w:t>
                </w:r>
                <w:r>
                  <w:rPr>
                    <w:color w:val="808080"/>
                    <w:spacing w:val="-1"/>
                    <w:sz w:val="24"/>
                  </w:rPr>
                  <w:t xml:space="preserve"> </w:t>
                </w:r>
                <w:r>
                  <w:rPr>
                    <w:color w:val="808080"/>
                    <w:sz w:val="24"/>
                  </w:rPr>
                  <w:t>a</w:t>
                </w:r>
                <w:r>
                  <w:rPr>
                    <w:color w:val="808080"/>
                    <w:spacing w:val="-2"/>
                    <w:sz w:val="24"/>
                  </w:rPr>
                  <w:t xml:space="preserve"> </w:t>
                </w:r>
                <w:r>
                  <w:rPr>
                    <w:color w:val="808080"/>
                    <w:sz w:val="24"/>
                  </w:rPr>
                  <w:t>g</w:t>
                </w:r>
                <w:r>
                  <w:rPr>
                    <w:color w:val="808080"/>
                    <w:spacing w:val="-1"/>
                    <w:sz w:val="24"/>
                  </w:rPr>
                  <w:t xml:space="preserve"> </w:t>
                </w:r>
                <w:r>
                  <w:rPr>
                    <w:color w:val="808080"/>
                    <w:sz w:val="24"/>
                  </w:rPr>
                  <w:t>e</w:t>
                </w:r>
              </w:p>
            </w:txbxContent>
          </v:textbox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spacing w:line="14" w:lineRule="auto"/>
      <w:rPr>
        <w:sz w:val="20"/>
      </w:rPr>
    </w:pPr>
    <w:r>
      <w:pict>
        <v:rect id="_x0000_s2064" o:spid="_x0000_s2064" o:spt="1" style="position:absolute;left:0pt;margin-left:70.55pt;margin-top:777.2pt;height:0.45pt;width:454.25pt;mso-position-horizontal-relative:page;mso-position-vertical-relative:page;z-index:-251639808;mso-width-relative:page;mso-height-relative:page;" fillcolor="#D9D9D9" filled="t" stroked="f" coordsize="21600,21600">
          <v:path/>
          <v:fill on="t" focussize="0,0"/>
          <v:stroke on="f"/>
          <v:imagedata o:title=""/>
          <o:lock v:ext="edit"/>
        </v:rect>
      </w:pict>
    </w:r>
    <w:r>
      <w:pict>
        <v:shape id="_x0000_s2065" o:spid="_x0000_s2065" o:spt="202" type="#_x0000_t202" style="position:absolute;left:0pt;margin-left:469.95pt;margin-top:778.35pt;height:15.7pt;width:51.35pt;mso-position-horizontal-relative:page;mso-position-vertical-relative:page;z-index:-25163878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rFonts w:ascii="Calibri"/>
                    <w:b/>
                    <w:sz w:val="24"/>
                  </w:rPr>
                  <w:t>xi</w:t>
                </w:r>
                <w:r>
                  <w:rPr>
                    <w:rFonts w:ascii="Calibri"/>
                    <w:b/>
                    <w:spacing w:val="5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|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color w:val="808080"/>
                    <w:sz w:val="24"/>
                  </w:rPr>
                  <w:t>P a</w:t>
                </w:r>
                <w:r>
                  <w:rPr>
                    <w:color w:val="808080"/>
                    <w:spacing w:val="1"/>
                    <w:sz w:val="24"/>
                  </w:rPr>
                  <w:t xml:space="preserve"> </w:t>
                </w:r>
                <w:r>
                  <w:rPr>
                    <w:color w:val="808080"/>
                    <w:sz w:val="24"/>
                  </w:rPr>
                  <w:t>g</w:t>
                </w:r>
                <w:r>
                  <w:rPr>
                    <w:color w:val="808080"/>
                    <w:spacing w:val="-3"/>
                    <w:sz w:val="24"/>
                  </w:rPr>
                  <w:t xml:space="preserve"> </w:t>
                </w:r>
                <w:r>
                  <w:rPr>
                    <w:color w:val="808080"/>
                    <w:sz w:val="24"/>
                  </w:rPr>
                  <w:t>e</w:t>
                </w:r>
              </w:p>
            </w:txbxContent>
          </v:textbox>
        </v:shape>
      </w:pict>
    </w:r>
    <w:r>
      <w:pict>
        <v:shape id="_x0000_s2066" o:spid="_x0000_s2066" o:spt="202" type="#_x0000_t202" style="position:absolute;left:0pt;margin-left:71.6pt;margin-top:781.55pt;height:10.95pt;width:38.05pt;mso-position-horizontal-relative:page;mso-position-vertical-relative:page;z-index:-25163878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Casebook</w:t>
                </w:r>
              </w:p>
            </w:txbxContent>
          </v:textbox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spacing w:line="14" w:lineRule="auto"/>
      <w:rPr>
        <w:sz w:val="20"/>
      </w:rPr>
    </w:pPr>
    <w:r>
      <w:pict>
        <v:rect id="_x0000_s2067" o:spid="_x0000_s2067" o:spt="1" style="position:absolute;left:0pt;margin-left:70.55pt;margin-top:777.2pt;height:0.45pt;width:454.25pt;mso-position-horizontal-relative:page;mso-position-vertical-relative:page;z-index:-251637760;mso-width-relative:page;mso-height-relative:page;" fillcolor="#D9D9D9" filled="t" stroked="f" coordsize="21600,21600">
          <v:path/>
          <v:fill on="t" focussize="0,0"/>
          <v:stroke on="f"/>
          <v:imagedata o:title=""/>
          <o:lock v:ext="edit"/>
        </v:rect>
      </w:pict>
    </w:r>
    <w:r>
      <w:pict>
        <v:shape id="_x0000_s2068" o:spid="_x0000_s2068" o:spt="202" type="#_x0000_t202" style="position:absolute;left:0pt;margin-left:466.95pt;margin-top:778.35pt;height:15.7pt;width:54.35pt;mso-position-horizontal-relative:page;mso-position-vertical-relative:page;z-index:-25163776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rFonts w:ascii="Calibri"/>
                    <w:b/>
                    <w:sz w:val="24"/>
                  </w:rPr>
                  <w:t>xii</w:t>
                </w:r>
                <w:r>
                  <w:rPr>
                    <w:rFonts w:ascii="Calibri"/>
                    <w:b/>
                    <w:spacing w:val="6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|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color w:val="808080"/>
                    <w:sz w:val="24"/>
                  </w:rPr>
                  <w:t>P a</w:t>
                </w:r>
                <w:r>
                  <w:rPr>
                    <w:color w:val="808080"/>
                    <w:spacing w:val="-2"/>
                    <w:sz w:val="24"/>
                  </w:rPr>
                  <w:t xml:space="preserve"> </w:t>
                </w:r>
                <w:r>
                  <w:rPr>
                    <w:color w:val="808080"/>
                    <w:sz w:val="24"/>
                  </w:rPr>
                  <w:t>g</w:t>
                </w:r>
                <w:r>
                  <w:rPr>
                    <w:color w:val="808080"/>
                    <w:spacing w:val="-1"/>
                    <w:sz w:val="24"/>
                  </w:rPr>
                  <w:t xml:space="preserve"> </w:t>
                </w:r>
                <w:r>
                  <w:rPr>
                    <w:color w:val="808080"/>
                    <w:sz w:val="24"/>
                  </w:rPr>
                  <w:t>e</w:t>
                </w:r>
              </w:p>
            </w:txbxContent>
          </v:textbox>
        </v:shape>
      </w:pict>
    </w:r>
    <w:r>
      <w:pict>
        <v:shape id="_x0000_s2069" o:spid="_x0000_s2069" o:spt="202" type="#_x0000_t202" style="position:absolute;left:0pt;margin-left:72.6pt;margin-top:781.2pt;height:10.95pt;width:38.05pt;mso-position-horizontal-relative:page;mso-position-vertical-relative:page;z-index:-25163673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Casebook</w:t>
                </w:r>
              </w:p>
            </w:txbxContent>
          </v:textbox>
        </v:shape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spacing w:line="14" w:lineRule="auto"/>
      <w:rPr>
        <w:sz w:val="20"/>
      </w:rPr>
    </w:pPr>
    <w:r>
      <w:pict>
        <v:rect id="_x0000_s2070" o:spid="_x0000_s2070" o:spt="1" style="position:absolute;left:0pt;margin-left:70.55pt;margin-top:777.2pt;height:0.45pt;width:454.25pt;mso-position-horizontal-relative:page;mso-position-vertical-relative:page;z-index:-251636736;mso-width-relative:page;mso-height-relative:page;" fillcolor="#D9D9D9" filled="t" stroked="f" coordsize="21600,21600">
          <v:path/>
          <v:fill on="t" focussize="0,0"/>
          <v:stroke on="f"/>
          <v:imagedata o:title=""/>
          <o:lock v:ext="edit"/>
        </v:rect>
      </w:pict>
    </w:r>
    <w:r>
      <w:pict>
        <v:shape id="_x0000_s2071" o:spid="_x0000_s2071" o:spt="202" type="#_x0000_t202" style="position:absolute;left:0pt;margin-left:464.1pt;margin-top:778.35pt;height:15.7pt;width:57.25pt;mso-position-horizontal-relative:page;mso-position-vertical-relative:page;z-index:-25163571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rFonts w:ascii="Calibri"/>
                    <w:b/>
                    <w:sz w:val="24"/>
                  </w:rPr>
                  <w:t>xiii</w:t>
                </w:r>
                <w:r>
                  <w:rPr>
                    <w:rFonts w:ascii="Calibri"/>
                    <w:b/>
                    <w:spacing w:val="6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|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color w:val="808080"/>
                    <w:sz w:val="24"/>
                  </w:rPr>
                  <w:t>P a</w:t>
                </w:r>
                <w:r>
                  <w:rPr>
                    <w:color w:val="808080"/>
                    <w:spacing w:val="-2"/>
                    <w:sz w:val="24"/>
                  </w:rPr>
                  <w:t xml:space="preserve"> </w:t>
                </w:r>
                <w:r>
                  <w:rPr>
                    <w:color w:val="808080"/>
                    <w:sz w:val="24"/>
                  </w:rPr>
                  <w:t>g</w:t>
                </w:r>
                <w:r>
                  <w:rPr>
                    <w:color w:val="808080"/>
                    <w:spacing w:val="-3"/>
                    <w:sz w:val="24"/>
                  </w:rPr>
                  <w:t xml:space="preserve"> </w:t>
                </w:r>
                <w:r>
                  <w:rPr>
                    <w:color w:val="808080"/>
                    <w:sz w:val="24"/>
                  </w:rPr>
                  <w:t>e</w:t>
                </w:r>
              </w:p>
            </w:txbxContent>
          </v:textbox>
        </v:shape>
      </w:pict>
    </w:r>
    <w:r>
      <w:pict>
        <v:shape id="_x0000_s2072" o:spid="_x0000_s2072" o:spt="202" type="#_x0000_t202" style="position:absolute;left:0pt;margin-left:71.3pt;margin-top:781.2pt;height:10.95pt;width:38.05pt;mso-position-horizontal-relative:page;mso-position-vertical-relative:page;z-index:-25163571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Casebook</w:t>
                </w:r>
              </w:p>
            </w:txbxContent>
          </v:textbox>
        </v:shape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spacing w:line="14" w:lineRule="auto"/>
      <w:rPr>
        <w:sz w:val="20"/>
      </w:rPr>
    </w:pPr>
    <w:r>
      <w:pict>
        <v:rect id="_x0000_s2073" o:spid="_x0000_s2073" o:spt="1" style="position:absolute;left:0pt;margin-left:70.55pt;margin-top:777.2pt;height:0.45pt;width:454.25pt;mso-position-horizontal-relative:page;mso-position-vertical-relative:page;z-index:-251634688;mso-width-relative:page;mso-height-relative:page;" fillcolor="#D9D9D9" filled="t" stroked="f" coordsize="21600,21600">
          <v:path/>
          <v:fill on="t" focussize="0,0"/>
          <v:stroke on="f"/>
          <v:imagedata o:title=""/>
          <o:lock v:ext="edit"/>
        </v:rect>
      </w:pict>
    </w:r>
    <w:r>
      <w:pict>
        <v:shape id="_x0000_s2074" o:spid="_x0000_s2074" o:spt="202" type="#_x0000_t202" style="position:absolute;left:0pt;margin-left:464.3pt;margin-top:778.35pt;height:15.7pt;width:57pt;mso-position-horizontal-relative:page;mso-position-vertical-relative:page;z-index:-25163468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rFonts w:ascii="Calibri"/>
                    <w:b/>
                    <w:sz w:val="24"/>
                  </w:rPr>
                  <w:t>xiv</w:t>
                </w:r>
                <w:r>
                  <w:rPr>
                    <w:rFonts w:ascii="Calibri"/>
                    <w:b/>
                    <w:spacing w:val="4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|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color w:val="808080"/>
                    <w:sz w:val="24"/>
                  </w:rPr>
                  <w:t>P a</w:t>
                </w:r>
                <w:r>
                  <w:rPr>
                    <w:color w:val="808080"/>
                    <w:spacing w:val="1"/>
                    <w:sz w:val="24"/>
                  </w:rPr>
                  <w:t xml:space="preserve"> </w:t>
                </w:r>
                <w:r>
                  <w:rPr>
                    <w:color w:val="808080"/>
                    <w:sz w:val="24"/>
                  </w:rPr>
                  <w:t>g</w:t>
                </w:r>
                <w:r>
                  <w:rPr>
                    <w:color w:val="808080"/>
                    <w:spacing w:val="-3"/>
                    <w:sz w:val="24"/>
                  </w:rPr>
                  <w:t xml:space="preserve"> </w:t>
                </w:r>
                <w:r>
                  <w:rPr>
                    <w:color w:val="808080"/>
                    <w:sz w:val="24"/>
                  </w:rPr>
                  <w:t>e</w:t>
                </w:r>
              </w:p>
            </w:txbxContent>
          </v:textbox>
        </v:shape>
      </w:pict>
    </w:r>
    <w:r>
      <w:pict>
        <v:shape id="_x0000_s2075" o:spid="_x0000_s2075" o:spt="202" type="#_x0000_t202" style="position:absolute;left:0pt;margin-left:69.9pt;margin-top:781.65pt;height:10.95pt;width:38.05pt;mso-position-horizontal-relative:page;mso-position-vertical-relative:page;z-index:-25163366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6"/>
                  </w:rPr>
                </w:pPr>
                <w:r>
                  <w:rPr>
                    <w:rFonts w:ascii="Arial MT"/>
                    <w:sz w:val="16"/>
                  </w:rPr>
                  <w:t>Casebook</w:t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</w:p>
  <w:p>
    <w:pPr>
      <w:pStyle w:val="11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3A4B87"/>
    <w:multiLevelType w:val="multilevel"/>
    <w:tmpl w:val="813A4B87"/>
    <w:lvl w:ilvl="0" w:tentative="0">
      <w:start w:val="8"/>
      <w:numFmt w:val="decimal"/>
      <w:lvlText w:val="%1"/>
      <w:lvlJc w:val="left"/>
      <w:pPr>
        <w:ind w:left="1181" w:hanging="42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181" w:hanging="422"/>
        <w:jc w:val="left"/>
      </w:pPr>
      <w:rPr>
        <w:rFonts w:hint="default" w:ascii="Times New Roman" w:hAnsi="Times New Roman" w:eastAsia="Times New Roman" w:cs="Times New Roman"/>
        <w:b/>
        <w:bCs/>
        <w:i/>
        <w:iCs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492" w:hanging="42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648" w:hanging="42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1805" w:hanging="42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1961" w:hanging="42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2117" w:hanging="42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2274" w:hanging="42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2430" w:hanging="422"/>
      </w:pPr>
      <w:rPr>
        <w:rFonts w:hint="default"/>
        <w:lang w:val="en-US" w:eastAsia="en-US" w:bidi="ar-SA"/>
      </w:rPr>
    </w:lvl>
  </w:abstractNum>
  <w:abstractNum w:abstractNumId="1">
    <w:nsid w:val="8461FADE"/>
    <w:multiLevelType w:val="multilevel"/>
    <w:tmpl w:val="8461FADE"/>
    <w:lvl w:ilvl="0" w:tentative="0">
      <w:start w:val="0"/>
      <w:numFmt w:val="bullet"/>
      <w:lvlText w:val=""/>
      <w:lvlJc w:val="left"/>
      <w:pPr>
        <w:ind w:left="1412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362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305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247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13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075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018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61" w:hanging="360"/>
      </w:pPr>
      <w:rPr>
        <w:rFonts w:hint="default"/>
        <w:lang w:val="en-US" w:eastAsia="en-US" w:bidi="ar-SA"/>
      </w:rPr>
    </w:lvl>
  </w:abstractNum>
  <w:abstractNum w:abstractNumId="2">
    <w:nsid w:val="9239341B"/>
    <w:multiLevelType w:val="multilevel"/>
    <w:tmpl w:val="9239341B"/>
    <w:lvl w:ilvl="0" w:tentative="0">
      <w:start w:val="7"/>
      <w:numFmt w:val="decimal"/>
      <w:lvlText w:val="%1"/>
      <w:lvlJc w:val="left"/>
      <w:pPr>
        <w:ind w:left="1312" w:hanging="33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312" w:hanging="33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25" w:hanging="33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177" w:hanging="33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130" w:hanging="33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083" w:hanging="33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035" w:hanging="33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988" w:hanging="33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41" w:hanging="332"/>
      </w:pPr>
      <w:rPr>
        <w:rFonts w:hint="default"/>
        <w:lang w:val="en-US" w:eastAsia="en-US" w:bidi="ar-SA"/>
      </w:rPr>
    </w:lvl>
  </w:abstractNum>
  <w:abstractNum w:abstractNumId="3">
    <w:nsid w:val="9288B902"/>
    <w:multiLevelType w:val="multilevel"/>
    <w:tmpl w:val="9288B902"/>
    <w:lvl w:ilvl="0" w:tentative="0">
      <w:start w:val="0"/>
      <w:numFmt w:val="bullet"/>
      <w:lvlText w:val=""/>
      <w:lvlJc w:val="left"/>
      <w:pPr>
        <w:ind w:left="1466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398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337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214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15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091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03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69" w:hanging="360"/>
      </w:pPr>
      <w:rPr>
        <w:rFonts w:hint="default"/>
        <w:lang w:val="en-US" w:eastAsia="en-US" w:bidi="ar-SA"/>
      </w:rPr>
    </w:lvl>
  </w:abstractNum>
  <w:abstractNum w:abstractNumId="4">
    <w:nsid w:val="9C8AC8EF"/>
    <w:multiLevelType w:val="multilevel"/>
    <w:tmpl w:val="9C8AC8EF"/>
    <w:lvl w:ilvl="0" w:tentative="0">
      <w:start w:val="1"/>
      <w:numFmt w:val="decimal"/>
      <w:lvlText w:val="%1."/>
      <w:lvlJc w:val="left"/>
      <w:pPr>
        <w:ind w:left="1486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"/>
      <w:lvlJc w:val="left"/>
      <w:pPr>
        <w:ind w:left="1846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4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84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84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842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843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44" w:hanging="360"/>
      </w:pPr>
      <w:rPr>
        <w:rFonts w:hint="default"/>
        <w:lang w:val="en-US" w:eastAsia="en-US" w:bidi="ar-SA"/>
      </w:rPr>
    </w:lvl>
  </w:abstractNum>
  <w:abstractNum w:abstractNumId="5">
    <w:nsid w:val="B0F1ACD9"/>
    <w:multiLevelType w:val="multilevel"/>
    <w:tmpl w:val="B0F1ACD9"/>
    <w:lvl w:ilvl="0" w:tentative="0">
      <w:start w:val="5"/>
      <w:numFmt w:val="decimal"/>
      <w:lvlText w:val="%1"/>
      <w:lvlJc w:val="left"/>
      <w:pPr>
        <w:ind w:left="1182" w:hanging="423"/>
        <w:jc w:val="left"/>
      </w:pPr>
      <w:rPr>
        <w:rFonts w:hint="default"/>
        <w:lang w:val="en-US" w:eastAsia="en-US" w:bidi="ar-SA"/>
      </w:rPr>
    </w:lvl>
    <w:lvl w:ilvl="1" w:tentative="0">
      <w:start w:val="3"/>
      <w:numFmt w:val="decimal"/>
      <w:lvlText w:val="%1.%2"/>
      <w:lvlJc w:val="left"/>
      <w:pPr>
        <w:ind w:left="1182" w:hanging="423"/>
        <w:jc w:val="left"/>
      </w:pPr>
      <w:rPr>
        <w:rFonts w:hint="default" w:ascii="Times New Roman" w:hAnsi="Times New Roman" w:eastAsia="Times New Roman" w:cs="Times New Roman"/>
        <w:b/>
        <w:bCs/>
        <w:i/>
        <w:iCs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113" w:hanging="42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79" w:hanging="42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046" w:hanging="42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013" w:hanging="42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979" w:hanging="42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946" w:hanging="42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13" w:hanging="423"/>
      </w:pPr>
      <w:rPr>
        <w:rFonts w:hint="default"/>
        <w:lang w:val="en-US" w:eastAsia="en-US" w:bidi="ar-SA"/>
      </w:rPr>
    </w:lvl>
  </w:abstractNum>
  <w:abstractNum w:abstractNumId="6">
    <w:nsid w:val="B5E306ED"/>
    <w:multiLevelType w:val="multilevel"/>
    <w:tmpl w:val="B5E306ED"/>
    <w:lvl w:ilvl="0" w:tentative="0">
      <w:start w:val="5"/>
      <w:numFmt w:val="decimal"/>
      <w:lvlText w:val="%1"/>
      <w:lvlJc w:val="left"/>
      <w:pPr>
        <w:ind w:left="1312" w:hanging="33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312" w:hanging="33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1696" w:hanging="497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3" w:tentative="0">
      <w:start w:val="1"/>
      <w:numFmt w:val="decimal"/>
      <w:lvlText w:val="%1.%2.%3.%4"/>
      <w:lvlJc w:val="left"/>
      <w:pPr>
        <w:ind w:left="1807" w:hanging="609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0"/>
        <w:szCs w:val="20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143" w:hanging="609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427" w:hanging="609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11" w:hanging="609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95" w:hanging="609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78" w:hanging="609"/>
      </w:pPr>
      <w:rPr>
        <w:rFonts w:hint="default"/>
        <w:lang w:val="en-US" w:eastAsia="en-US" w:bidi="ar-SA"/>
      </w:rPr>
    </w:lvl>
  </w:abstractNum>
  <w:abstractNum w:abstractNumId="7">
    <w:nsid w:val="BE923771"/>
    <w:multiLevelType w:val="multilevel"/>
    <w:tmpl w:val="BE923771"/>
    <w:lvl w:ilvl="0" w:tentative="0">
      <w:start w:val="6"/>
      <w:numFmt w:val="decimal"/>
      <w:lvlText w:val="%1"/>
      <w:lvlJc w:val="left"/>
      <w:pPr>
        <w:ind w:left="1182" w:hanging="423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182" w:hanging="423"/>
        <w:jc w:val="left"/>
      </w:pPr>
      <w:rPr>
        <w:rFonts w:hint="default" w:ascii="Times New Roman" w:hAnsi="Times New Roman" w:eastAsia="Times New Roman" w:cs="Times New Roman"/>
        <w:b/>
        <w:bCs/>
        <w:i/>
        <w:iCs/>
        <w:w w:val="100"/>
        <w:sz w:val="28"/>
        <w:szCs w:val="28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1343" w:hanging="584"/>
        <w:jc w:val="left"/>
      </w:pPr>
      <w:rPr>
        <w:rFonts w:hint="default" w:ascii="Times New Roman" w:hAnsi="Times New Roman" w:eastAsia="Times New Roman" w:cs="Times New Roman"/>
        <w:b/>
        <w:bCs/>
        <w:i/>
        <w:iCs/>
        <w:w w:val="99"/>
        <w:sz w:val="26"/>
        <w:szCs w:val="26"/>
        <w:lang w:val="en-US" w:eastAsia="en-US" w:bidi="ar-SA"/>
      </w:rPr>
    </w:lvl>
    <w:lvl w:ilvl="3" w:tentative="0">
      <w:start w:val="0"/>
      <w:numFmt w:val="bullet"/>
      <w:lvlText w:val=""/>
      <w:lvlJc w:val="left"/>
      <w:pPr>
        <w:ind w:left="148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03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315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2593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287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3150" w:hanging="360"/>
      </w:pPr>
      <w:rPr>
        <w:rFonts w:hint="default"/>
        <w:lang w:val="en-US" w:eastAsia="en-US" w:bidi="ar-SA"/>
      </w:rPr>
    </w:lvl>
  </w:abstractNum>
  <w:abstractNum w:abstractNumId="8">
    <w:nsid w:val="BF205925"/>
    <w:multiLevelType w:val="multilevel"/>
    <w:tmpl w:val="BF205925"/>
    <w:lvl w:ilvl="0" w:tentative="0">
      <w:start w:val="4"/>
      <w:numFmt w:val="decimal"/>
      <w:lvlText w:val="%1"/>
      <w:lvlJc w:val="left"/>
      <w:pPr>
        <w:ind w:left="1312" w:hanging="33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312" w:hanging="33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1696" w:hanging="497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32" w:hanging="49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48" w:hanging="49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65" w:hanging="49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781" w:hanging="49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97" w:hanging="49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13" w:hanging="497"/>
      </w:pPr>
      <w:rPr>
        <w:rFonts w:hint="default"/>
        <w:lang w:val="en-US" w:eastAsia="en-US" w:bidi="ar-SA"/>
      </w:rPr>
    </w:lvl>
  </w:abstractNum>
  <w:abstractNum w:abstractNumId="9">
    <w:nsid w:val="C8879AEF"/>
    <w:multiLevelType w:val="multilevel"/>
    <w:tmpl w:val="C8879AEF"/>
    <w:lvl w:ilvl="0" w:tentative="0">
      <w:start w:val="2"/>
      <w:numFmt w:val="decimal"/>
      <w:lvlText w:val="%1"/>
      <w:lvlJc w:val="left"/>
      <w:pPr>
        <w:ind w:left="1182" w:hanging="423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182" w:hanging="423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113" w:hanging="42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79" w:hanging="42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046" w:hanging="42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013" w:hanging="42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979" w:hanging="42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946" w:hanging="42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13" w:hanging="423"/>
      </w:pPr>
      <w:rPr>
        <w:rFonts w:hint="default"/>
        <w:lang w:val="en-US" w:eastAsia="en-US" w:bidi="ar-SA"/>
      </w:rPr>
    </w:lvl>
  </w:abstractNum>
  <w:abstractNum w:abstractNumId="10">
    <w:nsid w:val="CF092B84"/>
    <w:multiLevelType w:val="multilevel"/>
    <w:tmpl w:val="CF092B84"/>
    <w:lvl w:ilvl="0" w:tentative="0">
      <w:start w:val="2"/>
      <w:numFmt w:val="decimal"/>
      <w:lvlText w:val="%1"/>
      <w:lvlJc w:val="left"/>
      <w:pPr>
        <w:ind w:left="1312" w:hanging="33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312" w:hanging="33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25" w:hanging="33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177" w:hanging="33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130" w:hanging="33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083" w:hanging="33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035" w:hanging="33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988" w:hanging="33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41" w:hanging="332"/>
      </w:pPr>
      <w:rPr>
        <w:rFonts w:hint="default"/>
        <w:lang w:val="en-US" w:eastAsia="en-US" w:bidi="ar-SA"/>
      </w:rPr>
    </w:lvl>
  </w:abstractNum>
  <w:abstractNum w:abstractNumId="11">
    <w:nsid w:val="D7F9FE59"/>
    <w:multiLevelType w:val="multilevel"/>
    <w:tmpl w:val="D7F9FE59"/>
    <w:lvl w:ilvl="0" w:tentative="0">
      <w:start w:val="5"/>
      <w:numFmt w:val="decimal"/>
      <w:lvlText w:val="%1"/>
      <w:lvlJc w:val="left"/>
      <w:pPr>
        <w:ind w:left="1182" w:hanging="423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182" w:hanging="423"/>
        <w:jc w:val="left"/>
      </w:pPr>
      <w:rPr>
        <w:rFonts w:hint="default" w:ascii="Times New Roman" w:hAnsi="Times New Roman" w:eastAsia="Times New Roman" w:cs="Times New Roman"/>
        <w:b/>
        <w:bCs/>
        <w:i/>
        <w:iCs/>
        <w:w w:val="100"/>
        <w:sz w:val="28"/>
        <w:szCs w:val="28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1343" w:hanging="584"/>
        <w:jc w:val="left"/>
      </w:pPr>
      <w:rPr>
        <w:rFonts w:hint="default" w:ascii="Times New Roman" w:hAnsi="Times New Roman" w:eastAsia="Times New Roman" w:cs="Times New Roman"/>
        <w:b/>
        <w:bCs/>
        <w:i/>
        <w:iCs/>
        <w:w w:val="99"/>
        <w:sz w:val="26"/>
        <w:szCs w:val="26"/>
        <w:lang w:val="en-US" w:eastAsia="en-US" w:bidi="ar-SA"/>
      </w:rPr>
    </w:lvl>
    <w:lvl w:ilvl="3" w:tentative="0">
      <w:start w:val="0"/>
      <w:numFmt w:val="bullet"/>
      <w:lvlText w:val=""/>
      <w:lvlJc w:val="left"/>
      <w:pPr>
        <w:ind w:left="148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21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92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63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3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504" w:hanging="360"/>
      </w:pPr>
      <w:rPr>
        <w:rFonts w:hint="default"/>
        <w:lang w:val="en-US" w:eastAsia="en-US" w:bidi="ar-SA"/>
      </w:rPr>
    </w:lvl>
  </w:abstractNum>
  <w:abstractNum w:abstractNumId="12">
    <w:nsid w:val="DCBA6B53"/>
    <w:multiLevelType w:val="multilevel"/>
    <w:tmpl w:val="DCBA6B53"/>
    <w:lvl w:ilvl="0" w:tentative="0">
      <w:start w:val="4"/>
      <w:numFmt w:val="decimal"/>
      <w:lvlText w:val="%1"/>
      <w:lvlJc w:val="left"/>
      <w:pPr>
        <w:ind w:left="1180" w:hanging="42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420" w:hanging="42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8"/>
        <w:szCs w:val="28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1343" w:hanging="584"/>
        <w:jc w:val="left"/>
      </w:pPr>
      <w:rPr>
        <w:rFonts w:hint="default" w:ascii="Times New Roman" w:hAnsi="Times New Roman" w:eastAsia="Times New Roman" w:cs="Times New Roman"/>
        <w:b/>
        <w:bCs/>
        <w:i/>
        <w:iCs/>
        <w:w w:val="99"/>
        <w:sz w:val="26"/>
        <w:szCs w:val="26"/>
        <w:lang w:val="en-US" w:eastAsia="en-US" w:bidi="ar-SA"/>
      </w:rPr>
    </w:lvl>
    <w:lvl w:ilvl="3" w:tentative="0">
      <w:start w:val="0"/>
      <w:numFmt w:val="bullet"/>
      <w:lvlText w:val=""/>
      <w:lvlJc w:val="left"/>
      <w:pPr>
        <w:ind w:left="148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1781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1931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2082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2233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2383" w:hanging="360"/>
      </w:pPr>
      <w:rPr>
        <w:rFonts w:hint="default"/>
        <w:lang w:val="en-US" w:eastAsia="en-US" w:bidi="ar-SA"/>
      </w:rPr>
    </w:lvl>
  </w:abstractNum>
  <w:abstractNum w:abstractNumId="13">
    <w:nsid w:val="0053208E"/>
    <w:multiLevelType w:val="multilevel"/>
    <w:tmpl w:val="0053208E"/>
    <w:lvl w:ilvl="0" w:tentative="0">
      <w:start w:val="1"/>
      <w:numFmt w:val="decimal"/>
      <w:lvlText w:val="%1"/>
      <w:lvlJc w:val="left"/>
      <w:pPr>
        <w:ind w:left="1312" w:hanging="33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312" w:hanging="33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25" w:hanging="33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177" w:hanging="33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130" w:hanging="33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083" w:hanging="33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035" w:hanging="33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988" w:hanging="33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41" w:hanging="332"/>
      </w:pPr>
      <w:rPr>
        <w:rFonts w:hint="default"/>
        <w:lang w:val="en-US" w:eastAsia="en-US" w:bidi="ar-SA"/>
      </w:rPr>
    </w:lvl>
  </w:abstractNum>
  <w:abstractNum w:abstractNumId="14">
    <w:nsid w:val="0248C179"/>
    <w:multiLevelType w:val="multilevel"/>
    <w:tmpl w:val="0248C179"/>
    <w:lvl w:ilvl="0" w:tentative="0">
      <w:start w:val="6"/>
      <w:numFmt w:val="decimal"/>
      <w:lvlText w:val="%1"/>
      <w:lvlJc w:val="left"/>
      <w:pPr>
        <w:ind w:left="1312" w:hanging="33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312" w:hanging="33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1696" w:hanging="497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3" w:tentative="0">
      <w:start w:val="1"/>
      <w:numFmt w:val="decimal"/>
      <w:lvlText w:val="%1.%2.%3.%4"/>
      <w:lvlJc w:val="left"/>
      <w:pPr>
        <w:ind w:left="1859" w:hanging="6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06" w:hanging="6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29" w:hanging="6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53" w:hanging="6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76" w:hanging="6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599" w:hanging="660"/>
      </w:pPr>
      <w:rPr>
        <w:rFonts w:hint="default"/>
        <w:lang w:val="en-US" w:eastAsia="en-US" w:bidi="ar-SA"/>
      </w:rPr>
    </w:lvl>
  </w:abstractNum>
  <w:abstractNum w:abstractNumId="15">
    <w:nsid w:val="03D62ECE"/>
    <w:multiLevelType w:val="multilevel"/>
    <w:tmpl w:val="03D62ECE"/>
    <w:lvl w:ilvl="0" w:tentative="0">
      <w:start w:val="5"/>
      <w:numFmt w:val="decimal"/>
      <w:lvlText w:val="%1"/>
      <w:lvlJc w:val="left"/>
      <w:pPr>
        <w:ind w:left="1862" w:hanging="663"/>
        <w:jc w:val="left"/>
      </w:pPr>
      <w:rPr>
        <w:rFonts w:hint="default"/>
        <w:lang w:val="en-US" w:eastAsia="en-US" w:bidi="ar-SA"/>
      </w:rPr>
    </w:lvl>
    <w:lvl w:ilvl="1" w:tentative="0">
      <w:start w:val="2"/>
      <w:numFmt w:val="decimal"/>
      <w:lvlText w:val="%1.%2"/>
      <w:lvlJc w:val="left"/>
      <w:pPr>
        <w:ind w:left="1862" w:hanging="663"/>
        <w:jc w:val="left"/>
      </w:pPr>
      <w:rPr>
        <w:rFonts w:hint="default"/>
        <w:lang w:val="en-US" w:eastAsia="en-US" w:bidi="ar-SA"/>
      </w:rPr>
    </w:lvl>
    <w:lvl w:ilvl="2" w:tentative="0">
      <w:start w:val="3"/>
      <w:numFmt w:val="decimal"/>
      <w:lvlText w:val="%1.%2.%3"/>
      <w:lvlJc w:val="left"/>
      <w:pPr>
        <w:ind w:left="1862" w:hanging="663"/>
        <w:jc w:val="left"/>
      </w:pPr>
      <w:rPr>
        <w:rFonts w:hint="default"/>
        <w:lang w:val="en-US" w:eastAsia="en-US" w:bidi="ar-SA"/>
      </w:rPr>
    </w:lvl>
    <w:lvl w:ilvl="3" w:tentative="0">
      <w:start w:val="4"/>
      <w:numFmt w:val="decimal"/>
      <w:lvlText w:val="%1.%2.%3.%4"/>
      <w:lvlJc w:val="left"/>
      <w:pPr>
        <w:ind w:left="1862" w:hanging="66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454" w:hanging="66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353" w:hanging="66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251" w:hanging="66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150" w:hanging="66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049" w:hanging="663"/>
      </w:pPr>
      <w:rPr>
        <w:rFonts w:hint="default"/>
        <w:lang w:val="en-US" w:eastAsia="en-US" w:bidi="ar-SA"/>
      </w:rPr>
    </w:lvl>
  </w:abstractNum>
  <w:abstractNum w:abstractNumId="16">
    <w:nsid w:val="0E640482"/>
    <w:multiLevelType w:val="multilevel"/>
    <w:tmpl w:val="0E640482"/>
    <w:lvl w:ilvl="0" w:tentative="0">
      <w:start w:val="5"/>
      <w:numFmt w:val="decimal"/>
      <w:lvlText w:val="%1"/>
      <w:lvlJc w:val="left"/>
      <w:pPr>
        <w:ind w:left="1497" w:hanging="724"/>
        <w:jc w:val="left"/>
      </w:pPr>
      <w:rPr>
        <w:rFonts w:hint="default"/>
        <w:lang w:val="en-US" w:eastAsia="en-US" w:bidi="ar-SA"/>
      </w:rPr>
    </w:lvl>
    <w:lvl w:ilvl="1" w:tentative="0">
      <w:start w:val="2"/>
      <w:numFmt w:val="decimal"/>
      <w:lvlText w:val="%1.%2"/>
      <w:lvlJc w:val="left"/>
      <w:pPr>
        <w:ind w:left="1497" w:hanging="724"/>
        <w:jc w:val="left"/>
      </w:pPr>
      <w:rPr>
        <w:rFonts w:hint="default"/>
        <w:lang w:val="en-US" w:eastAsia="en-US" w:bidi="ar-SA"/>
      </w:rPr>
    </w:lvl>
    <w:lvl w:ilvl="2" w:tentative="0">
      <w:start w:val="3"/>
      <w:numFmt w:val="decimal"/>
      <w:lvlText w:val="%1.%2.%3"/>
      <w:lvlJc w:val="left"/>
      <w:pPr>
        <w:ind w:left="1497" w:hanging="724"/>
        <w:jc w:val="left"/>
      </w:pPr>
      <w:rPr>
        <w:rFonts w:hint="default"/>
        <w:lang w:val="en-US" w:eastAsia="en-US" w:bidi="ar-SA"/>
      </w:rPr>
    </w:lvl>
    <w:lvl w:ilvl="3" w:tentative="0">
      <w:start w:val="1"/>
      <w:numFmt w:val="decimal"/>
      <w:lvlText w:val="%1.%2.%3.%4"/>
      <w:lvlJc w:val="left"/>
      <w:pPr>
        <w:ind w:left="1497" w:hanging="724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238" w:hanging="72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173" w:hanging="72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107" w:hanging="72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042" w:hanging="72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77" w:hanging="724"/>
      </w:pPr>
      <w:rPr>
        <w:rFonts w:hint="default"/>
        <w:lang w:val="en-US" w:eastAsia="en-US" w:bidi="ar-SA"/>
      </w:rPr>
    </w:lvl>
  </w:abstractNum>
  <w:abstractNum w:abstractNumId="17">
    <w:nsid w:val="25B654F3"/>
    <w:multiLevelType w:val="multilevel"/>
    <w:tmpl w:val="25B654F3"/>
    <w:lvl w:ilvl="0" w:tentative="0">
      <w:start w:val="5"/>
      <w:numFmt w:val="decimal"/>
      <w:lvlText w:val="%1"/>
      <w:lvlJc w:val="left"/>
      <w:pPr>
        <w:ind w:left="1312" w:hanging="332"/>
        <w:jc w:val="left"/>
      </w:pPr>
      <w:rPr>
        <w:rFonts w:hint="default"/>
        <w:lang w:val="en-US" w:eastAsia="en-US" w:bidi="ar-SA"/>
      </w:rPr>
    </w:lvl>
    <w:lvl w:ilvl="1" w:tentative="0">
      <w:start w:val="3"/>
      <w:numFmt w:val="decimal"/>
      <w:lvlText w:val="%1.%2"/>
      <w:lvlJc w:val="left"/>
      <w:pPr>
        <w:ind w:left="1312" w:hanging="33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25" w:hanging="33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177" w:hanging="33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130" w:hanging="33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083" w:hanging="33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035" w:hanging="33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988" w:hanging="33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41" w:hanging="332"/>
      </w:pPr>
      <w:rPr>
        <w:rFonts w:hint="default"/>
        <w:lang w:val="en-US" w:eastAsia="en-US" w:bidi="ar-SA"/>
      </w:rPr>
    </w:lvl>
  </w:abstractNum>
  <w:abstractNum w:abstractNumId="18">
    <w:nsid w:val="2A8F537B"/>
    <w:multiLevelType w:val="multilevel"/>
    <w:tmpl w:val="2A8F537B"/>
    <w:lvl w:ilvl="0" w:tentative="0">
      <w:start w:val="8"/>
      <w:numFmt w:val="decimal"/>
      <w:lvlText w:val="%1"/>
      <w:lvlJc w:val="left"/>
      <w:pPr>
        <w:ind w:left="1312" w:hanging="33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312" w:hanging="33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25" w:hanging="33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177" w:hanging="33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130" w:hanging="33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083" w:hanging="33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035" w:hanging="33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988" w:hanging="33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41" w:hanging="332"/>
      </w:pPr>
      <w:rPr>
        <w:rFonts w:hint="default"/>
        <w:lang w:val="en-US" w:eastAsia="en-US" w:bidi="ar-SA"/>
      </w:rPr>
    </w:lvl>
  </w:abstractNum>
  <w:abstractNum w:abstractNumId="19">
    <w:nsid w:val="39A0D9AC"/>
    <w:multiLevelType w:val="multilevel"/>
    <w:tmpl w:val="39A0D9AC"/>
    <w:lvl w:ilvl="0" w:tentative="0">
      <w:start w:val="0"/>
      <w:numFmt w:val="bullet"/>
      <w:lvlText w:val=""/>
      <w:lvlJc w:val="left"/>
      <w:pPr>
        <w:ind w:left="148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416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353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289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22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16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099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03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73" w:hanging="360"/>
      </w:pPr>
      <w:rPr>
        <w:rFonts w:hint="default"/>
        <w:lang w:val="en-US" w:eastAsia="en-US" w:bidi="ar-SA"/>
      </w:rPr>
    </w:lvl>
  </w:abstractNum>
  <w:abstractNum w:abstractNumId="20">
    <w:nsid w:val="46A08BB8"/>
    <w:multiLevelType w:val="multilevel"/>
    <w:tmpl w:val="46A08BB8"/>
    <w:lvl w:ilvl="0" w:tentative="0">
      <w:start w:val="5"/>
      <w:numFmt w:val="decimal"/>
      <w:lvlText w:val="%1"/>
      <w:lvlJc w:val="left"/>
      <w:pPr>
        <w:ind w:left="1538" w:hanging="778"/>
        <w:jc w:val="left"/>
      </w:pPr>
      <w:rPr>
        <w:rFonts w:hint="default"/>
        <w:lang w:val="en-US" w:eastAsia="en-US" w:bidi="ar-SA"/>
      </w:rPr>
    </w:lvl>
    <w:lvl w:ilvl="1" w:tentative="0">
      <w:start w:val="2"/>
      <w:numFmt w:val="decimal"/>
      <w:lvlText w:val="%1.%2"/>
      <w:lvlJc w:val="left"/>
      <w:pPr>
        <w:ind w:left="1538" w:hanging="778"/>
        <w:jc w:val="left"/>
      </w:pPr>
      <w:rPr>
        <w:rFonts w:hint="default"/>
        <w:lang w:val="en-US" w:eastAsia="en-US" w:bidi="ar-SA"/>
      </w:rPr>
    </w:lvl>
    <w:lvl w:ilvl="2" w:tentative="0">
      <w:start w:val="3"/>
      <w:numFmt w:val="decimal"/>
      <w:lvlText w:val="%1.%2.%3"/>
      <w:lvlJc w:val="left"/>
      <w:pPr>
        <w:ind w:left="1538" w:hanging="778"/>
        <w:jc w:val="left"/>
      </w:pPr>
      <w:rPr>
        <w:rFonts w:hint="default"/>
        <w:lang w:val="en-US" w:eastAsia="en-US" w:bidi="ar-SA"/>
      </w:rPr>
    </w:lvl>
    <w:lvl w:ilvl="3" w:tentative="0">
      <w:start w:val="5"/>
      <w:numFmt w:val="decimal"/>
      <w:lvlText w:val="%1.%2.%3.%4"/>
      <w:lvlJc w:val="left"/>
      <w:pPr>
        <w:ind w:left="1538" w:hanging="778"/>
        <w:jc w:val="left"/>
      </w:pPr>
      <w:rPr>
        <w:rFonts w:hint="default"/>
        <w:b/>
        <w:bCs/>
        <w:i/>
        <w:iCs/>
        <w:w w:val="99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262" w:hanging="77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193" w:hanging="77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123" w:hanging="77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054" w:hanging="77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85" w:hanging="778"/>
      </w:pPr>
      <w:rPr>
        <w:rFonts w:hint="default"/>
        <w:lang w:val="en-US" w:eastAsia="en-US" w:bidi="ar-SA"/>
      </w:rPr>
    </w:lvl>
  </w:abstractNum>
  <w:abstractNum w:abstractNumId="21">
    <w:nsid w:val="4C1BAE26"/>
    <w:multiLevelType w:val="multilevel"/>
    <w:tmpl w:val="4C1BAE26"/>
    <w:lvl w:ilvl="0" w:tentative="0">
      <w:start w:val="5"/>
      <w:numFmt w:val="decimal"/>
      <w:lvlText w:val="%1"/>
      <w:lvlJc w:val="left"/>
      <w:pPr>
        <w:ind w:left="1538" w:hanging="778"/>
        <w:jc w:val="left"/>
      </w:pPr>
      <w:rPr>
        <w:rFonts w:hint="default"/>
        <w:lang w:val="en-US" w:eastAsia="en-US" w:bidi="ar-SA"/>
      </w:rPr>
    </w:lvl>
    <w:lvl w:ilvl="1" w:tentative="0">
      <w:start w:val="2"/>
      <w:numFmt w:val="decimal"/>
      <w:lvlText w:val="%1.%2"/>
      <w:lvlJc w:val="left"/>
      <w:pPr>
        <w:ind w:left="1538" w:hanging="778"/>
        <w:jc w:val="left"/>
      </w:pPr>
      <w:rPr>
        <w:rFonts w:hint="default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1538" w:hanging="778"/>
        <w:jc w:val="left"/>
      </w:pPr>
      <w:rPr>
        <w:rFonts w:hint="default"/>
        <w:lang w:val="en-US" w:eastAsia="en-US" w:bidi="ar-SA"/>
      </w:rPr>
    </w:lvl>
    <w:lvl w:ilvl="3" w:tentative="0">
      <w:start w:val="1"/>
      <w:numFmt w:val="decimal"/>
      <w:lvlText w:val="%1.%2.%3.%4"/>
      <w:lvlJc w:val="left"/>
      <w:pPr>
        <w:ind w:left="1538" w:hanging="778"/>
        <w:jc w:val="left"/>
      </w:pPr>
      <w:rPr>
        <w:rFonts w:hint="default"/>
        <w:b/>
        <w:bCs/>
        <w:i/>
        <w:iCs/>
        <w:w w:val="99"/>
        <w:lang w:val="en-US" w:eastAsia="en-US" w:bidi="ar-SA"/>
      </w:rPr>
    </w:lvl>
    <w:lvl w:ilvl="4" w:tentative="0">
      <w:start w:val="0"/>
      <w:numFmt w:val="bullet"/>
      <w:lvlText w:val=""/>
      <w:lvlJc w:val="left"/>
      <w:pPr>
        <w:ind w:left="148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76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710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778" w:hanging="360"/>
      </w:pPr>
      <w:rPr>
        <w:rFonts w:hint="default"/>
        <w:lang w:val="en-US" w:eastAsia="en-US" w:bidi="ar-SA"/>
      </w:rPr>
    </w:lvl>
  </w:abstractNum>
  <w:abstractNum w:abstractNumId="22">
    <w:nsid w:val="4D4DC07F"/>
    <w:multiLevelType w:val="multilevel"/>
    <w:tmpl w:val="4D4DC07F"/>
    <w:lvl w:ilvl="0" w:tentative="0">
      <w:start w:val="3"/>
      <w:numFmt w:val="decimal"/>
      <w:lvlText w:val="%1"/>
      <w:lvlJc w:val="left"/>
      <w:pPr>
        <w:ind w:left="1046" w:hanging="419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046" w:hanging="419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8"/>
        <w:szCs w:val="28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1473" w:hanging="713"/>
        <w:jc w:val="right"/>
      </w:pPr>
      <w:rPr>
        <w:rFonts w:hint="default"/>
        <w:b/>
        <w:bCs/>
        <w:i/>
        <w:iCs/>
        <w:w w:val="99"/>
        <w:lang w:val="en-US" w:eastAsia="en-US" w:bidi="ar-SA"/>
      </w:rPr>
    </w:lvl>
    <w:lvl w:ilvl="3" w:tentative="0">
      <w:start w:val="1"/>
      <w:numFmt w:val="decimal"/>
      <w:lvlText w:val="%1.%2.%3.%4"/>
      <w:lvlJc w:val="left"/>
      <w:pPr>
        <w:ind w:left="1538" w:hanging="713"/>
        <w:jc w:val="left"/>
      </w:pPr>
      <w:rPr>
        <w:rFonts w:hint="default" w:ascii="Times New Roman" w:hAnsi="Times New Roman" w:eastAsia="Times New Roman" w:cs="Times New Roman"/>
        <w:b/>
        <w:bCs/>
        <w:i/>
        <w:iCs/>
        <w:w w:val="99"/>
        <w:sz w:val="26"/>
        <w:szCs w:val="26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1340" w:hanging="71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1400" w:hanging="71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1480" w:hanging="71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1540" w:hanging="71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80" w:hanging="713"/>
      </w:pPr>
      <w:rPr>
        <w:rFonts w:hint="default"/>
        <w:lang w:val="en-US" w:eastAsia="en-US" w:bidi="ar-SA"/>
      </w:rPr>
    </w:lvl>
  </w:abstractNum>
  <w:abstractNum w:abstractNumId="23">
    <w:nsid w:val="58765686"/>
    <w:multiLevelType w:val="multilevel"/>
    <w:tmpl w:val="58765686"/>
    <w:lvl w:ilvl="0" w:tentative="0">
      <w:start w:val="6"/>
      <w:numFmt w:val="decimal"/>
      <w:lvlText w:val="%1"/>
      <w:lvlJc w:val="left"/>
      <w:pPr>
        <w:ind w:left="1538" w:hanging="778"/>
        <w:jc w:val="left"/>
      </w:pPr>
      <w:rPr>
        <w:rFonts w:hint="default"/>
        <w:lang w:val="en-US" w:eastAsia="en-US" w:bidi="ar-SA"/>
      </w:rPr>
    </w:lvl>
    <w:lvl w:ilvl="1" w:tentative="0">
      <w:start w:val="3"/>
      <w:numFmt w:val="decimal"/>
      <w:lvlText w:val="%1.%2"/>
      <w:lvlJc w:val="left"/>
      <w:pPr>
        <w:ind w:left="1538" w:hanging="778"/>
        <w:jc w:val="left"/>
      </w:pPr>
      <w:rPr>
        <w:rFonts w:hint="default"/>
        <w:lang w:val="en-US" w:eastAsia="en-US" w:bidi="ar-SA"/>
      </w:rPr>
    </w:lvl>
    <w:lvl w:ilvl="2" w:tentative="0">
      <w:start w:val="2"/>
      <w:numFmt w:val="decimal"/>
      <w:lvlText w:val="%1.%2.%3"/>
      <w:lvlJc w:val="left"/>
      <w:pPr>
        <w:ind w:left="1538" w:hanging="778"/>
        <w:jc w:val="left"/>
      </w:pPr>
      <w:rPr>
        <w:rFonts w:hint="default"/>
        <w:lang w:val="en-US" w:eastAsia="en-US" w:bidi="ar-SA"/>
      </w:rPr>
    </w:lvl>
    <w:lvl w:ilvl="3" w:tentative="0">
      <w:start w:val="1"/>
      <w:numFmt w:val="decimal"/>
      <w:lvlText w:val="%1.%2.%3.%4"/>
      <w:lvlJc w:val="left"/>
      <w:pPr>
        <w:ind w:left="1538" w:hanging="778"/>
        <w:jc w:val="left"/>
      </w:pPr>
      <w:rPr>
        <w:rFonts w:hint="default" w:ascii="Times New Roman" w:hAnsi="Times New Roman" w:eastAsia="Times New Roman" w:cs="Times New Roman"/>
        <w:b/>
        <w:bCs/>
        <w:i/>
        <w:iCs/>
        <w:w w:val="99"/>
        <w:sz w:val="26"/>
        <w:szCs w:val="26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262" w:hanging="77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193" w:hanging="77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123" w:hanging="77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054" w:hanging="77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85" w:hanging="778"/>
      </w:pPr>
      <w:rPr>
        <w:rFonts w:hint="default"/>
        <w:lang w:val="en-US" w:eastAsia="en-US" w:bidi="ar-SA"/>
      </w:rPr>
    </w:lvl>
  </w:abstractNum>
  <w:abstractNum w:abstractNumId="24">
    <w:nsid w:val="59ADCABA"/>
    <w:multiLevelType w:val="multilevel"/>
    <w:tmpl w:val="59ADCABA"/>
    <w:lvl w:ilvl="0" w:tentative="0">
      <w:start w:val="3"/>
      <w:numFmt w:val="decimal"/>
      <w:lvlText w:val="%1"/>
      <w:lvlJc w:val="left"/>
      <w:pPr>
        <w:ind w:left="1312" w:hanging="33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312" w:hanging="33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1694" w:hanging="495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3" w:tentative="0">
      <w:start w:val="1"/>
      <w:numFmt w:val="decimal"/>
      <w:lvlText w:val="%1.%2.%3.%4"/>
      <w:lvlJc w:val="left"/>
      <w:pPr>
        <w:ind w:left="1862" w:hanging="66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1860" w:hanging="66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3357" w:hanging="66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4855" w:hanging="66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353" w:hanging="66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50" w:hanging="663"/>
      </w:pPr>
      <w:rPr>
        <w:rFonts w:hint="default"/>
        <w:lang w:val="en-US" w:eastAsia="en-US" w:bidi="ar-SA"/>
      </w:rPr>
    </w:lvl>
  </w:abstractNum>
  <w:abstractNum w:abstractNumId="25">
    <w:nsid w:val="5A241D34"/>
    <w:multiLevelType w:val="multilevel"/>
    <w:tmpl w:val="5A241D34"/>
    <w:lvl w:ilvl="0" w:tentative="0">
      <w:start w:val="1"/>
      <w:numFmt w:val="decimal"/>
      <w:lvlText w:val="%1"/>
      <w:lvlJc w:val="left"/>
      <w:pPr>
        <w:ind w:left="1181" w:hanging="42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181" w:hanging="42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"/>
      <w:lvlJc w:val="left"/>
      <w:pPr>
        <w:ind w:left="148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6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0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42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83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2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764" w:hanging="360"/>
      </w:pPr>
      <w:rPr>
        <w:rFonts w:hint="default"/>
        <w:lang w:val="en-US" w:eastAsia="en-US" w:bidi="ar-SA"/>
      </w:rPr>
    </w:lvl>
  </w:abstractNum>
  <w:abstractNum w:abstractNumId="26">
    <w:nsid w:val="60382F6E"/>
    <w:multiLevelType w:val="multilevel"/>
    <w:tmpl w:val="60382F6E"/>
    <w:lvl w:ilvl="0" w:tentative="0">
      <w:start w:val="5"/>
      <w:numFmt w:val="decimal"/>
      <w:lvlText w:val="%1"/>
      <w:lvlJc w:val="left"/>
      <w:pPr>
        <w:ind w:left="1538" w:hanging="778"/>
        <w:jc w:val="left"/>
      </w:pPr>
      <w:rPr>
        <w:rFonts w:hint="default"/>
        <w:lang w:val="en-US" w:eastAsia="en-US" w:bidi="ar-SA"/>
      </w:rPr>
    </w:lvl>
    <w:lvl w:ilvl="1" w:tentative="0">
      <w:start w:val="2"/>
      <w:numFmt w:val="decimal"/>
      <w:lvlText w:val="%1.%2"/>
      <w:lvlJc w:val="left"/>
      <w:pPr>
        <w:ind w:left="1538" w:hanging="778"/>
        <w:jc w:val="left"/>
      </w:pPr>
      <w:rPr>
        <w:rFonts w:hint="default"/>
        <w:lang w:val="en-US" w:eastAsia="en-US" w:bidi="ar-SA"/>
      </w:rPr>
    </w:lvl>
    <w:lvl w:ilvl="2" w:tentative="0">
      <w:start w:val="2"/>
      <w:numFmt w:val="decimal"/>
      <w:lvlText w:val="%1.%2.%3"/>
      <w:lvlJc w:val="left"/>
      <w:pPr>
        <w:ind w:left="1538" w:hanging="778"/>
        <w:jc w:val="left"/>
      </w:pPr>
      <w:rPr>
        <w:rFonts w:hint="default"/>
        <w:lang w:val="en-US" w:eastAsia="en-US" w:bidi="ar-SA"/>
      </w:rPr>
    </w:lvl>
    <w:lvl w:ilvl="3" w:tentative="0">
      <w:start w:val="1"/>
      <w:numFmt w:val="decimal"/>
      <w:lvlText w:val="%1.%2.%3.%4"/>
      <w:lvlJc w:val="left"/>
      <w:pPr>
        <w:ind w:left="1538" w:hanging="778"/>
        <w:jc w:val="left"/>
      </w:pPr>
      <w:rPr>
        <w:rFonts w:hint="default" w:ascii="Times New Roman" w:hAnsi="Times New Roman" w:eastAsia="Times New Roman" w:cs="Times New Roman"/>
        <w:b/>
        <w:bCs/>
        <w:i/>
        <w:iCs/>
        <w:w w:val="99"/>
        <w:sz w:val="26"/>
        <w:szCs w:val="26"/>
        <w:lang w:val="en-US" w:eastAsia="en-US" w:bidi="ar-SA"/>
      </w:rPr>
    </w:lvl>
    <w:lvl w:ilvl="4" w:tentative="0">
      <w:start w:val="0"/>
      <w:numFmt w:val="bullet"/>
      <w:lvlText w:val=""/>
      <w:lvlJc w:val="left"/>
      <w:pPr>
        <w:ind w:left="148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76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710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778" w:hanging="360"/>
      </w:pPr>
      <w:rPr>
        <w:rFonts w:hint="default"/>
        <w:lang w:val="en-US" w:eastAsia="en-US" w:bidi="ar-SA"/>
      </w:rPr>
    </w:lvl>
  </w:abstractNum>
  <w:abstractNum w:abstractNumId="27">
    <w:nsid w:val="629F7852"/>
    <w:multiLevelType w:val="multilevel"/>
    <w:tmpl w:val="629F7852"/>
    <w:lvl w:ilvl="0" w:tentative="0">
      <w:start w:val="0"/>
      <w:numFmt w:val="bullet"/>
      <w:lvlText w:val=""/>
      <w:lvlJc w:val="left"/>
      <w:pPr>
        <w:ind w:left="1534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470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401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33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26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19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123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05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85" w:hanging="360"/>
      </w:pPr>
      <w:rPr>
        <w:rFonts w:hint="default"/>
        <w:lang w:val="en-US" w:eastAsia="en-US" w:bidi="ar-SA"/>
      </w:rPr>
    </w:lvl>
  </w:abstractNum>
  <w:abstractNum w:abstractNumId="28">
    <w:nsid w:val="72183CF9"/>
    <w:multiLevelType w:val="multilevel"/>
    <w:tmpl w:val="72183CF9"/>
    <w:lvl w:ilvl="0" w:tentative="0">
      <w:start w:val="5"/>
      <w:numFmt w:val="decimal"/>
      <w:lvlText w:val="%1"/>
      <w:lvlJc w:val="left"/>
      <w:pPr>
        <w:ind w:left="1312" w:hanging="332"/>
        <w:jc w:val="left"/>
      </w:pPr>
      <w:rPr>
        <w:rFonts w:hint="default"/>
        <w:lang w:val="en-US" w:eastAsia="en-US" w:bidi="ar-SA"/>
      </w:rPr>
    </w:lvl>
    <w:lvl w:ilvl="1" w:tentative="0">
      <w:start w:val="5"/>
      <w:numFmt w:val="decimal"/>
      <w:lvlText w:val="%1.%2"/>
      <w:lvlJc w:val="left"/>
      <w:pPr>
        <w:ind w:left="1312" w:hanging="33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225" w:hanging="33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177" w:hanging="33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130" w:hanging="33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083" w:hanging="33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035" w:hanging="33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988" w:hanging="33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41" w:hanging="332"/>
      </w:pPr>
      <w:rPr>
        <w:rFonts w:hint="default"/>
        <w:lang w:val="en-US" w:eastAsia="en-US" w:bidi="ar-SA"/>
      </w:rPr>
    </w:lvl>
  </w:abstractNum>
  <w:abstractNum w:abstractNumId="29">
    <w:nsid w:val="77ECEA79"/>
    <w:multiLevelType w:val="multilevel"/>
    <w:tmpl w:val="77ECEA79"/>
    <w:lvl w:ilvl="0" w:tentative="0">
      <w:start w:val="5"/>
      <w:numFmt w:val="decimal"/>
      <w:lvlText w:val="%1"/>
      <w:lvlJc w:val="left"/>
      <w:pPr>
        <w:ind w:left="1182" w:hanging="423"/>
        <w:jc w:val="left"/>
      </w:pPr>
      <w:rPr>
        <w:rFonts w:hint="default"/>
        <w:lang w:val="en-US" w:eastAsia="en-US" w:bidi="ar-SA"/>
      </w:rPr>
    </w:lvl>
    <w:lvl w:ilvl="1" w:tentative="0">
      <w:start w:val="8"/>
      <w:numFmt w:val="decimal"/>
      <w:lvlText w:val="%1.%2"/>
      <w:lvlJc w:val="left"/>
      <w:pPr>
        <w:ind w:left="1182" w:hanging="423"/>
        <w:jc w:val="right"/>
      </w:pPr>
      <w:rPr>
        <w:rFonts w:hint="default" w:ascii="Times New Roman" w:hAnsi="Times New Roman" w:eastAsia="Times New Roman" w:cs="Times New Roman"/>
        <w:b/>
        <w:bCs/>
        <w:i/>
        <w:iCs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113" w:hanging="42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79" w:hanging="42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046" w:hanging="42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013" w:hanging="42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979" w:hanging="42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946" w:hanging="42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13" w:hanging="423"/>
      </w:pPr>
      <w:rPr>
        <w:rFonts w:hint="default"/>
        <w:lang w:val="en-US" w:eastAsia="en-US" w:bidi="ar-SA"/>
      </w:rPr>
    </w:lvl>
  </w:abstractNum>
  <w:abstractNum w:abstractNumId="30">
    <w:nsid w:val="7C246926"/>
    <w:multiLevelType w:val="multilevel"/>
    <w:tmpl w:val="7C246926"/>
    <w:lvl w:ilvl="0" w:tentative="0">
      <w:start w:val="5"/>
      <w:numFmt w:val="decimal"/>
      <w:lvlText w:val="%1"/>
      <w:lvlJc w:val="left"/>
      <w:pPr>
        <w:ind w:left="1182" w:hanging="423"/>
        <w:jc w:val="left"/>
      </w:pPr>
      <w:rPr>
        <w:rFonts w:hint="default"/>
        <w:lang w:val="en-US" w:eastAsia="en-US" w:bidi="ar-SA"/>
      </w:rPr>
    </w:lvl>
    <w:lvl w:ilvl="1" w:tentative="0">
      <w:start w:val="5"/>
      <w:numFmt w:val="decimal"/>
      <w:lvlText w:val="%1.%2"/>
      <w:lvlJc w:val="left"/>
      <w:pPr>
        <w:ind w:left="1182" w:hanging="423"/>
        <w:jc w:val="left"/>
      </w:pPr>
      <w:rPr>
        <w:rFonts w:hint="default" w:ascii="Times New Roman" w:hAnsi="Times New Roman" w:eastAsia="Times New Roman" w:cs="Times New Roman"/>
        <w:b/>
        <w:bCs/>
        <w:i/>
        <w:iCs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113" w:hanging="42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79" w:hanging="42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046" w:hanging="42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013" w:hanging="42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979" w:hanging="42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946" w:hanging="42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13" w:hanging="423"/>
      </w:pPr>
      <w:rPr>
        <w:rFonts w:hint="default"/>
        <w:lang w:val="en-US" w:eastAsia="en-US" w:bidi="ar-SA"/>
      </w:rPr>
    </w:lvl>
  </w:abstractNum>
  <w:abstractNum w:abstractNumId="31">
    <w:nsid w:val="7DEC2089"/>
    <w:multiLevelType w:val="multilevel"/>
    <w:tmpl w:val="7DEC2089"/>
    <w:lvl w:ilvl="0" w:tentative="0">
      <w:start w:val="7"/>
      <w:numFmt w:val="decimal"/>
      <w:lvlText w:val="%1"/>
      <w:lvlJc w:val="left"/>
      <w:pPr>
        <w:ind w:left="1182" w:hanging="423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182" w:hanging="423"/>
        <w:jc w:val="left"/>
      </w:pPr>
      <w:rPr>
        <w:rFonts w:hint="default" w:ascii="Times New Roman" w:hAnsi="Times New Roman" w:eastAsia="Times New Roman" w:cs="Times New Roman"/>
        <w:b/>
        <w:bCs/>
        <w:i/>
        <w:iCs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837" w:hanging="42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165" w:hanging="42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493" w:hanging="42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2822" w:hanging="42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3150" w:hanging="42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3479" w:hanging="42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3807" w:hanging="423"/>
      </w:pPr>
      <w:rPr>
        <w:rFonts w:hint="default"/>
        <w:lang w:val="en-US" w:eastAsia="en-US" w:bidi="ar-SA"/>
      </w:rPr>
    </w:lvl>
  </w:abstractNum>
  <w:num w:numId="1">
    <w:abstractNumId w:val="13"/>
  </w:num>
  <w:num w:numId="2">
    <w:abstractNumId w:val="10"/>
  </w:num>
  <w:num w:numId="3">
    <w:abstractNumId w:val="24"/>
  </w:num>
  <w:num w:numId="4">
    <w:abstractNumId w:val="8"/>
  </w:num>
  <w:num w:numId="5">
    <w:abstractNumId w:val="6"/>
  </w:num>
  <w:num w:numId="6">
    <w:abstractNumId w:val="15"/>
  </w:num>
  <w:num w:numId="7">
    <w:abstractNumId w:val="17"/>
  </w:num>
  <w:num w:numId="8">
    <w:abstractNumId w:val="28"/>
  </w:num>
  <w:num w:numId="9">
    <w:abstractNumId w:val="14"/>
  </w:num>
  <w:num w:numId="10">
    <w:abstractNumId w:val="2"/>
  </w:num>
  <w:num w:numId="11">
    <w:abstractNumId w:val="18"/>
  </w:num>
  <w:num w:numId="12">
    <w:abstractNumId w:val="25"/>
  </w:num>
  <w:num w:numId="13">
    <w:abstractNumId w:val="9"/>
  </w:num>
  <w:num w:numId="14">
    <w:abstractNumId w:val="22"/>
  </w:num>
  <w:num w:numId="15">
    <w:abstractNumId w:val="12"/>
  </w:num>
  <w:num w:numId="16">
    <w:abstractNumId w:val="11"/>
  </w:num>
  <w:num w:numId="17">
    <w:abstractNumId w:val="4"/>
  </w:num>
  <w:num w:numId="18">
    <w:abstractNumId w:val="21"/>
  </w:num>
  <w:num w:numId="19">
    <w:abstractNumId w:val="26"/>
  </w:num>
  <w:num w:numId="20">
    <w:abstractNumId w:val="16"/>
  </w:num>
  <w:num w:numId="21">
    <w:abstractNumId w:val="20"/>
  </w:num>
  <w:num w:numId="22">
    <w:abstractNumId w:val="5"/>
  </w:num>
  <w:num w:numId="23">
    <w:abstractNumId w:val="30"/>
  </w:num>
  <w:num w:numId="24">
    <w:abstractNumId w:val="29"/>
  </w:num>
  <w:num w:numId="25">
    <w:abstractNumId w:val="7"/>
  </w:num>
  <w:num w:numId="26">
    <w:abstractNumId w:val="27"/>
  </w:num>
  <w:num w:numId="27">
    <w:abstractNumId w:val="3"/>
  </w:num>
  <w:num w:numId="28">
    <w:abstractNumId w:val="19"/>
  </w:num>
  <w:num w:numId="29">
    <w:abstractNumId w:val="1"/>
  </w:num>
  <w:num w:numId="30">
    <w:abstractNumId w:val="23"/>
  </w:num>
  <w:num w:numId="31">
    <w:abstractNumId w:val="31"/>
  </w:num>
  <w:num w:numId="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7"/>
  <w:bordersDoNotSurroundHeader w:val="0"/>
  <w:bordersDoNotSurroundFooter w:val="0"/>
  <w:documentProtection w:enforcement="0"/>
  <w:defaultTabStop w:val="617"/>
  <w:drawingGridHorizontalSpacing w:val="11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000000"/>
    <w:rsid w:val="0C831234"/>
    <w:rsid w:val="2A403BCF"/>
    <w:rsid w:val="38B56240"/>
    <w:rsid w:val="40C83165"/>
    <w:rsid w:val="4DE36239"/>
    <w:rsid w:val="608348D7"/>
    <w:rsid w:val="6A962D1E"/>
    <w:rsid w:val="7EBB055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nhideWhenUsed="0" w:uiPriority="1" w:semiHidden="0" w:name="heading 5"/>
    <w:lsdException w:qFormat="1" w:unhideWhenUsed="0" w:uiPriority="1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qFormat="1" w:unhideWhenUsed="0" w:uiPriority="1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60"/>
      <w:ind w:left="2592" w:right="1043"/>
      <w:jc w:val="center"/>
      <w:outlineLvl w:val="1"/>
    </w:pPr>
    <w:rPr>
      <w:rFonts w:ascii="Times New Roman" w:hAnsi="Times New Roman" w:eastAsia="Times New Roman" w:cs="Times New Roman"/>
      <w:b/>
      <w:bCs/>
      <w:sz w:val="40"/>
      <w:szCs w:val="40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ind w:left="1182" w:hanging="423"/>
      <w:outlineLvl w:val="2"/>
    </w:pPr>
    <w:rPr>
      <w:rFonts w:ascii="Times New Roman" w:hAnsi="Times New Roman" w:eastAsia="Times New Roman" w:cs="Times New Roman"/>
      <w:b/>
      <w:bCs/>
      <w:i/>
      <w:iCs/>
      <w:sz w:val="28"/>
      <w:szCs w:val="28"/>
      <w:lang w:val="en-US" w:eastAsia="en-US" w:bidi="ar-SA"/>
    </w:rPr>
  </w:style>
  <w:style w:type="paragraph" w:styleId="4">
    <w:name w:val="heading 3"/>
    <w:basedOn w:val="1"/>
    <w:next w:val="1"/>
    <w:qFormat/>
    <w:uiPriority w:val="1"/>
    <w:pPr>
      <w:ind w:left="749" w:hanging="585"/>
      <w:outlineLvl w:val="3"/>
    </w:pPr>
    <w:rPr>
      <w:rFonts w:ascii="Times New Roman" w:hAnsi="Times New Roman" w:eastAsia="Times New Roman" w:cs="Times New Roman"/>
      <w:b/>
      <w:bCs/>
      <w:sz w:val="26"/>
      <w:szCs w:val="26"/>
      <w:lang w:val="en-US" w:eastAsia="en-US" w:bidi="ar-SA"/>
    </w:rPr>
  </w:style>
  <w:style w:type="paragraph" w:styleId="5">
    <w:name w:val="heading 4"/>
    <w:basedOn w:val="1"/>
    <w:next w:val="1"/>
    <w:qFormat/>
    <w:uiPriority w:val="1"/>
    <w:pPr>
      <w:spacing w:before="61"/>
      <w:ind w:left="1343" w:hanging="584"/>
      <w:outlineLvl w:val="4"/>
    </w:pPr>
    <w:rPr>
      <w:rFonts w:ascii="Times New Roman" w:hAnsi="Times New Roman" w:eastAsia="Times New Roman" w:cs="Times New Roman"/>
      <w:b/>
      <w:bCs/>
      <w:i/>
      <w:iCs/>
      <w:sz w:val="26"/>
      <w:szCs w:val="26"/>
      <w:lang w:val="en-US" w:eastAsia="en-US" w:bidi="ar-SA"/>
    </w:rPr>
  </w:style>
  <w:style w:type="paragraph" w:styleId="6">
    <w:name w:val="heading 5"/>
    <w:basedOn w:val="1"/>
    <w:next w:val="1"/>
    <w:qFormat/>
    <w:uiPriority w:val="1"/>
    <w:pPr>
      <w:ind w:left="1116"/>
      <w:outlineLvl w:val="5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paragraph" w:styleId="7">
    <w:name w:val="heading 6"/>
    <w:basedOn w:val="1"/>
    <w:next w:val="1"/>
    <w:qFormat/>
    <w:uiPriority w:val="1"/>
    <w:pPr>
      <w:ind w:left="760"/>
      <w:outlineLvl w:val="6"/>
    </w:pPr>
    <w:rPr>
      <w:rFonts w:ascii="Times New Roman" w:hAnsi="Times New Roman" w:eastAsia="Times New Roman" w:cs="Times New Roman"/>
      <w:b/>
      <w:bCs/>
      <w:i/>
      <w:iCs/>
      <w:sz w:val="24"/>
      <w:szCs w:val="24"/>
      <w:lang w:val="en-US" w:eastAsia="en-US" w:bidi="ar-SA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11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2">
    <w:name w:val="Title"/>
    <w:basedOn w:val="1"/>
    <w:qFormat/>
    <w:uiPriority w:val="1"/>
    <w:pPr>
      <w:spacing w:before="58"/>
      <w:ind w:left="4174" w:right="4550"/>
      <w:jc w:val="center"/>
    </w:pPr>
    <w:rPr>
      <w:rFonts w:ascii="Times New Roman" w:hAnsi="Times New Roman" w:eastAsia="Times New Roman" w:cs="Times New Roman"/>
      <w:b/>
      <w:bCs/>
      <w:sz w:val="42"/>
      <w:szCs w:val="42"/>
      <w:lang w:val="en-US" w:eastAsia="en-US" w:bidi="ar-SA"/>
    </w:rPr>
  </w:style>
  <w:style w:type="paragraph" w:styleId="13">
    <w:name w:val="toc 1"/>
    <w:basedOn w:val="1"/>
    <w:next w:val="1"/>
    <w:qFormat/>
    <w:uiPriority w:val="1"/>
    <w:pPr>
      <w:spacing w:before="138"/>
      <w:ind w:left="760"/>
    </w:pPr>
    <w:rPr>
      <w:rFonts w:ascii="Times New Roman" w:hAnsi="Times New Roman" w:eastAsia="Times New Roman" w:cs="Times New Roman"/>
      <w:b/>
      <w:bCs/>
      <w:sz w:val="22"/>
      <w:szCs w:val="22"/>
      <w:lang w:val="en-US" w:eastAsia="en-US" w:bidi="ar-SA"/>
    </w:rPr>
  </w:style>
  <w:style w:type="paragraph" w:styleId="14">
    <w:name w:val="toc 2"/>
    <w:basedOn w:val="1"/>
    <w:next w:val="1"/>
    <w:qFormat/>
    <w:uiPriority w:val="1"/>
    <w:pPr>
      <w:spacing w:before="138"/>
      <w:ind w:left="1312" w:hanging="332"/>
    </w:pPr>
    <w:rPr>
      <w:rFonts w:ascii="Times New Roman" w:hAnsi="Times New Roman" w:eastAsia="Times New Roman" w:cs="Times New Roman"/>
      <w:b/>
      <w:bCs/>
      <w:sz w:val="22"/>
      <w:szCs w:val="22"/>
      <w:lang w:val="en-US" w:eastAsia="en-US" w:bidi="ar-SA"/>
    </w:rPr>
  </w:style>
  <w:style w:type="paragraph" w:styleId="15">
    <w:name w:val="toc 3"/>
    <w:basedOn w:val="1"/>
    <w:next w:val="1"/>
    <w:qFormat/>
    <w:uiPriority w:val="1"/>
    <w:pPr>
      <w:spacing w:before="138"/>
      <w:ind w:left="1696" w:hanging="498"/>
    </w:pPr>
    <w:rPr>
      <w:rFonts w:ascii="Times New Roman" w:hAnsi="Times New Roman" w:eastAsia="Times New Roman" w:cs="Times New Roman"/>
      <w:b/>
      <w:bCs/>
      <w:sz w:val="22"/>
      <w:szCs w:val="22"/>
      <w:lang w:val="en-US" w:eastAsia="en-US" w:bidi="ar-SA"/>
    </w:rPr>
  </w:style>
  <w:style w:type="table" w:customStyle="1" w:styleId="1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7">
    <w:name w:val="List Paragraph"/>
    <w:basedOn w:val="1"/>
    <w:qFormat/>
    <w:uiPriority w:val="1"/>
    <w:pPr>
      <w:spacing w:before="138"/>
      <w:ind w:left="1480" w:hanging="361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8">
    <w:name w:val="Table Paragraph"/>
    <w:basedOn w:val="1"/>
    <w:qFormat/>
    <w:uiPriority w:val="1"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4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1" Type="http://schemas.openxmlformats.org/officeDocument/2006/relationships/fontTable" Target="fontTable.xml"/><Relationship Id="rId60" Type="http://schemas.openxmlformats.org/officeDocument/2006/relationships/numbering" Target="numbering.xml"/><Relationship Id="rId6" Type="http://schemas.openxmlformats.org/officeDocument/2006/relationships/footer" Target="footer1.xml"/><Relationship Id="rId59" Type="http://schemas.openxmlformats.org/officeDocument/2006/relationships/customXml" Target="../customXml/item1.xml"/><Relationship Id="rId58" Type="http://schemas.openxmlformats.org/officeDocument/2006/relationships/image" Target="media/image33.png"/><Relationship Id="rId57" Type="http://schemas.openxmlformats.org/officeDocument/2006/relationships/image" Target="media/image32.png"/><Relationship Id="rId56" Type="http://schemas.openxmlformats.org/officeDocument/2006/relationships/image" Target="media/image31.png"/><Relationship Id="rId55" Type="http://schemas.openxmlformats.org/officeDocument/2006/relationships/image" Target="media/image30.png"/><Relationship Id="rId54" Type="http://schemas.openxmlformats.org/officeDocument/2006/relationships/image" Target="media/image29.png"/><Relationship Id="rId53" Type="http://schemas.openxmlformats.org/officeDocument/2006/relationships/image" Target="media/image28.png"/><Relationship Id="rId52" Type="http://schemas.openxmlformats.org/officeDocument/2006/relationships/image" Target="media/image27.png"/><Relationship Id="rId51" Type="http://schemas.openxmlformats.org/officeDocument/2006/relationships/image" Target="media/image26.jpeg"/><Relationship Id="rId50" Type="http://schemas.openxmlformats.org/officeDocument/2006/relationships/image" Target="media/image25.jpeg"/><Relationship Id="rId5" Type="http://schemas.openxmlformats.org/officeDocument/2006/relationships/header" Target="header1.xml"/><Relationship Id="rId49" Type="http://schemas.openxmlformats.org/officeDocument/2006/relationships/image" Target="media/image24.jpeg"/><Relationship Id="rId48" Type="http://schemas.openxmlformats.org/officeDocument/2006/relationships/image" Target="media/image23.jpeg"/><Relationship Id="rId47" Type="http://schemas.openxmlformats.org/officeDocument/2006/relationships/image" Target="media/image22.jpeg"/><Relationship Id="rId46" Type="http://schemas.openxmlformats.org/officeDocument/2006/relationships/image" Target="media/image21.jpeg"/><Relationship Id="rId45" Type="http://schemas.openxmlformats.org/officeDocument/2006/relationships/image" Target="media/image20.jpeg"/><Relationship Id="rId44" Type="http://schemas.openxmlformats.org/officeDocument/2006/relationships/image" Target="media/image19.jpeg"/><Relationship Id="rId43" Type="http://schemas.openxmlformats.org/officeDocument/2006/relationships/image" Target="media/image18.jpeg"/><Relationship Id="rId42" Type="http://schemas.openxmlformats.org/officeDocument/2006/relationships/image" Target="media/image17.jpeg"/><Relationship Id="rId41" Type="http://schemas.openxmlformats.org/officeDocument/2006/relationships/image" Target="media/image16.png"/><Relationship Id="rId40" Type="http://schemas.openxmlformats.org/officeDocument/2006/relationships/image" Target="media/image15.jpeg"/><Relationship Id="rId4" Type="http://schemas.openxmlformats.org/officeDocument/2006/relationships/endnotes" Target="endnotes.xml"/><Relationship Id="rId39" Type="http://schemas.openxmlformats.org/officeDocument/2006/relationships/image" Target="media/image14.png"/><Relationship Id="rId38" Type="http://schemas.openxmlformats.org/officeDocument/2006/relationships/image" Target="media/image13.png"/><Relationship Id="rId37" Type="http://schemas.openxmlformats.org/officeDocument/2006/relationships/image" Target="media/image12.png"/><Relationship Id="rId36" Type="http://schemas.openxmlformats.org/officeDocument/2006/relationships/image" Target="media/image11.png"/><Relationship Id="rId35" Type="http://schemas.openxmlformats.org/officeDocument/2006/relationships/image" Target="media/image10.png"/><Relationship Id="rId34" Type="http://schemas.openxmlformats.org/officeDocument/2006/relationships/image" Target="media/image9.png"/><Relationship Id="rId33" Type="http://schemas.openxmlformats.org/officeDocument/2006/relationships/image" Target="media/image8.jpeg"/><Relationship Id="rId32" Type="http://schemas.openxmlformats.org/officeDocument/2006/relationships/image" Target="media/image7.jpeg"/><Relationship Id="rId31" Type="http://schemas.openxmlformats.org/officeDocument/2006/relationships/image" Target="media/image6.jpeg"/><Relationship Id="rId30" Type="http://schemas.openxmlformats.org/officeDocument/2006/relationships/image" Target="media/image5.jpeg"/><Relationship Id="rId3" Type="http://schemas.openxmlformats.org/officeDocument/2006/relationships/footnotes" Target="footnotes.xml"/><Relationship Id="rId29" Type="http://schemas.openxmlformats.org/officeDocument/2006/relationships/image" Target="media/image4.png"/><Relationship Id="rId28" Type="http://schemas.openxmlformats.org/officeDocument/2006/relationships/image" Target="media/image3.png"/><Relationship Id="rId27" Type="http://schemas.openxmlformats.org/officeDocument/2006/relationships/image" Target="media/image2.png"/><Relationship Id="rId26" Type="http://schemas.openxmlformats.org/officeDocument/2006/relationships/image" Target="media/image1.jpeg"/><Relationship Id="rId25" Type="http://schemas.openxmlformats.org/officeDocument/2006/relationships/theme" Target="theme/theme1.xml"/><Relationship Id="rId24" Type="http://schemas.openxmlformats.org/officeDocument/2006/relationships/footer" Target="footer19.xml"/><Relationship Id="rId23" Type="http://schemas.openxmlformats.org/officeDocument/2006/relationships/footer" Target="footer18.xml"/><Relationship Id="rId22" Type="http://schemas.openxmlformats.org/officeDocument/2006/relationships/footer" Target="footer17.xml"/><Relationship Id="rId21" Type="http://schemas.openxmlformats.org/officeDocument/2006/relationships/footer" Target="footer16.xml"/><Relationship Id="rId20" Type="http://schemas.openxmlformats.org/officeDocument/2006/relationships/footer" Target="footer15.xml"/><Relationship Id="rId2" Type="http://schemas.openxmlformats.org/officeDocument/2006/relationships/settings" Target="settings.xml"/><Relationship Id="rId19" Type="http://schemas.openxmlformats.org/officeDocument/2006/relationships/footer" Target="footer14.xml"/><Relationship Id="rId18" Type="http://schemas.openxmlformats.org/officeDocument/2006/relationships/footer" Target="footer13.xml"/><Relationship Id="rId17" Type="http://schemas.openxmlformats.org/officeDocument/2006/relationships/footer" Target="footer12.xml"/><Relationship Id="rId16" Type="http://schemas.openxmlformats.org/officeDocument/2006/relationships/footer" Target="footer11.xml"/><Relationship Id="rId15" Type="http://schemas.openxmlformats.org/officeDocument/2006/relationships/footer" Target="footer10.xml"/><Relationship Id="rId14" Type="http://schemas.openxmlformats.org/officeDocument/2006/relationships/footer" Target="footer9.xml"/><Relationship Id="rId13" Type="http://schemas.openxmlformats.org/officeDocument/2006/relationships/footer" Target="footer8.xml"/><Relationship Id="rId12" Type="http://schemas.openxmlformats.org/officeDocument/2006/relationships/footer" Target="footer7.xml"/><Relationship Id="rId11" Type="http://schemas.openxmlformats.org/officeDocument/2006/relationships/footer" Target="footer6.xml"/><Relationship Id="rId10" Type="http://schemas.openxmlformats.org/officeDocument/2006/relationships/footer" Target="footer5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51"/>
    <customShpInfo spid="_x0000_s2049"/>
    <customShpInfo spid="_x0000_s2050"/>
    <customShpInfo spid="_x0000_s2054"/>
    <customShpInfo spid="_x0000_s2052"/>
    <customShpInfo spid="_x0000_s2053"/>
    <customShpInfo spid="_x0000_s2057"/>
    <customShpInfo spid="_x0000_s2055"/>
    <customShpInfo spid="_x0000_s2056"/>
    <customShpInfo spid="_x0000_s2060"/>
    <customShpInfo spid="_x0000_s2058"/>
    <customShpInfo spid="_x0000_s2059"/>
    <customShpInfo spid="_x0000_s2063"/>
    <customShpInfo spid="_x0000_s2061"/>
    <customShpInfo spid="_x0000_s2062"/>
    <customShpInfo spid="_x0000_s2064"/>
    <customShpInfo spid="_x0000_s2065"/>
    <customShpInfo spid="_x0000_s2066"/>
    <customShpInfo spid="_x0000_s2067"/>
    <customShpInfo spid="_x0000_s2068"/>
    <customShpInfo spid="_x0000_s2069"/>
    <customShpInfo spid="_x0000_s2070"/>
    <customShpInfo spid="_x0000_s2071"/>
    <customShpInfo spid="_x0000_s2072"/>
    <customShpInfo spid="_x0000_s2073"/>
    <customShpInfo spid="_x0000_s2074"/>
    <customShpInfo spid="_x0000_s2075"/>
    <customShpInfo spid="_x0000_s2076"/>
    <customShpInfo spid="_x0000_s2077"/>
    <customShpInfo spid="_x0000_s2078"/>
    <customShpInfo spid="_x0000_s2081"/>
    <customShpInfo spid="_x0000_s2079"/>
    <customShpInfo spid="_x0000_s2080"/>
    <customShpInfo spid="_x0000_s2082"/>
    <customShpInfo spid="_x0000_s2083"/>
    <customShpInfo spid="_x0000_s2084"/>
    <customShpInfo spid="_x0000_s2085"/>
    <customShpInfo spid="_x0000_s2088"/>
    <customShpInfo spid="_x0000_s2086"/>
    <customShpInfo spid="_x0000_s2087"/>
    <customShpInfo spid="_x0000_s2089"/>
    <customShpInfo spid="_x0000_s2090"/>
    <customShpInfo spid="_x0000_s2091"/>
    <customShpInfo spid="_x0000_s2094"/>
    <customShpInfo spid="_x0000_s2092"/>
    <customShpInfo spid="_x0000_s2093"/>
    <customShpInfo spid="_x0000_s2100"/>
    <customShpInfo spid="_x0000_s2098"/>
    <customShpInfo spid="_x0000_s2099"/>
    <customShpInfo spid="_x0000_s2103"/>
    <customShpInfo spid="_x0000_s2101"/>
    <customShpInfo spid="_x0000_s2102"/>
    <customShpInfo spid="_x0000_s2106"/>
    <customShpInfo spid="_x0000_s2104"/>
    <customShpInfo spid="_x0000_s2105"/>
    <customShpInfo spid="_x0000_s1026"/>
    <customShpInfo spid="_x0000_s1027"/>
    <customShpInfo spid="_x0000_s1029"/>
    <customShpInfo spid="_x0000_s1028"/>
    <customShpInfo spid="_x0000_s1033"/>
    <customShpInfo spid="_x0000_s1034"/>
    <customShpInfo spid="_x0000_s1035"/>
    <customShpInfo spid="_x0000_s1037"/>
    <customShpInfo spid="_x0000_s1038"/>
    <customShpInfo spid="_x0000_s1039"/>
    <customShpInfo spid="_x0000_s1040"/>
    <customShpInfo spid="_x0000_s1041"/>
    <customShpInfo spid="_x0000_s1042"/>
    <customShpInfo spid="_x0000_s1043"/>
    <customShpInfo spid="_x0000_s1044"/>
    <customShpInfo spid="_x0000_s1045"/>
    <customShpInfo spid="_x0000_s1046"/>
    <customShpInfo spid="_x0000_s1036"/>
    <customShpInfo spid="_x0000_s1048"/>
    <customShpInfo spid="_x0000_s1049"/>
    <customShpInfo spid="_x0000_s1050"/>
    <customShpInfo spid="_x0000_s1051"/>
    <customShpInfo spid="_x0000_s1052"/>
    <customShpInfo spid="_x0000_s1053"/>
    <customShpInfo spid="_x0000_s1054"/>
    <customShpInfo spid="_x0000_s1055"/>
    <customShpInfo spid="_x0000_s1056"/>
    <customShpInfo spid="_x0000_s1057"/>
    <customShpInfo spid="_x0000_s1047"/>
    <customShpInfo spid="_x0000_s1059"/>
    <customShpInfo spid="_x0000_s1060"/>
    <customShpInfo spid="_x0000_s1061"/>
    <customShpInfo spid="_x0000_s1062"/>
    <customShpInfo spid="_x0000_s1063"/>
    <customShpInfo spid="_x0000_s1064"/>
    <customShpInfo spid="_x0000_s1065"/>
    <customShpInfo spid="_x0000_s1066"/>
    <customShpInfo spid="_x0000_s1067"/>
    <customShpInfo spid="_x0000_s1068"/>
    <customShpInfo spid="_x0000_s1058"/>
    <customShpInfo spid="_x0000_s1070"/>
    <customShpInfo spid="_x0000_s1071"/>
    <customShpInfo spid="_x0000_s1072"/>
    <customShpInfo spid="_x0000_s1073"/>
    <customShpInfo spid="_x0000_s1074"/>
    <customShpInfo spid="_x0000_s1075"/>
    <customShpInfo spid="_x0000_s1076"/>
    <customShpInfo spid="_x0000_s1077"/>
    <customShpInfo spid="_x0000_s1078"/>
    <customShpInfo spid="_x0000_s1079"/>
    <customShpInfo spid="_x0000_s1069"/>
    <customShpInfo spid="_x0000_s1081"/>
    <customShpInfo spid="_x0000_s1082"/>
    <customShpInfo spid="_x0000_s1083"/>
    <customShpInfo spid="_x0000_s1084"/>
    <customShpInfo spid="_x0000_s1085"/>
    <customShpInfo spid="_x0000_s1086"/>
    <customShpInfo spid="_x0000_s1087"/>
    <customShpInfo spid="_x0000_s1088"/>
    <customShpInfo spid="_x0000_s1089"/>
    <customShpInfo spid="_x0000_s1090"/>
    <customShpInfo spid="_x0000_s1080"/>
    <customShpInfo spid="_x0000_s1091"/>
    <customShpInfo spid="_x0000_s1093"/>
    <customShpInfo spid="_x0000_s1094"/>
    <customShpInfo spid="_x0000_s1095"/>
    <customShpInfo spid="_x0000_s1096"/>
    <customShpInfo spid="_x0000_s1097"/>
    <customShpInfo spid="_x0000_s1098"/>
    <customShpInfo spid="_x0000_s1099"/>
    <customShpInfo spid="_x0000_s1100"/>
    <customShpInfo spid="_x0000_s1101"/>
    <customShpInfo spid="_x0000_s1102"/>
    <customShpInfo spid="_x0000_s1103"/>
    <customShpInfo spid="_x0000_s1104"/>
    <customShpInfo spid="_x0000_s1105"/>
    <customShpInfo spid="_x0000_s1106"/>
    <customShpInfo spid="_x0000_s1092"/>
    <customShpInfo spid="_x0000_s1107"/>
    <customShpInfo spid="_x0000_s1109"/>
    <customShpInfo spid="_x0000_s1110"/>
    <customShpInfo spid="_x0000_s1111"/>
    <customShpInfo spid="_x0000_s1108"/>
    <customShpInfo spid="_x0000_s1112"/>
    <customShpInfo spid="_x0000_s1113"/>
    <customShpInfo spid="_x0000_s1119"/>
    <customShpInfo spid="_x0000_s1120"/>
    <customShpInfo spid="_x0000_s1118"/>
    <customShpInfo spid="_x0000_s1115"/>
    <customShpInfo spid="_x0000_s1116"/>
    <customShpInfo spid="_x0000_s1117"/>
    <customShpInfo spid="_x0000_s1114"/>
    <customShpInfo spid="_x0000_s1122"/>
    <customShpInfo spid="_x0000_s1123"/>
    <customShpInfo spid="_x0000_s1121"/>
    <customShpInfo spid="_x0000_s1124"/>
    <customShpInfo spid="_x0000_s1125"/>
    <customShpInfo spid="_x0000_s1127"/>
    <customShpInfo spid="_x0000_s1128"/>
    <customShpInfo spid="_x0000_s1129"/>
    <customShpInfo spid="_x0000_s1130"/>
    <customShpInfo spid="_x0000_s1131"/>
    <customShpInfo spid="_x0000_s1132"/>
    <customShpInfo spid="_x0000_s1133"/>
    <customShpInfo spid="_x0000_s1134"/>
    <customShpInfo spid="_x0000_s1135"/>
    <customShpInfo spid="_x0000_s1126"/>
    <customShpInfo spid="_x0000_s1137"/>
    <customShpInfo spid="_x0000_s1138"/>
    <customShpInfo spid="_x0000_s1136"/>
    <customShpInfo spid="_x0000_s1140"/>
    <customShpInfo spid="_x0000_s1141"/>
    <customShpInfo spid="_x0000_s1142"/>
    <customShpInfo spid="_x0000_s1139"/>
    <customShpInfo spid="_x0000_s1144"/>
    <customShpInfo spid="_x0000_s1143"/>
    <customShpInfo spid="_x0000_s1146"/>
    <customShpInfo spid="_x0000_s1147"/>
    <customShpInfo spid="_x0000_s1148"/>
    <customShpInfo spid="_x0000_s1145"/>
    <customShpInfo spid="_x0000_s1149"/>
    <customShpInfo spid="_x0000_s1150"/>
    <customShpInfo spid="_x0000_s1151"/>
    <customShpInfo spid="_x0000_s115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ScaleCrop>false</ScaleCrop>
  <LinksUpToDate>false</LinksUpToDate>
  <Application>WPS Office_11.2.0.10323_F1E327BC-269C-435d-A152-05C5408002CA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2021-09-22T07:29:00Z</dcterms:created>
  <dc:creator>Hafiz</dc:creator>
  <cp:lastModifiedBy>hafiz</cp:lastModifiedBy>
  <dcterms:modified xsi:type="dcterms:W3CDTF">2021-10-07T11:47:10Z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2021-08-28T00:00:00Z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2021-09-22T00:00:00Z</vt:filetime>
  </property>
  <property fmtid="{D5CDD505-2E9C-101B-9397-08002B2CF9AE}" pid="5" name="KSOProductBuildVer">
    <vt:lpwstr>1033-11.2.0.10323</vt:lpwstr>
  </property>
  <property fmtid="{D5CDD505-2E9C-101B-9397-08002B2CF9AE}" pid="6" name="ICV">
    <vt:lpwstr>0581FFDE043341AEB82D9B951AA58584</vt:lpwstr>
  </property>
</Properties>
</file>